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43742" w14:textId="77777777" w:rsidR="004B0B2B" w:rsidRPr="007B2E73" w:rsidRDefault="004B0B2B" w:rsidP="004B0B2B">
      <w:pPr>
        <w:keepNext/>
        <w:keepLines/>
        <w:numPr>
          <w:ilvl w:val="1"/>
          <w:numId w:val="0"/>
        </w:numPr>
        <w:adjustRightInd w:val="0"/>
        <w:snapToGrid w:val="0"/>
        <w:spacing w:before="120" w:after="120" w:line="360" w:lineRule="auto"/>
        <w:jc w:val="center"/>
        <w:outlineLvl w:val="1"/>
        <w:rPr>
          <w:rFonts w:eastAsia="黑体" w:cs="Times New Roman"/>
          <w:b/>
          <w:bCs/>
          <w:color w:val="000000" w:themeColor="text1"/>
          <w:sz w:val="36"/>
          <w:szCs w:val="36"/>
          <w14:ligatures w14:val="none"/>
        </w:rPr>
      </w:pPr>
      <w:bookmarkStart w:id="0" w:name="_Toc138684127"/>
      <w:r w:rsidRPr="007B2E73">
        <w:rPr>
          <w:rFonts w:eastAsia="黑体" w:cs="Times New Roman"/>
          <w:b/>
          <w:bCs/>
          <w:color w:val="000000" w:themeColor="text1"/>
          <w:sz w:val="36"/>
          <w:szCs w:val="36"/>
          <w14:ligatures w14:val="none"/>
        </w:rPr>
        <w:t>规模化新能源基地的宽频模型</w:t>
      </w:r>
      <w:bookmarkEnd w:id="0"/>
    </w:p>
    <w:p w14:paraId="5DF8AC60" w14:textId="7455EA0E" w:rsidR="004B0B2B" w:rsidRPr="007B2E73" w:rsidRDefault="004B0B2B" w:rsidP="004B0B2B">
      <w:pPr>
        <w:keepNext/>
        <w:keepLines/>
        <w:numPr>
          <w:ilvl w:val="2"/>
          <w:numId w:val="0"/>
        </w:numPr>
        <w:adjustRightInd w:val="0"/>
        <w:snapToGrid w:val="0"/>
        <w:spacing w:line="360" w:lineRule="auto"/>
        <w:outlineLvl w:val="2"/>
        <w:rPr>
          <w:rFonts w:eastAsia="黑体" w:cs="Times New Roman"/>
          <w:b/>
          <w:bCs/>
          <w:sz w:val="28"/>
          <w:szCs w:val="32"/>
          <w14:ligatures w14:val="none"/>
        </w:rPr>
      </w:pPr>
      <w:bookmarkStart w:id="1" w:name="_Toc100424107"/>
      <w:bookmarkStart w:id="2" w:name="_Toc120805945"/>
      <w:bookmarkStart w:id="3" w:name="_Toc120819232"/>
      <w:bookmarkStart w:id="4" w:name="_Toc111364093"/>
      <w:bookmarkStart w:id="5" w:name="_Toc138182544"/>
      <w:bookmarkStart w:id="6" w:name="_Toc138684128"/>
      <w:r>
        <w:rPr>
          <w:rFonts w:eastAsia="黑体" w:cs="Times New Roman" w:hint="eastAsia"/>
          <w:b/>
          <w:bCs/>
          <w:sz w:val="28"/>
          <w:szCs w:val="32"/>
          <w14:ligatures w14:val="none"/>
        </w:rPr>
        <w:t>1</w:t>
      </w:r>
      <w:r>
        <w:rPr>
          <w:rFonts w:eastAsia="黑体" w:cs="Times New Roman"/>
          <w:b/>
          <w:bCs/>
          <w:sz w:val="28"/>
          <w:szCs w:val="32"/>
          <w14:ligatures w14:val="none"/>
        </w:rPr>
        <w:t xml:space="preserve">. </w:t>
      </w:r>
      <w:r w:rsidRPr="007B2E73">
        <w:rPr>
          <w:rFonts w:eastAsia="黑体" w:cs="Times New Roman"/>
          <w:b/>
          <w:bCs/>
          <w:sz w:val="28"/>
          <w:szCs w:val="32"/>
          <w14:ligatures w14:val="none"/>
        </w:rPr>
        <w:t>永磁直驱风机发电机模型</w:t>
      </w:r>
      <w:bookmarkEnd w:id="1"/>
      <w:r w:rsidRPr="007B2E73">
        <w:rPr>
          <w:rFonts w:eastAsia="黑体" w:cs="Times New Roman"/>
          <w:b/>
          <w:bCs/>
          <w:sz w:val="28"/>
          <w:szCs w:val="32"/>
          <w14:ligatures w14:val="none"/>
        </w:rPr>
        <w:t>(PMSG)-15</w:t>
      </w:r>
      <w:r w:rsidRPr="007B2E73">
        <w:rPr>
          <w:rFonts w:eastAsia="黑体" w:cs="Times New Roman"/>
          <w:b/>
          <w:bCs/>
          <w:sz w:val="28"/>
          <w:szCs w:val="32"/>
          <w14:ligatures w14:val="none"/>
        </w:rPr>
        <w:t>阶</w:t>
      </w:r>
      <w:bookmarkEnd w:id="2"/>
      <w:bookmarkEnd w:id="3"/>
      <w:bookmarkEnd w:id="4"/>
      <w:bookmarkEnd w:id="5"/>
      <w:bookmarkEnd w:id="6"/>
      <w:r>
        <w:rPr>
          <w:rFonts w:eastAsia="黑体" w:cs="Times New Roman"/>
          <w:b/>
          <w:bCs/>
          <w:sz w:val="28"/>
          <w:szCs w:val="32"/>
          <w14:ligatures w14:val="none"/>
        </w:rPr>
        <w:fldChar w:fldCharType="begin"/>
      </w:r>
      <w:r>
        <w:rPr>
          <w:rFonts w:eastAsia="黑体" w:cs="Times New Roman"/>
          <w:b/>
          <w:bCs/>
          <w:sz w:val="28"/>
          <w:szCs w:val="32"/>
          <w14:ligatures w14:val="none"/>
        </w:rPr>
        <w:instrText xml:space="preserve"> MACROBUTTON MTEditEquationSection2 </w:instrText>
      </w:r>
      <w:r w:rsidRPr="00D66B68">
        <w:rPr>
          <w:rStyle w:val="MTEquationSection"/>
          <w:rFonts w:hint="eastAsia"/>
        </w:rPr>
        <w:instrText>公式章</w:instrText>
      </w:r>
      <w:r w:rsidRPr="00D66B68">
        <w:rPr>
          <w:rStyle w:val="MTEquationSection"/>
          <w:rFonts w:hint="eastAsia"/>
        </w:rPr>
        <w:instrText xml:space="preserve"> (</w:instrText>
      </w:r>
      <w:r w:rsidRPr="00D66B68">
        <w:rPr>
          <w:rStyle w:val="MTEquationSection"/>
          <w:rFonts w:hint="eastAsia"/>
        </w:rPr>
        <w:instrText>下一章</w:instrText>
      </w:r>
      <w:r w:rsidRPr="00D66B68">
        <w:rPr>
          <w:rStyle w:val="MTEquationSection"/>
          <w:rFonts w:hint="eastAsia"/>
        </w:rPr>
        <w:instrText xml:space="preserve">) </w:instrText>
      </w:r>
      <w:r w:rsidRPr="00D66B68">
        <w:rPr>
          <w:rStyle w:val="MTEquationSection"/>
          <w:rFonts w:hint="eastAsia"/>
        </w:rPr>
        <w:instrText>节</w:instrText>
      </w:r>
      <w:r w:rsidRPr="00D66B68">
        <w:rPr>
          <w:rStyle w:val="MTEquationSection"/>
          <w:rFonts w:hint="eastAsia"/>
        </w:rPr>
        <w:instrText xml:space="preserve"> 1</w:instrText>
      </w:r>
      <w:r>
        <w:rPr>
          <w:rFonts w:eastAsia="黑体" w:cs="Times New Roman"/>
          <w:b/>
          <w:bCs/>
          <w:sz w:val="28"/>
          <w:szCs w:val="32"/>
          <w14:ligatures w14:val="none"/>
        </w:rPr>
        <w:fldChar w:fldCharType="begin"/>
      </w:r>
      <w:r>
        <w:rPr>
          <w:rFonts w:eastAsia="黑体" w:cs="Times New Roman"/>
          <w:b/>
          <w:bCs/>
          <w:sz w:val="28"/>
          <w:szCs w:val="32"/>
          <w14:ligatures w14:val="none"/>
        </w:rPr>
        <w:instrText xml:space="preserve"> </w:instrText>
      </w:r>
      <w:r>
        <w:rPr>
          <w:rFonts w:eastAsia="黑体" w:cs="Times New Roman" w:hint="eastAsia"/>
          <w:b/>
          <w:bCs/>
          <w:sz w:val="28"/>
          <w:szCs w:val="32"/>
          <w14:ligatures w14:val="none"/>
        </w:rPr>
        <w:instrText>SEQ MTEqn \r \h \* MERGEFORMAT</w:instrText>
      </w:r>
      <w:r>
        <w:rPr>
          <w:rFonts w:eastAsia="黑体" w:cs="Times New Roman"/>
          <w:b/>
          <w:bCs/>
          <w:sz w:val="28"/>
          <w:szCs w:val="32"/>
          <w14:ligatures w14:val="none"/>
        </w:rPr>
        <w:instrText xml:space="preserve"> </w:instrText>
      </w:r>
      <w:r>
        <w:rPr>
          <w:rFonts w:eastAsia="黑体" w:cs="Times New Roman"/>
          <w:b/>
          <w:bCs/>
          <w:sz w:val="28"/>
          <w:szCs w:val="32"/>
          <w14:ligatures w14:val="none"/>
        </w:rPr>
        <w:fldChar w:fldCharType="end"/>
      </w:r>
      <w:r>
        <w:rPr>
          <w:rFonts w:eastAsia="黑体" w:cs="Times New Roman"/>
          <w:b/>
          <w:bCs/>
          <w:sz w:val="28"/>
          <w:szCs w:val="32"/>
          <w14:ligatures w14:val="none"/>
        </w:rPr>
        <w:fldChar w:fldCharType="begin"/>
      </w:r>
      <w:r>
        <w:rPr>
          <w:rFonts w:eastAsia="黑体" w:cs="Times New Roman"/>
          <w:b/>
          <w:bCs/>
          <w:sz w:val="28"/>
          <w:szCs w:val="32"/>
          <w14:ligatures w14:val="none"/>
        </w:rPr>
        <w:instrText xml:space="preserve"> SEQ MTSec \r 1 \h \* MERGEFORMAT </w:instrText>
      </w:r>
      <w:r>
        <w:rPr>
          <w:rFonts w:eastAsia="黑体" w:cs="Times New Roman"/>
          <w:b/>
          <w:bCs/>
          <w:sz w:val="28"/>
          <w:szCs w:val="32"/>
          <w14:ligatures w14:val="none"/>
        </w:rPr>
        <w:fldChar w:fldCharType="end"/>
      </w:r>
      <w:r>
        <w:rPr>
          <w:rFonts w:eastAsia="黑体" w:cs="Times New Roman"/>
          <w:b/>
          <w:bCs/>
          <w:sz w:val="28"/>
          <w:szCs w:val="32"/>
          <w14:ligatures w14:val="none"/>
        </w:rPr>
        <w:fldChar w:fldCharType="begin"/>
      </w:r>
      <w:r>
        <w:rPr>
          <w:rFonts w:eastAsia="黑体" w:cs="Times New Roman"/>
          <w:b/>
          <w:bCs/>
          <w:sz w:val="28"/>
          <w:szCs w:val="32"/>
          <w14:ligatures w14:val="none"/>
        </w:rPr>
        <w:instrText xml:space="preserve"> SEQ MTChap \h \* MERGEFORMAT </w:instrText>
      </w:r>
      <w:r>
        <w:rPr>
          <w:rFonts w:eastAsia="黑体" w:cs="Times New Roman"/>
          <w:b/>
          <w:bCs/>
          <w:sz w:val="28"/>
          <w:szCs w:val="32"/>
          <w14:ligatures w14:val="none"/>
        </w:rPr>
        <w:fldChar w:fldCharType="end"/>
      </w:r>
      <w:r>
        <w:rPr>
          <w:rFonts w:eastAsia="黑体" w:cs="Times New Roman"/>
          <w:b/>
          <w:bCs/>
          <w:sz w:val="28"/>
          <w:szCs w:val="32"/>
          <w14:ligatures w14:val="none"/>
        </w:rPr>
        <w:fldChar w:fldCharType="end"/>
      </w:r>
    </w:p>
    <w:p w14:paraId="27F9D111" w14:textId="77777777" w:rsidR="004B0B2B" w:rsidRPr="007B2E73" w:rsidRDefault="004B0B2B" w:rsidP="004B0B2B">
      <w:pPr>
        <w:spacing w:line="360" w:lineRule="auto"/>
        <w:ind w:firstLineChars="200" w:firstLine="480"/>
        <w:rPr>
          <w:rFonts w:eastAsia="宋体" w:cs="Times New Roman"/>
          <w:color w:val="000000"/>
          <w:sz w:val="24"/>
          <w:szCs w:val="24"/>
          <w:lang w:val="zh-CN"/>
          <w14:ligatures w14:val="none"/>
        </w:rPr>
      </w:pPr>
      <w:r w:rsidRPr="007B2E73">
        <w:rPr>
          <w:rFonts w:eastAsia="宋体" w:cs="Times New Roman"/>
          <w:color w:val="000000"/>
          <w:sz w:val="24"/>
          <w:szCs w:val="24"/>
          <w:lang w:val="zh-CN"/>
          <w14:ligatures w14:val="none"/>
        </w:rPr>
        <w:t>本节建立直驱风机线性化状态空间模型。直驱风机的基本原理和构成如图</w:t>
      </w:r>
      <w:r w:rsidRPr="007B2E73">
        <w:rPr>
          <w:rFonts w:eastAsia="宋体" w:cs="Times New Roman"/>
          <w:color w:val="000000"/>
          <w:sz w:val="24"/>
          <w:szCs w:val="24"/>
          <w:lang w:val="zh-CN"/>
          <w14:ligatures w14:val="none"/>
        </w:rPr>
        <w:t>1-1</w:t>
      </w:r>
      <w:r w:rsidRPr="007B2E73">
        <w:rPr>
          <w:rFonts w:eastAsia="宋体" w:cs="Times New Roman"/>
          <w:color w:val="000000"/>
          <w:sz w:val="24"/>
          <w:szCs w:val="24"/>
          <w:lang w:val="zh-CN"/>
          <w14:ligatures w14:val="none"/>
        </w:rPr>
        <w:t>所示，共包含五个部分：</w:t>
      </w:r>
      <w:r w:rsidRPr="007B2E73">
        <w:rPr>
          <w:rFonts w:eastAsia="宋体" w:cs="Times New Roman"/>
          <w:color w:val="000000"/>
          <w:sz w:val="24"/>
          <w:szCs w:val="24"/>
          <w:lang w:val="zh-CN"/>
          <w14:ligatures w14:val="none"/>
        </w:rPr>
        <w:t>1</w:t>
      </w:r>
      <w:r w:rsidRPr="007B2E73">
        <w:rPr>
          <w:rFonts w:eastAsia="宋体" w:cs="Times New Roman"/>
          <w:color w:val="000000"/>
          <w:sz w:val="24"/>
          <w:szCs w:val="24"/>
          <w:lang w:val="zh-CN"/>
          <w14:ligatures w14:val="none"/>
        </w:rPr>
        <w:t>）永磁同步发电机及其传动系统、</w:t>
      </w:r>
      <w:r w:rsidRPr="007B2E73">
        <w:rPr>
          <w:rFonts w:eastAsia="宋体" w:cs="Times New Roman"/>
          <w:color w:val="000000"/>
          <w:sz w:val="24"/>
          <w:szCs w:val="24"/>
          <w:lang w:val="zh-CN"/>
          <w14:ligatures w14:val="none"/>
        </w:rPr>
        <w:t>2</w:t>
      </w:r>
      <w:r w:rsidRPr="007B2E73">
        <w:rPr>
          <w:rFonts w:eastAsia="宋体" w:cs="Times New Roman"/>
          <w:color w:val="000000"/>
          <w:sz w:val="24"/>
          <w:szCs w:val="24"/>
          <w:lang w:val="zh-CN"/>
          <w14:ligatures w14:val="none"/>
        </w:rPr>
        <w:t>）</w:t>
      </w:r>
      <w:proofErr w:type="gramStart"/>
      <w:r w:rsidRPr="007B2E73">
        <w:rPr>
          <w:rFonts w:eastAsia="宋体" w:cs="Times New Roman"/>
          <w:color w:val="000000"/>
          <w:sz w:val="24"/>
          <w:szCs w:val="24"/>
          <w:lang w:val="zh-CN"/>
          <w14:ligatures w14:val="none"/>
        </w:rPr>
        <w:t>机侧换流</w:t>
      </w:r>
      <w:proofErr w:type="gramEnd"/>
      <w:r w:rsidRPr="007B2E73">
        <w:rPr>
          <w:rFonts w:eastAsia="宋体" w:cs="Times New Roman"/>
          <w:color w:val="000000"/>
          <w:sz w:val="24"/>
          <w:szCs w:val="24"/>
          <w:lang w:val="zh-CN"/>
          <w14:ligatures w14:val="none"/>
        </w:rPr>
        <w:t>器及其控制系统、</w:t>
      </w:r>
      <w:r w:rsidRPr="007B2E73">
        <w:rPr>
          <w:rFonts w:eastAsia="宋体" w:cs="Times New Roman"/>
          <w:color w:val="000000"/>
          <w:sz w:val="24"/>
          <w:szCs w:val="24"/>
          <w:lang w:val="zh-CN"/>
          <w14:ligatures w14:val="none"/>
        </w:rPr>
        <w:t>3</w:t>
      </w:r>
      <w:r w:rsidRPr="007B2E73">
        <w:rPr>
          <w:rFonts w:eastAsia="宋体" w:cs="Times New Roman"/>
          <w:color w:val="000000"/>
          <w:sz w:val="24"/>
          <w:szCs w:val="24"/>
          <w:lang w:val="zh-CN"/>
          <w14:ligatures w14:val="none"/>
        </w:rPr>
        <w:t>）</w:t>
      </w:r>
      <w:proofErr w:type="gramStart"/>
      <w:r w:rsidRPr="007B2E73">
        <w:rPr>
          <w:rFonts w:eastAsia="宋体" w:cs="Times New Roman"/>
          <w:color w:val="000000"/>
          <w:sz w:val="24"/>
          <w:szCs w:val="24"/>
          <w:lang w:val="zh-CN"/>
          <w14:ligatures w14:val="none"/>
        </w:rPr>
        <w:t>网侧换流</w:t>
      </w:r>
      <w:proofErr w:type="gramEnd"/>
      <w:r w:rsidRPr="007B2E73">
        <w:rPr>
          <w:rFonts w:eastAsia="宋体" w:cs="Times New Roman"/>
          <w:color w:val="000000"/>
          <w:sz w:val="24"/>
          <w:szCs w:val="24"/>
          <w:lang w:val="zh-CN"/>
          <w14:ligatures w14:val="none"/>
        </w:rPr>
        <w:t>器及其控制系统、</w:t>
      </w:r>
      <w:r w:rsidRPr="007B2E73">
        <w:rPr>
          <w:rFonts w:eastAsia="宋体" w:cs="Times New Roman"/>
          <w:color w:val="000000"/>
          <w:sz w:val="24"/>
          <w:szCs w:val="24"/>
          <w:lang w:val="zh-CN"/>
          <w14:ligatures w14:val="none"/>
        </w:rPr>
        <w:t>4</w:t>
      </w:r>
      <w:r w:rsidRPr="007B2E73">
        <w:rPr>
          <w:rFonts w:eastAsia="宋体" w:cs="Times New Roman"/>
          <w:color w:val="000000"/>
          <w:sz w:val="24"/>
          <w:szCs w:val="24"/>
          <w:lang w:val="zh-CN"/>
          <w14:ligatures w14:val="none"/>
        </w:rPr>
        <w:t>）直流电容和</w:t>
      </w:r>
      <w:r w:rsidRPr="007B2E73">
        <w:rPr>
          <w:rFonts w:eastAsia="宋体" w:cs="Times New Roman"/>
          <w:color w:val="000000"/>
          <w:sz w:val="24"/>
          <w:szCs w:val="24"/>
          <w:lang w:val="zh-CN"/>
          <w14:ligatures w14:val="none"/>
        </w:rPr>
        <w:t>5</w:t>
      </w:r>
      <w:r w:rsidRPr="007B2E73">
        <w:rPr>
          <w:rFonts w:eastAsia="宋体" w:cs="Times New Roman"/>
          <w:color w:val="000000"/>
          <w:sz w:val="24"/>
          <w:szCs w:val="24"/>
          <w:lang w:val="zh-CN"/>
          <w14:ligatures w14:val="none"/>
        </w:rPr>
        <w:t>）锁相环。永磁同步发电机及其传动系统实现风能</w:t>
      </w:r>
      <w:r w:rsidRPr="007B2E73">
        <w:rPr>
          <w:rFonts w:eastAsia="宋体" w:cs="Times New Roman"/>
          <w:color w:val="000000"/>
          <w:sz w:val="24"/>
          <w:szCs w:val="24"/>
          <w:lang w:val="zh-CN"/>
          <w14:ligatures w14:val="none"/>
        </w:rPr>
        <w:t>-</w:t>
      </w:r>
      <w:r w:rsidRPr="007B2E73">
        <w:rPr>
          <w:rFonts w:eastAsia="宋体" w:cs="Times New Roman"/>
          <w:color w:val="000000"/>
          <w:sz w:val="24"/>
          <w:szCs w:val="24"/>
          <w:lang w:val="zh-CN"/>
          <w14:ligatures w14:val="none"/>
        </w:rPr>
        <w:t>机械能</w:t>
      </w:r>
      <w:r w:rsidRPr="007B2E73">
        <w:rPr>
          <w:rFonts w:eastAsia="宋体" w:cs="Times New Roman"/>
          <w:color w:val="000000"/>
          <w:sz w:val="24"/>
          <w:szCs w:val="24"/>
          <w:lang w:val="zh-CN"/>
          <w14:ligatures w14:val="none"/>
        </w:rPr>
        <w:t>-</w:t>
      </w:r>
      <w:r w:rsidRPr="007B2E73">
        <w:rPr>
          <w:rFonts w:eastAsia="宋体" w:cs="Times New Roman"/>
          <w:color w:val="000000"/>
          <w:sz w:val="24"/>
          <w:szCs w:val="24"/>
          <w:lang w:val="zh-CN"/>
          <w14:ligatures w14:val="none"/>
        </w:rPr>
        <w:t>电能的转换过程，传动系统将风力机和永磁同步发电机转子连接。</w:t>
      </w:r>
      <w:proofErr w:type="gramStart"/>
      <w:r w:rsidRPr="007B2E73">
        <w:rPr>
          <w:rFonts w:eastAsia="宋体" w:cs="Times New Roman"/>
          <w:color w:val="000000"/>
          <w:sz w:val="24"/>
          <w:szCs w:val="24"/>
          <w:lang w:val="zh-CN"/>
          <w14:ligatures w14:val="none"/>
        </w:rPr>
        <w:t>机侧换流</w:t>
      </w:r>
      <w:proofErr w:type="gramEnd"/>
      <w:r w:rsidRPr="007B2E73">
        <w:rPr>
          <w:rFonts w:eastAsia="宋体" w:cs="Times New Roman"/>
          <w:color w:val="000000"/>
          <w:sz w:val="24"/>
          <w:szCs w:val="24"/>
          <w:lang w:val="zh-CN"/>
          <w14:ligatures w14:val="none"/>
        </w:rPr>
        <w:t>器及其控制系统控制感应发电机输出的有功功率</w:t>
      </w:r>
      <w:r w:rsidRPr="007B2E73">
        <w:rPr>
          <w:rFonts w:eastAsia="宋体" w:cs="Times New Roman"/>
          <w:color w:val="000000"/>
          <w:position w:val="-12"/>
          <w:sz w:val="24"/>
          <w:szCs w:val="24"/>
          <w:lang w:val="zh-CN"/>
          <w14:ligatures w14:val="none"/>
        </w:rPr>
        <w:object w:dxaOrig="276" w:dyaOrig="360" w14:anchorId="44AC52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745" type="#_x0000_t75" style="width:13.65pt;height:18.2pt" o:ole="">
            <v:imagedata r:id="rId7" o:title=""/>
          </v:shape>
          <o:OLEObject Type="Embed" ProgID="Equation.DSMT4" ShapeID="_x0000_i80745" DrawAspect="Content" ObjectID="_1759512002" r:id="rId8"/>
        </w:object>
      </w:r>
      <w:r w:rsidRPr="007B2E73">
        <w:rPr>
          <w:rFonts w:eastAsia="宋体" w:cs="Times New Roman"/>
          <w:color w:val="000000"/>
          <w:sz w:val="24"/>
          <w:szCs w:val="24"/>
          <w:lang w:val="zh-CN"/>
          <w14:ligatures w14:val="none"/>
        </w:rPr>
        <w:t>和无功功率</w:t>
      </w:r>
      <w:r w:rsidRPr="007B2E73">
        <w:rPr>
          <w:rFonts w:eastAsia="宋体" w:cs="Times New Roman"/>
          <w:color w:val="000000"/>
          <w:position w:val="-12"/>
          <w:sz w:val="24"/>
          <w:szCs w:val="24"/>
          <w:lang w:val="zh-CN"/>
          <w14:ligatures w14:val="none"/>
        </w:rPr>
        <w:object w:dxaOrig="360" w:dyaOrig="360" w14:anchorId="21F0B84C">
          <v:shape id="_x0000_i80746" type="#_x0000_t75" style="width:18.2pt;height:18.2pt" o:ole="">
            <v:imagedata r:id="rId9" o:title=""/>
          </v:shape>
          <o:OLEObject Type="Embed" ProgID="Equation.DSMT4" ShapeID="_x0000_i80746" DrawAspect="Content" ObjectID="_1759512003" r:id="rId10"/>
        </w:object>
      </w:r>
      <w:r w:rsidRPr="007B2E73">
        <w:rPr>
          <w:rFonts w:eastAsia="宋体" w:cs="Times New Roman"/>
          <w:color w:val="000000"/>
          <w:sz w:val="24"/>
          <w:szCs w:val="24"/>
          <w:lang w:val="zh-CN"/>
          <w14:ligatures w14:val="none"/>
        </w:rPr>
        <w:t>。</w:t>
      </w:r>
      <w:proofErr w:type="gramStart"/>
      <w:r w:rsidRPr="007B2E73">
        <w:rPr>
          <w:rFonts w:eastAsia="宋体" w:cs="Times New Roman"/>
          <w:color w:val="000000"/>
          <w:sz w:val="24"/>
          <w:szCs w:val="24"/>
          <w:lang w:val="zh-CN"/>
          <w14:ligatures w14:val="none"/>
        </w:rPr>
        <w:t>网侧换流</w:t>
      </w:r>
      <w:proofErr w:type="gramEnd"/>
      <w:r w:rsidRPr="007B2E73">
        <w:rPr>
          <w:rFonts w:eastAsia="宋体" w:cs="Times New Roman"/>
          <w:color w:val="000000"/>
          <w:sz w:val="24"/>
          <w:szCs w:val="24"/>
          <w:lang w:val="zh-CN"/>
          <w14:ligatures w14:val="none"/>
        </w:rPr>
        <w:t>器及其控制系统控制直流电容电压</w:t>
      </w:r>
      <w:r w:rsidRPr="007B2E73">
        <w:rPr>
          <w:rFonts w:eastAsia="宋体" w:cs="Times New Roman"/>
          <w:color w:val="000000"/>
          <w:position w:val="-12"/>
          <w:sz w:val="24"/>
          <w:szCs w:val="24"/>
          <w:lang w:val="zh-CN"/>
          <w14:ligatures w14:val="none"/>
        </w:rPr>
        <w:object w:dxaOrig="408" w:dyaOrig="360" w14:anchorId="2ADAF5D5">
          <v:shape id="_x0000_i80747" type="#_x0000_t75" style="width:20.45pt;height:18.2pt" o:ole="">
            <v:imagedata r:id="rId11" o:title=""/>
          </v:shape>
          <o:OLEObject Type="Embed" ProgID="Equation.DSMT4" ShapeID="_x0000_i80747" DrawAspect="Content" ObjectID="_1759512004" r:id="rId12"/>
        </w:object>
      </w:r>
      <w:r w:rsidRPr="007B2E73">
        <w:rPr>
          <w:rFonts w:eastAsia="宋体" w:cs="Times New Roman"/>
          <w:color w:val="000000"/>
          <w:sz w:val="24"/>
          <w:szCs w:val="24"/>
          <w:lang w:val="zh-CN"/>
          <w14:ligatures w14:val="none"/>
        </w:rPr>
        <w:t>和</w:t>
      </w:r>
      <w:proofErr w:type="gramStart"/>
      <w:r w:rsidRPr="007B2E73">
        <w:rPr>
          <w:rFonts w:eastAsia="宋体" w:cs="Times New Roman"/>
          <w:color w:val="000000"/>
          <w:sz w:val="24"/>
          <w:szCs w:val="24"/>
          <w:lang w:val="zh-CN"/>
          <w14:ligatures w14:val="none"/>
        </w:rPr>
        <w:t>网侧换流</w:t>
      </w:r>
      <w:proofErr w:type="gramEnd"/>
      <w:r w:rsidRPr="007B2E73">
        <w:rPr>
          <w:rFonts w:eastAsia="宋体" w:cs="Times New Roman"/>
          <w:color w:val="000000"/>
          <w:sz w:val="24"/>
          <w:szCs w:val="24"/>
          <w:lang w:val="zh-CN"/>
          <w14:ligatures w14:val="none"/>
        </w:rPr>
        <w:t>器</w:t>
      </w:r>
      <w:proofErr w:type="gramStart"/>
      <w:r w:rsidRPr="007B2E73">
        <w:rPr>
          <w:rFonts w:eastAsia="宋体" w:cs="Times New Roman"/>
          <w:color w:val="000000"/>
          <w:sz w:val="24"/>
          <w:szCs w:val="24"/>
          <w:lang w:val="zh-CN"/>
          <w14:ligatures w14:val="none"/>
        </w:rPr>
        <w:t>向交流</w:t>
      </w:r>
      <w:proofErr w:type="gramEnd"/>
      <w:r w:rsidRPr="007B2E73">
        <w:rPr>
          <w:rFonts w:eastAsia="宋体" w:cs="Times New Roman"/>
          <w:color w:val="000000"/>
          <w:sz w:val="24"/>
          <w:szCs w:val="24"/>
          <w:lang w:val="zh-CN"/>
          <w14:ligatures w14:val="none"/>
        </w:rPr>
        <w:t>电网注入的无功功率</w:t>
      </w:r>
      <w:r w:rsidRPr="007B2E73">
        <w:rPr>
          <w:rFonts w:eastAsia="宋体" w:cs="Times New Roman"/>
          <w:color w:val="000000"/>
          <w:position w:val="-12"/>
          <w:sz w:val="24"/>
          <w:szCs w:val="24"/>
          <w:lang w:val="zh-CN"/>
          <w14:ligatures w14:val="none"/>
        </w:rPr>
        <w:object w:dxaOrig="360" w:dyaOrig="360" w14:anchorId="2D15A507">
          <v:shape id="_x0000_i80748" type="#_x0000_t75" style="width:18.2pt;height:18.2pt" o:ole="">
            <v:imagedata r:id="rId13" o:title=""/>
          </v:shape>
          <o:OLEObject Type="Embed" ProgID="Equation.DSMT4" ShapeID="_x0000_i80748" DrawAspect="Content" ObjectID="_1759512005" r:id="rId14"/>
        </w:object>
      </w:r>
      <w:r w:rsidRPr="007B2E73">
        <w:rPr>
          <w:rFonts w:eastAsia="宋体" w:cs="Times New Roman"/>
          <w:color w:val="000000"/>
          <w:sz w:val="24"/>
          <w:szCs w:val="24"/>
          <w:lang w:val="zh-CN"/>
          <w14:ligatures w14:val="none"/>
        </w:rPr>
        <w:t>。锁相环通过快速追踪直驱风机并网点电压的频率和相位，为</w:t>
      </w:r>
      <w:proofErr w:type="gramStart"/>
      <w:r w:rsidRPr="007B2E73">
        <w:rPr>
          <w:rFonts w:eastAsia="宋体" w:cs="Times New Roman"/>
          <w:color w:val="000000"/>
          <w:sz w:val="24"/>
          <w:szCs w:val="24"/>
          <w:lang w:val="zh-CN"/>
          <w14:ligatures w14:val="none"/>
        </w:rPr>
        <w:t>机侧换流</w:t>
      </w:r>
      <w:proofErr w:type="gramEnd"/>
      <w:r w:rsidRPr="007B2E73">
        <w:rPr>
          <w:rFonts w:eastAsia="宋体" w:cs="Times New Roman"/>
          <w:color w:val="000000"/>
          <w:sz w:val="24"/>
          <w:szCs w:val="24"/>
          <w:lang w:val="zh-CN"/>
          <w14:ligatures w14:val="none"/>
        </w:rPr>
        <w:t>器和</w:t>
      </w:r>
      <w:proofErr w:type="gramStart"/>
      <w:r w:rsidRPr="007B2E73">
        <w:rPr>
          <w:rFonts w:eastAsia="宋体" w:cs="Times New Roman"/>
          <w:color w:val="000000"/>
          <w:sz w:val="24"/>
          <w:szCs w:val="24"/>
          <w:lang w:val="zh-CN"/>
          <w14:ligatures w14:val="none"/>
        </w:rPr>
        <w:t>网侧换流</w:t>
      </w:r>
      <w:proofErr w:type="gramEnd"/>
      <w:r w:rsidRPr="007B2E73">
        <w:rPr>
          <w:rFonts w:eastAsia="宋体" w:cs="Times New Roman"/>
          <w:color w:val="000000"/>
          <w:sz w:val="24"/>
          <w:szCs w:val="24"/>
          <w:lang w:val="zh-CN"/>
          <w14:ligatures w14:val="none"/>
        </w:rPr>
        <w:t>器控制提供参考坐标系。</w:t>
      </w:r>
    </w:p>
    <w:p w14:paraId="35D64C1F" w14:textId="77777777" w:rsidR="004B0B2B" w:rsidRPr="007B2E73" w:rsidRDefault="004B0B2B" w:rsidP="004B0B2B">
      <w:pPr>
        <w:adjustRightInd w:val="0"/>
        <w:snapToGrid w:val="0"/>
        <w:spacing w:after="120" w:line="360" w:lineRule="auto"/>
        <w:jc w:val="center"/>
        <w:rPr>
          <w:rFonts w:eastAsia="宋体" w:cs="Times New Roman"/>
          <w:sz w:val="24"/>
          <w:lang w:val="zh-CN"/>
          <w14:ligatures w14:val="none"/>
        </w:rPr>
      </w:pPr>
      <w:r w:rsidRPr="007B2E73">
        <w:rPr>
          <w:rFonts w:eastAsia="宋体" w:cs="Times New Roman"/>
          <w:sz w:val="24"/>
          <w14:ligatures w14:val="none"/>
        </w:rPr>
        <w:object w:dxaOrig="8328" w:dyaOrig="3000" w14:anchorId="3268BD4F">
          <v:shape id="_x0000_i80749" type="#_x0000_t75" style="width:416.85pt;height:150.05pt" o:ole="">
            <v:imagedata r:id="rId15" o:title="" cropbottom="5208f" cropright="-2184f"/>
          </v:shape>
          <o:OLEObject Type="Embed" ProgID="Visio.Drawing.11" ShapeID="_x0000_i80749" DrawAspect="Content" ObjectID="_1759512006" r:id="rId16"/>
        </w:object>
      </w:r>
    </w:p>
    <w:p w14:paraId="79331E05" w14:textId="77777777" w:rsidR="004B0B2B" w:rsidRPr="007B2E73" w:rsidRDefault="004B0B2B" w:rsidP="004B0B2B">
      <w:pPr>
        <w:spacing w:line="360" w:lineRule="auto"/>
        <w:ind w:firstLineChars="200" w:firstLine="482"/>
        <w:jc w:val="center"/>
        <w:rPr>
          <w:rFonts w:eastAsia="宋体" w:cs="Times New Roman"/>
          <w:b/>
          <w:vanish/>
          <w:kern w:val="0"/>
          <w:sz w:val="28"/>
          <w:szCs w:val="30"/>
          <w14:ligatures w14:val="none"/>
        </w:rPr>
      </w:pPr>
      <w:bookmarkStart w:id="7" w:name="_Ref122175398"/>
      <w:bookmarkStart w:id="8" w:name="_Ref122175390"/>
      <w:r w:rsidRPr="007B2E73">
        <w:rPr>
          <w:rFonts w:eastAsia="宋体" w:cs="Times New Roman"/>
          <w:b/>
          <w:bCs/>
          <w:sz w:val="24"/>
          <w:szCs w:val="24"/>
          <w14:ligatures w14:val="none"/>
        </w:rPr>
        <w:t>图</w:t>
      </w:r>
      <w:r>
        <w:rPr>
          <w:rFonts w:eastAsia="宋体" w:cs="Times New Roman"/>
          <w:b/>
          <w:bCs/>
          <w:sz w:val="24"/>
          <w:szCs w:val="24"/>
          <w14:ligatures w14:val="none"/>
        </w:rPr>
        <w:t>1</w:t>
      </w:r>
      <w:r w:rsidRPr="007B2E73">
        <w:rPr>
          <w:rFonts w:eastAsia="宋体" w:cs="Times New Roman"/>
          <w:b/>
          <w:bCs/>
          <w:sz w:val="24"/>
          <w:szCs w:val="24"/>
          <w14:ligatures w14:val="none"/>
        </w:rPr>
        <w:noBreakHyphen/>
      </w:r>
      <w:bookmarkEnd w:id="7"/>
      <w:r>
        <w:rPr>
          <w:rFonts w:eastAsia="宋体" w:cs="Times New Roman"/>
          <w:b/>
          <w:bCs/>
          <w:sz w:val="24"/>
          <w:szCs w:val="24"/>
          <w14:ligatures w14:val="none"/>
        </w:rPr>
        <w:t>1</w:t>
      </w:r>
      <w:r w:rsidRPr="007B2E73">
        <w:rPr>
          <w:rFonts w:eastAsia="宋体" w:cs="Times New Roman"/>
          <w:b/>
          <w:bCs/>
          <w:sz w:val="24"/>
          <w:szCs w:val="24"/>
          <w:lang w:val="zh-CN"/>
          <w14:ligatures w14:val="none"/>
        </w:rPr>
        <w:t>直驱风机结构示意图</w:t>
      </w:r>
      <w:bookmarkStart w:id="9" w:name="_Toc100424109"/>
      <w:bookmarkStart w:id="10" w:name="_Toc111364094"/>
      <w:bookmarkStart w:id="11" w:name="_Toc138677348"/>
      <w:bookmarkStart w:id="12" w:name="_Toc138678284"/>
      <w:bookmarkStart w:id="13" w:name="_Toc138678394"/>
      <w:bookmarkStart w:id="14" w:name="_Toc138680232"/>
      <w:bookmarkStart w:id="15" w:name="_Toc138682512"/>
      <w:bookmarkStart w:id="16" w:name="_Toc138684133"/>
      <w:bookmarkEnd w:id="8"/>
      <w:bookmarkEnd w:id="11"/>
      <w:bookmarkEnd w:id="12"/>
      <w:bookmarkEnd w:id="13"/>
      <w:bookmarkEnd w:id="14"/>
      <w:bookmarkEnd w:id="15"/>
      <w:bookmarkEnd w:id="16"/>
    </w:p>
    <w:p w14:paraId="3913A113" w14:textId="77777777" w:rsidR="004B0B2B" w:rsidRPr="007B2E73" w:rsidRDefault="004B0B2B" w:rsidP="004B0B2B">
      <w:pPr>
        <w:keepNext/>
        <w:widowControl/>
        <w:numPr>
          <w:ilvl w:val="3"/>
          <w:numId w:val="0"/>
        </w:numPr>
        <w:spacing w:line="360" w:lineRule="auto"/>
        <w:ind w:left="480" w:hanging="708"/>
        <w:jc w:val="left"/>
        <w:outlineLvl w:val="3"/>
        <w:rPr>
          <w:rFonts w:eastAsia="宋体" w:cs="Times New Roman"/>
          <w:b/>
          <w:kern w:val="0"/>
          <w:sz w:val="24"/>
          <w:szCs w:val="30"/>
          <w14:ligatures w14:val="none"/>
        </w:rPr>
      </w:pPr>
      <w:r>
        <w:rPr>
          <w:rFonts w:eastAsia="宋体" w:cs="Times New Roman" w:hint="eastAsia"/>
          <w:b/>
          <w:kern w:val="0"/>
          <w:sz w:val="24"/>
          <w:szCs w:val="30"/>
          <w14:ligatures w14:val="none"/>
        </w:rPr>
        <w:t>1</w:t>
      </w:r>
      <w:r>
        <w:rPr>
          <w:rFonts w:eastAsia="宋体" w:cs="Times New Roman"/>
          <w:b/>
          <w:kern w:val="0"/>
          <w:sz w:val="24"/>
          <w:szCs w:val="30"/>
          <w14:ligatures w14:val="none"/>
        </w:rPr>
        <w:t xml:space="preserve">.1 </w:t>
      </w:r>
      <w:r w:rsidRPr="007B2E73">
        <w:rPr>
          <w:rFonts w:eastAsia="宋体" w:cs="Times New Roman"/>
          <w:b/>
          <w:kern w:val="0"/>
          <w:sz w:val="24"/>
          <w:szCs w:val="30"/>
          <w14:ligatures w14:val="none"/>
        </w:rPr>
        <w:t>永磁同步发电机</w:t>
      </w:r>
      <w:bookmarkEnd w:id="9"/>
      <w:r w:rsidRPr="007B2E73">
        <w:rPr>
          <w:rFonts w:eastAsia="宋体" w:cs="Times New Roman"/>
          <w:b/>
          <w:kern w:val="0"/>
          <w:sz w:val="24"/>
          <w:szCs w:val="30"/>
          <w14:ligatures w14:val="none"/>
        </w:rPr>
        <w:t>（</w:t>
      </w:r>
      <w:r w:rsidRPr="007B2E73">
        <w:rPr>
          <w:rFonts w:eastAsia="宋体" w:cs="Times New Roman"/>
          <w:b/>
          <w:kern w:val="0"/>
          <w:sz w:val="24"/>
          <w:szCs w:val="30"/>
          <w14:ligatures w14:val="none"/>
        </w:rPr>
        <w:t>3</w:t>
      </w:r>
      <w:r w:rsidRPr="007B2E73">
        <w:rPr>
          <w:rFonts w:eastAsia="宋体" w:cs="Times New Roman"/>
          <w:b/>
          <w:kern w:val="0"/>
          <w:sz w:val="24"/>
          <w:szCs w:val="30"/>
          <w14:ligatures w14:val="none"/>
        </w:rPr>
        <w:t>阶）</w:t>
      </w:r>
      <w:bookmarkEnd w:id="10"/>
    </w:p>
    <w:p w14:paraId="41172819" w14:textId="02769F88"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为了建立永磁同步发电机的</w:t>
      </w:r>
      <w:proofErr w:type="spellStart"/>
      <w:r w:rsidRPr="007B2E73">
        <w:rPr>
          <w:rFonts w:eastAsia="宋体" w:cs="Times New Roman"/>
          <w:i/>
          <w:iCs/>
          <w:color w:val="000000"/>
          <w:sz w:val="24"/>
          <w:szCs w:val="21"/>
          <w14:ligatures w14:val="none"/>
        </w:rPr>
        <w:t>dq</w:t>
      </w:r>
      <w:proofErr w:type="spellEnd"/>
      <w:r w:rsidRPr="007B2E73">
        <w:rPr>
          <w:rFonts w:eastAsia="宋体" w:cs="Times New Roman"/>
          <w:color w:val="000000"/>
          <w:sz w:val="24"/>
          <w:szCs w:val="21"/>
          <w14:ligatures w14:val="none"/>
        </w:rPr>
        <w:t>数学模型，假设：</w:t>
      </w:r>
      <w:r w:rsidRPr="007B2E73">
        <w:rPr>
          <w:rFonts w:eastAsia="宋体" w:cs="Times New Roman"/>
          <w:color w:val="000000"/>
          <w:sz w:val="24"/>
          <w:szCs w:val="21"/>
          <w14:ligatures w14:val="none"/>
        </w:rPr>
        <w:t>(1)</w:t>
      </w:r>
      <w:r w:rsidRPr="007B2E73">
        <w:rPr>
          <w:rFonts w:eastAsia="宋体" w:cs="Times New Roman"/>
          <w:color w:val="000000"/>
          <w:sz w:val="24"/>
          <w:szCs w:val="21"/>
          <w14:ligatures w14:val="none"/>
        </w:rPr>
        <w:t>忽略漏磁通的影响；</w:t>
      </w:r>
      <w:r w:rsidRPr="007B2E73">
        <w:rPr>
          <w:rFonts w:eastAsia="宋体" w:cs="Times New Roman"/>
          <w:color w:val="000000"/>
          <w:sz w:val="24"/>
          <w:szCs w:val="21"/>
          <w14:ligatures w14:val="none"/>
        </w:rPr>
        <w:t>(2)</w:t>
      </w:r>
      <w:r w:rsidRPr="007B2E73">
        <w:rPr>
          <w:rFonts w:eastAsia="宋体" w:cs="Times New Roman"/>
          <w:color w:val="000000"/>
          <w:sz w:val="24"/>
          <w:szCs w:val="21"/>
          <w14:ligatures w14:val="none"/>
        </w:rPr>
        <w:t>不考虑磁饱和现象；</w:t>
      </w:r>
      <w:r w:rsidRPr="007B2E73">
        <w:rPr>
          <w:rFonts w:eastAsia="宋体" w:cs="Times New Roman"/>
          <w:color w:val="000000"/>
          <w:sz w:val="24"/>
          <w:szCs w:val="21"/>
          <w14:ligatures w14:val="none"/>
        </w:rPr>
        <w:t>(3)</w:t>
      </w:r>
      <w:r w:rsidRPr="007B2E73">
        <w:rPr>
          <w:rFonts w:eastAsia="宋体" w:cs="Times New Roman"/>
          <w:color w:val="000000"/>
          <w:sz w:val="24"/>
          <w:szCs w:val="21"/>
          <w14:ligatures w14:val="none"/>
        </w:rPr>
        <w:t>磁滞及涡流损耗不计；</w:t>
      </w:r>
      <w:r w:rsidRPr="007B2E73">
        <w:rPr>
          <w:rFonts w:eastAsia="宋体" w:cs="Times New Roman"/>
          <w:color w:val="000000"/>
          <w:sz w:val="24"/>
          <w:szCs w:val="21"/>
          <w14:ligatures w14:val="none"/>
        </w:rPr>
        <w:t>(4)</w:t>
      </w:r>
      <w:r w:rsidRPr="007B2E73">
        <w:rPr>
          <w:rFonts w:eastAsia="宋体" w:cs="Times New Roman"/>
          <w:color w:val="000000"/>
          <w:sz w:val="24"/>
          <w:szCs w:val="21"/>
          <w14:ligatures w14:val="none"/>
        </w:rPr>
        <w:t>转子磁链在气隙中呈正</w:t>
      </w:r>
      <w:proofErr w:type="gramStart"/>
      <w:r w:rsidRPr="007B2E73">
        <w:rPr>
          <w:rFonts w:eastAsia="宋体" w:cs="Times New Roman"/>
          <w:color w:val="000000"/>
          <w:sz w:val="24"/>
          <w:szCs w:val="21"/>
          <w14:ligatures w14:val="none"/>
        </w:rPr>
        <w:t>弦</w:t>
      </w:r>
      <w:proofErr w:type="gramEnd"/>
      <w:r w:rsidRPr="007B2E73">
        <w:rPr>
          <w:rFonts w:eastAsia="宋体" w:cs="Times New Roman"/>
          <w:color w:val="000000"/>
          <w:sz w:val="24"/>
          <w:szCs w:val="21"/>
          <w14:ligatures w14:val="none"/>
        </w:rPr>
        <w:t>分布；</w:t>
      </w:r>
      <w:r w:rsidRPr="007B2E73">
        <w:rPr>
          <w:rFonts w:eastAsia="宋体" w:cs="Times New Roman"/>
          <w:color w:val="000000"/>
          <w:sz w:val="24"/>
          <w:szCs w:val="21"/>
          <w14:ligatures w14:val="none"/>
        </w:rPr>
        <w:t>(5)</w:t>
      </w:r>
      <w:r w:rsidRPr="007B2E73">
        <w:rPr>
          <w:rFonts w:eastAsia="宋体" w:cs="Times New Roman"/>
          <w:color w:val="000000"/>
          <w:sz w:val="24"/>
          <w:szCs w:val="21"/>
          <w14:ligatures w14:val="none"/>
        </w:rPr>
        <w:t>永磁材料的电导率为零。参考</w: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_Ref122175398 \h  \* MERGEFORMAT </w:instrText>
      </w:r>
      <w:r w:rsidRPr="007B2E73">
        <w:rPr>
          <w:rFonts w:eastAsia="宋体" w:cs="Times New Roman"/>
          <w:color w:val="000000"/>
          <w:sz w:val="24"/>
          <w:szCs w:val="24"/>
          <w14:ligatures w14:val="none"/>
        </w:rPr>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t>图</w:t>
      </w:r>
      <w:r w:rsidR="00051D72" w:rsidRPr="00051D72">
        <w:rPr>
          <w:rFonts w:eastAsia="宋体" w:cs="Times New Roman"/>
          <w:color w:val="000000"/>
          <w:sz w:val="24"/>
          <w:szCs w:val="24"/>
          <w14:ligatures w14:val="none"/>
        </w:rPr>
        <w:t>1</w:t>
      </w:r>
      <w:r w:rsidR="00051D72" w:rsidRPr="007B2E73">
        <w:rPr>
          <w:rFonts w:eastAsia="宋体" w:cs="Times New Roman"/>
          <w:color w:val="000000"/>
          <w:sz w:val="24"/>
          <w:szCs w:val="24"/>
          <w14:ligatures w14:val="none"/>
        </w:rPr>
        <w:noBreakHyphen/>
      </w:r>
      <w:r w:rsidRPr="007B2E73">
        <w:rPr>
          <w:rFonts w:eastAsia="宋体" w:cs="Times New Roman"/>
          <w:color w:val="000000"/>
          <w:sz w:val="24"/>
          <w:szCs w:val="24"/>
          <w14:ligatures w14:val="none"/>
        </w:rPr>
        <w:fldChar w:fldCharType="end"/>
      </w:r>
      <w:r w:rsidRPr="007B2E73">
        <w:rPr>
          <w:rFonts w:eastAsia="宋体" w:cs="Times New Roman"/>
          <w:color w:val="000000"/>
          <w:sz w:val="24"/>
          <w:szCs w:val="21"/>
          <w14:ligatures w14:val="none"/>
        </w:rPr>
        <w:t>所示的电流方向（发电机惯例），</w:t>
      </w:r>
      <w:proofErr w:type="gramStart"/>
      <w:r w:rsidRPr="007B2E73">
        <w:rPr>
          <w:rFonts w:eastAsia="宋体" w:cs="Times New Roman"/>
          <w:color w:val="000000"/>
          <w:sz w:val="24"/>
          <w:szCs w:val="21"/>
          <w14:ligatures w14:val="none"/>
        </w:rPr>
        <w:t>永磁机转子的直轴和交轴</w:t>
      </w:r>
      <w:proofErr w:type="gramEnd"/>
      <w:r w:rsidRPr="007B2E73">
        <w:rPr>
          <w:rFonts w:eastAsia="宋体" w:cs="Times New Roman"/>
          <w:color w:val="000000"/>
          <w:sz w:val="24"/>
          <w:szCs w:val="21"/>
          <w14:ligatures w14:val="none"/>
        </w:rPr>
        <w:t>分别为</w:t>
      </w:r>
      <w:r w:rsidRPr="007B2E73">
        <w:rPr>
          <w:rFonts w:eastAsia="宋体" w:cs="Times New Roman"/>
          <w:i/>
          <w:color w:val="000000"/>
          <w:sz w:val="24"/>
          <w:szCs w:val="21"/>
          <w14:ligatures w14:val="none"/>
        </w:rPr>
        <w:t>d</w:t>
      </w:r>
      <w:r w:rsidRPr="007B2E73">
        <w:rPr>
          <w:rFonts w:eastAsia="宋体" w:cs="Times New Roman"/>
          <w:color w:val="000000"/>
          <w:sz w:val="24"/>
          <w:szCs w:val="21"/>
          <w14:ligatures w14:val="none"/>
        </w:rPr>
        <w:t>轴和</w:t>
      </w:r>
      <w:r w:rsidRPr="007B2E73">
        <w:rPr>
          <w:rFonts w:eastAsia="宋体" w:cs="Times New Roman"/>
          <w:i/>
          <w:color w:val="000000"/>
          <w:sz w:val="24"/>
          <w:szCs w:val="21"/>
          <w14:ligatures w14:val="none"/>
        </w:rPr>
        <w:t>q</w:t>
      </w:r>
      <w:proofErr w:type="gramStart"/>
      <w:r w:rsidRPr="007B2E73">
        <w:rPr>
          <w:rFonts w:eastAsia="宋体" w:cs="Times New Roman"/>
          <w:color w:val="000000"/>
          <w:sz w:val="24"/>
          <w:szCs w:val="21"/>
          <w14:ligatures w14:val="none"/>
        </w:rPr>
        <w:t>轴进行</w:t>
      </w:r>
      <w:proofErr w:type="gramEnd"/>
      <w:r w:rsidRPr="007B2E73">
        <w:rPr>
          <w:rFonts w:eastAsia="宋体" w:cs="Times New Roman"/>
          <w:color w:val="000000"/>
          <w:sz w:val="24"/>
          <w:szCs w:val="21"/>
          <w14:ligatures w14:val="none"/>
        </w:rPr>
        <w:t>派克变换，得到</w:t>
      </w:r>
      <w:r w:rsidRPr="007B2E73">
        <w:rPr>
          <w:rFonts w:eastAsia="宋体" w:cs="Times New Roman"/>
          <w:i/>
          <w:iCs/>
          <w:color w:val="000000"/>
          <w:sz w:val="24"/>
          <w:szCs w:val="21"/>
          <w14:ligatures w14:val="none"/>
        </w:rPr>
        <w:t>d-q</w:t>
      </w:r>
      <w:r w:rsidRPr="007B2E73">
        <w:rPr>
          <w:rFonts w:eastAsia="宋体" w:cs="Times New Roman"/>
          <w:color w:val="000000"/>
          <w:sz w:val="24"/>
          <w:szCs w:val="21"/>
          <w14:ligatures w14:val="none"/>
        </w:rPr>
        <w:t>坐标下定子绕组电压方程：</w:t>
      </w:r>
    </w:p>
    <w:p w14:paraId="306A2AE3" w14:textId="0706EE14"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62"/>
          <w:sz w:val="24"/>
          <w:szCs w:val="24"/>
          <w14:ligatures w14:val="none"/>
        </w:rPr>
        <w:object w:dxaOrig="3720" w:dyaOrig="1368" w14:anchorId="77334947">
          <v:shape id="_x0000_i80750" type="#_x0000_t75" style="width:185.7pt;height:68.95pt" o:ole="">
            <v:imagedata r:id="rId17" o:title=""/>
          </v:shape>
          <o:OLEObject Type="Embed" ProgID="Equation.DSMT4" ShapeID="_x0000_i80750" DrawAspect="Content" ObjectID="_1759512007" r:id="rId18"/>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17" w:name="ZEqnNum288465"/>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17"/>
      <w:r w:rsidRPr="007B2E73">
        <w:rPr>
          <w:rFonts w:eastAsia="宋体" w:cs="Times New Roman"/>
          <w:sz w:val="24"/>
          <w:szCs w:val="24"/>
          <w14:ligatures w14:val="none"/>
        </w:rPr>
        <w:fldChar w:fldCharType="end"/>
      </w:r>
    </w:p>
    <w:p w14:paraId="73FC1E34"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8"/>
          <w14:ligatures w14:val="none"/>
        </w:rPr>
      </w:pPr>
      <w:r w:rsidRPr="007B2E73">
        <w:rPr>
          <w:rFonts w:eastAsia="宋体" w:cs="Times New Roman"/>
          <w:color w:val="000000"/>
          <w:sz w:val="24"/>
          <w:szCs w:val="28"/>
          <w14:ligatures w14:val="none"/>
        </w:rPr>
        <w:lastRenderedPageBreak/>
        <w:t>式中：</w:t>
      </w:r>
      <w:r w:rsidRPr="007B2E73">
        <w:rPr>
          <w:rFonts w:eastAsia="宋体" w:cs="Times New Roman"/>
          <w:color w:val="000000"/>
          <w:position w:val="-12"/>
          <w:sz w:val="24"/>
          <w14:ligatures w14:val="none"/>
        </w:rPr>
        <w:object w:dxaOrig="408" w:dyaOrig="360" w14:anchorId="058F10DF">
          <v:shape id="_x0000_i80751" type="#_x0000_t75" style="width:20.45pt;height:18.2pt" o:ole="">
            <v:imagedata r:id="rId19" o:title=""/>
          </v:shape>
          <o:OLEObject Type="Embed" ProgID="Equation.DSMT4" ShapeID="_x0000_i80751" DrawAspect="Content" ObjectID="_1759512008" r:id="rId20"/>
        </w:object>
      </w:r>
      <w:r w:rsidRPr="007B2E73">
        <w:rPr>
          <w:rFonts w:eastAsia="宋体" w:cs="Times New Roman"/>
          <w:color w:val="000000"/>
          <w:kern w:val="0"/>
          <w:sz w:val="24"/>
          <w:szCs w:val="28"/>
          <w14:ligatures w14:val="none"/>
        </w:rPr>
        <w:t>、</w:t>
      </w:r>
      <w:r w:rsidRPr="007B2E73">
        <w:rPr>
          <w:rFonts w:eastAsia="宋体" w:cs="Times New Roman"/>
          <w:color w:val="000000"/>
          <w:position w:val="-14"/>
          <w:sz w:val="24"/>
          <w14:ligatures w14:val="none"/>
        </w:rPr>
        <w:object w:dxaOrig="408" w:dyaOrig="372" w14:anchorId="5C86FA06">
          <v:shape id="_x0000_i80752" type="#_x0000_t75" style="width:20.45pt;height:19.7pt" o:ole="">
            <v:imagedata r:id="rId21" o:title=""/>
          </v:shape>
          <o:OLEObject Type="Embed" ProgID="Equation.DSMT4" ShapeID="_x0000_i80752" DrawAspect="Content" ObjectID="_1759512009" r:id="rId22"/>
        </w:object>
      </w:r>
      <w:r w:rsidRPr="007B2E73">
        <w:rPr>
          <w:rFonts w:eastAsia="宋体" w:cs="Times New Roman"/>
          <w:color w:val="000000"/>
          <w:kern w:val="0"/>
          <w:sz w:val="24"/>
          <w:szCs w:val="28"/>
          <w14:ligatures w14:val="none"/>
        </w:rPr>
        <w:t>、</w:t>
      </w:r>
      <w:r w:rsidRPr="007B2E73">
        <w:rPr>
          <w:rFonts w:eastAsia="宋体" w:cs="Times New Roman"/>
          <w:color w:val="000000"/>
          <w:position w:val="-12"/>
          <w:sz w:val="24"/>
          <w14:ligatures w14:val="none"/>
        </w:rPr>
        <w:object w:dxaOrig="372" w:dyaOrig="360" w14:anchorId="4132AF2B">
          <v:shape id="_x0000_i80753" type="#_x0000_t75" style="width:19.7pt;height:18.2pt" o:ole="">
            <v:imagedata r:id="rId23" o:title=""/>
          </v:shape>
          <o:OLEObject Type="Embed" ProgID="Equation.DSMT4" ShapeID="_x0000_i80753" DrawAspect="Content" ObjectID="_1759512010" r:id="rId24"/>
        </w:object>
      </w:r>
      <w:r w:rsidRPr="007B2E73">
        <w:rPr>
          <w:rFonts w:eastAsia="宋体" w:cs="Times New Roman"/>
          <w:color w:val="000000"/>
          <w:kern w:val="0"/>
          <w:sz w:val="24"/>
          <w:szCs w:val="28"/>
          <w14:ligatures w14:val="none"/>
        </w:rPr>
        <w:t>、</w:t>
      </w:r>
      <w:r w:rsidRPr="007B2E73">
        <w:rPr>
          <w:rFonts w:eastAsia="宋体" w:cs="Times New Roman"/>
          <w:color w:val="000000"/>
          <w:position w:val="-14"/>
          <w:sz w:val="24"/>
          <w14:ligatures w14:val="none"/>
        </w:rPr>
        <w:object w:dxaOrig="360" w:dyaOrig="372" w14:anchorId="5076C92E">
          <v:shape id="_x0000_i80754" type="#_x0000_t75" style="width:18.2pt;height:19.7pt" o:ole="">
            <v:imagedata r:id="rId25" o:title=""/>
          </v:shape>
          <o:OLEObject Type="Embed" ProgID="Equation.DSMT4" ShapeID="_x0000_i80754" DrawAspect="Content" ObjectID="_1759512011" r:id="rId26"/>
        </w:object>
      </w:r>
      <w:r w:rsidRPr="007B2E73">
        <w:rPr>
          <w:rFonts w:eastAsia="宋体" w:cs="Times New Roman"/>
          <w:color w:val="000000"/>
          <w:sz w:val="24"/>
          <w:szCs w:val="28"/>
          <w14:ligatures w14:val="none"/>
        </w:rPr>
        <w:t>、</w:t>
      </w:r>
      <w:r w:rsidRPr="007B2E73">
        <w:rPr>
          <w:rFonts w:eastAsia="宋体" w:cs="Times New Roman"/>
          <w:color w:val="000000"/>
          <w:position w:val="-12"/>
          <w:sz w:val="24"/>
          <w14:ligatures w14:val="none"/>
        </w:rPr>
        <w:object w:dxaOrig="360" w:dyaOrig="360" w14:anchorId="7810CB44">
          <v:shape id="_x0000_i80755" type="#_x0000_t75" style="width:18.2pt;height:18.2pt" o:ole="">
            <v:imagedata r:id="rId27" o:title=""/>
          </v:shape>
          <o:OLEObject Type="Embed" ProgID="Equation.DSMT4" ShapeID="_x0000_i80755" DrawAspect="Content" ObjectID="_1759512012" r:id="rId28"/>
        </w:object>
      </w:r>
      <w:r w:rsidRPr="007B2E73">
        <w:rPr>
          <w:rFonts w:eastAsia="宋体" w:cs="Times New Roman"/>
          <w:color w:val="000000"/>
          <w:sz w:val="24"/>
          <w:szCs w:val="28"/>
          <w14:ligatures w14:val="none"/>
        </w:rPr>
        <w:t>、</w:t>
      </w:r>
      <w:r w:rsidRPr="007B2E73">
        <w:rPr>
          <w:rFonts w:eastAsia="宋体" w:cs="Times New Roman"/>
          <w:color w:val="000000"/>
          <w:position w:val="-14"/>
          <w:sz w:val="24"/>
          <w14:ligatures w14:val="none"/>
        </w:rPr>
        <w:object w:dxaOrig="360" w:dyaOrig="372" w14:anchorId="3752DC93">
          <v:shape id="_x0000_i80756" type="#_x0000_t75" style="width:18.2pt;height:19.7pt" o:ole="">
            <v:imagedata r:id="rId29" o:title=""/>
          </v:shape>
          <o:OLEObject Type="Embed" ProgID="Equation.DSMT4" ShapeID="_x0000_i80756" DrawAspect="Content" ObjectID="_1759512013" r:id="rId30"/>
        </w:object>
      </w:r>
      <w:r w:rsidRPr="007B2E73">
        <w:rPr>
          <w:rFonts w:eastAsia="宋体" w:cs="Times New Roman"/>
          <w:color w:val="000000"/>
          <w:kern w:val="0"/>
          <w:sz w:val="24"/>
          <w:szCs w:val="28"/>
          <w14:ligatures w14:val="none"/>
        </w:rPr>
        <w:t>是定子绕组磁通，定子绕组电压，定子绕组电流的</w:t>
      </w:r>
      <w:r w:rsidRPr="007B2E73">
        <w:rPr>
          <w:rFonts w:eastAsia="宋体" w:cs="Times New Roman"/>
          <w:i/>
          <w:iCs/>
          <w:color w:val="000000"/>
          <w:sz w:val="24"/>
          <w:szCs w:val="21"/>
          <w14:ligatures w14:val="none"/>
        </w:rPr>
        <w:t>d-q</w:t>
      </w:r>
      <w:r w:rsidRPr="007B2E73">
        <w:rPr>
          <w:rFonts w:eastAsia="宋体" w:cs="Times New Roman"/>
          <w:color w:val="000000"/>
          <w:sz w:val="24"/>
          <w:szCs w:val="28"/>
          <w14:ligatures w14:val="none"/>
        </w:rPr>
        <w:t>轴分量；</w:t>
      </w:r>
      <w:r w:rsidRPr="007B2E73">
        <w:rPr>
          <w:rFonts w:eastAsia="宋体" w:cs="Times New Roman"/>
          <w:color w:val="000000"/>
          <w:position w:val="-12"/>
          <w:sz w:val="24"/>
          <w14:ligatures w14:val="none"/>
        </w:rPr>
        <w:object w:dxaOrig="276" w:dyaOrig="360" w14:anchorId="00E4CA66">
          <v:shape id="_x0000_i80757" type="#_x0000_t75" style="width:13.65pt;height:18.2pt" o:ole="">
            <v:imagedata r:id="rId31" o:title=""/>
          </v:shape>
          <o:OLEObject Type="Embed" ProgID="Equation.DSMT4" ShapeID="_x0000_i80757" DrawAspect="Content" ObjectID="_1759512014" r:id="rId32"/>
        </w:object>
      </w:r>
      <w:r w:rsidRPr="007B2E73">
        <w:rPr>
          <w:rFonts w:eastAsia="宋体" w:cs="Times New Roman"/>
          <w:color w:val="000000"/>
          <w:sz w:val="24"/>
          <w:szCs w:val="28"/>
          <w14:ligatures w14:val="none"/>
        </w:rPr>
        <w:t>是定子绕组电阻，</w:t>
      </w:r>
      <w:r w:rsidRPr="007B2E73">
        <w:rPr>
          <w:rFonts w:eastAsia="宋体" w:cs="Times New Roman"/>
          <w:color w:val="000000"/>
          <w:position w:val="-12"/>
          <w:sz w:val="24"/>
          <w14:ligatures w14:val="none"/>
        </w:rPr>
        <w:object w:dxaOrig="276" w:dyaOrig="360" w14:anchorId="64355A1C">
          <v:shape id="_x0000_i80758" type="#_x0000_t75" style="width:13.65pt;height:18.2pt" o:ole="">
            <v:imagedata r:id="rId33" o:title=""/>
          </v:shape>
          <o:OLEObject Type="Embed" ProgID="Equation.DSMT4" ShapeID="_x0000_i80758" DrawAspect="Content" ObjectID="_1759512015" r:id="rId34"/>
        </w:object>
      </w:r>
      <w:r w:rsidRPr="007B2E73">
        <w:rPr>
          <w:rFonts w:eastAsia="宋体" w:cs="Times New Roman"/>
          <w:color w:val="000000"/>
          <w:sz w:val="24"/>
          <w:szCs w:val="28"/>
          <w14:ligatures w14:val="none"/>
        </w:rPr>
        <w:t>是电力系统工频角频率，</w:t>
      </w:r>
      <w:r w:rsidRPr="007B2E73">
        <w:rPr>
          <w:rFonts w:eastAsia="宋体" w:cs="Times New Roman"/>
          <w:color w:val="000000"/>
          <w:position w:val="-12"/>
          <w:sz w:val="24"/>
          <w14:ligatures w14:val="none"/>
        </w:rPr>
        <w:object w:dxaOrig="276" w:dyaOrig="360" w14:anchorId="6DCEC0B5">
          <v:shape id="_x0000_i80759" type="#_x0000_t75" style="width:13.65pt;height:18.2pt" o:ole="">
            <v:imagedata r:id="rId35" o:title=""/>
          </v:shape>
          <o:OLEObject Type="Embed" ProgID="Equation.DSMT4" ShapeID="_x0000_i80759" DrawAspect="Content" ObjectID="_1759512016" r:id="rId36"/>
        </w:object>
      </w:r>
      <w:r w:rsidRPr="007B2E73">
        <w:rPr>
          <w:rFonts w:eastAsia="宋体" w:cs="Times New Roman"/>
          <w:color w:val="000000"/>
          <w:sz w:val="24"/>
          <w:szCs w:val="28"/>
          <w14:ligatures w14:val="none"/>
        </w:rPr>
        <w:t>是永磁同步机转子角速度。下标</w:t>
      </w:r>
      <w:proofErr w:type="spellStart"/>
      <w:r w:rsidRPr="007B2E73">
        <w:rPr>
          <w:rFonts w:eastAsia="宋体" w:cs="Times New Roman"/>
          <w:i/>
          <w:iCs/>
          <w:color w:val="000000"/>
          <w:sz w:val="24"/>
          <w:szCs w:val="28"/>
          <w14:ligatures w14:val="none"/>
        </w:rPr>
        <w:t>dq</w:t>
      </w:r>
      <w:proofErr w:type="spellEnd"/>
      <w:r w:rsidRPr="007B2E73">
        <w:rPr>
          <w:rFonts w:eastAsia="宋体" w:cs="Times New Roman"/>
          <w:color w:val="000000"/>
          <w:sz w:val="24"/>
          <w:szCs w:val="28"/>
          <w14:ligatures w14:val="none"/>
        </w:rPr>
        <w:t>分别表示在</w:t>
      </w:r>
      <w:proofErr w:type="spellStart"/>
      <w:r w:rsidRPr="007B2E73">
        <w:rPr>
          <w:rFonts w:eastAsia="宋体" w:cs="Times New Roman"/>
          <w:i/>
          <w:iCs/>
          <w:color w:val="000000"/>
          <w:sz w:val="24"/>
          <w:szCs w:val="28"/>
          <w14:ligatures w14:val="none"/>
        </w:rPr>
        <w:t>dq</w:t>
      </w:r>
      <w:proofErr w:type="spellEnd"/>
      <w:r w:rsidRPr="007B2E73">
        <w:rPr>
          <w:rFonts w:eastAsia="宋体" w:cs="Times New Roman"/>
          <w:color w:val="000000"/>
          <w:sz w:val="24"/>
          <w:szCs w:val="28"/>
          <w14:ligatures w14:val="none"/>
        </w:rPr>
        <w:t>坐标系下的分量。</w:t>
      </w:r>
    </w:p>
    <w:p w14:paraId="2A1FA5A1" w14:textId="6FE4F184" w:rsidR="004B0B2B" w:rsidRPr="007B2E73" w:rsidRDefault="004B0B2B" w:rsidP="004B0B2B">
      <w:pPr>
        <w:widowControl/>
        <w:adjustRightInd w:val="0"/>
        <w:snapToGrid w:val="0"/>
        <w:spacing w:line="360" w:lineRule="auto"/>
        <w:ind w:firstLineChars="200" w:firstLine="480"/>
        <w:rPr>
          <w:rFonts w:eastAsia="宋体" w:cs="Times New Roman"/>
          <w:iCs/>
          <w:color w:val="000000"/>
          <w:sz w:val="24"/>
          <w:szCs w:val="28"/>
          <w14:ligatures w14:val="none"/>
        </w:rPr>
      </w:pPr>
      <w:r w:rsidRPr="007B2E73">
        <w:rPr>
          <w:rFonts w:eastAsia="宋体" w:cs="Times New Roman"/>
          <w:color w:val="000000"/>
          <w:sz w:val="24"/>
          <w:szCs w:val="28"/>
          <w14:ligatures w14:val="none"/>
        </w:rPr>
        <w:t>将式</w:t>
      </w:r>
      <w:r w:rsidRPr="007B2E73">
        <w:rPr>
          <w:rFonts w:eastAsia="宋体" w:cs="Times New Roman"/>
          <w:iCs/>
          <w:color w:val="000000"/>
          <w:sz w:val="24"/>
          <w:szCs w:val="28"/>
          <w14:ligatures w14:val="none"/>
        </w:rPr>
        <w:fldChar w:fldCharType="begin"/>
      </w:r>
      <w:r w:rsidRPr="007B2E73">
        <w:rPr>
          <w:rFonts w:eastAsia="宋体" w:cs="Times New Roman"/>
          <w:iCs/>
          <w:color w:val="000000"/>
          <w:sz w:val="24"/>
          <w:szCs w:val="28"/>
          <w14:ligatures w14:val="none"/>
        </w:rPr>
        <w:instrText xml:space="preserve"> GOTOBUTTON ZEqnNum288465  \* MERGEFORMAT </w:instrText>
      </w:r>
      <w:r w:rsidRPr="007B2E73">
        <w:rPr>
          <w:rFonts w:eastAsia="宋体" w:cs="Times New Roman"/>
          <w:iCs/>
          <w:color w:val="000000"/>
          <w:sz w:val="24"/>
          <w:szCs w:val="28"/>
          <w14:ligatures w14:val="none"/>
        </w:rPr>
        <w:fldChar w:fldCharType="begin"/>
      </w:r>
      <w:r w:rsidRPr="007B2E73">
        <w:rPr>
          <w:rFonts w:eastAsia="宋体" w:cs="Times New Roman"/>
          <w:iCs/>
          <w:color w:val="000000"/>
          <w:sz w:val="24"/>
          <w:szCs w:val="28"/>
          <w14:ligatures w14:val="none"/>
        </w:rPr>
        <w:instrText xml:space="preserve"> REF ZEqnNum288465 \* Charformat \! \* MERGEFORMAT </w:instrText>
      </w:r>
      <w:r w:rsidRPr="007B2E73">
        <w:rPr>
          <w:rFonts w:eastAsia="宋体" w:cs="Times New Roman"/>
          <w:iCs/>
          <w:color w:val="000000"/>
          <w:sz w:val="24"/>
          <w:szCs w:val="28"/>
          <w14:ligatures w14:val="none"/>
        </w:rPr>
        <w:fldChar w:fldCharType="separate"/>
      </w:r>
      <w:r w:rsidR="00051D72" w:rsidRPr="007B2E73">
        <w:rPr>
          <w:rFonts w:eastAsia="宋体" w:cs="Times New Roman"/>
          <w:iCs/>
          <w:color w:val="000000"/>
          <w:sz w:val="24"/>
          <w:szCs w:val="28"/>
          <w14:ligatures w14:val="none"/>
        </w:rPr>
        <w:instrText>(</w:instrText>
      </w:r>
      <w:r w:rsidR="00051D72" w:rsidRPr="00051D72">
        <w:rPr>
          <w:rFonts w:eastAsia="宋体" w:cs="Times New Roman"/>
          <w:iCs/>
          <w:color w:val="000000"/>
          <w:sz w:val="24"/>
          <w:szCs w:val="28"/>
          <w14:ligatures w14:val="none"/>
        </w:rPr>
        <w:instrText>1</w:instrText>
      </w:r>
      <w:r w:rsidR="00051D72" w:rsidRPr="007B2E73">
        <w:rPr>
          <w:rFonts w:eastAsia="宋体" w:cs="Times New Roman"/>
          <w:iCs/>
          <w:color w:val="000000"/>
          <w:sz w:val="24"/>
          <w:szCs w:val="28"/>
          <w14:ligatures w14:val="none"/>
        </w:rPr>
        <w:instrText>-</w:instrText>
      </w:r>
      <w:r w:rsidR="00051D72" w:rsidRPr="00051D72">
        <w:rPr>
          <w:rFonts w:eastAsia="宋体" w:cs="Times New Roman"/>
          <w:iCs/>
          <w:color w:val="000000"/>
          <w:sz w:val="24"/>
          <w:szCs w:val="28"/>
          <w14:ligatures w14:val="none"/>
        </w:rPr>
        <w:instrText>1</w:instrText>
      </w:r>
      <w:r w:rsidR="00051D72" w:rsidRPr="007B2E73">
        <w:rPr>
          <w:rFonts w:eastAsia="宋体" w:cs="Times New Roman"/>
          <w:iCs/>
          <w:color w:val="000000"/>
          <w:sz w:val="24"/>
          <w:szCs w:val="28"/>
          <w14:ligatures w14:val="none"/>
        </w:rPr>
        <w:instrText>)</w:instrText>
      </w:r>
      <w:r w:rsidRPr="007B2E73">
        <w:rPr>
          <w:rFonts w:eastAsia="宋体" w:cs="Times New Roman"/>
          <w:iCs/>
          <w:color w:val="000000"/>
          <w:sz w:val="24"/>
          <w:szCs w:val="28"/>
          <w14:ligatures w14:val="none"/>
        </w:rPr>
        <w:fldChar w:fldCharType="end"/>
      </w:r>
      <w:r w:rsidRPr="007B2E73">
        <w:rPr>
          <w:rFonts w:eastAsia="宋体" w:cs="Times New Roman"/>
          <w:iCs/>
          <w:color w:val="000000"/>
          <w:sz w:val="24"/>
          <w:szCs w:val="28"/>
          <w14:ligatures w14:val="none"/>
        </w:rPr>
        <w:fldChar w:fldCharType="end"/>
      </w:r>
      <w:r w:rsidRPr="007B2E73">
        <w:rPr>
          <w:rFonts w:eastAsia="宋体" w:cs="Times New Roman"/>
          <w:iCs/>
          <w:color w:val="000000"/>
          <w:sz w:val="24"/>
          <w:szCs w:val="28"/>
          <w14:ligatures w14:val="none"/>
        </w:rPr>
        <w:t>线性化可得：</w:t>
      </w:r>
    </w:p>
    <w:p w14:paraId="1B21EB54" w14:textId="18512983"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60"/>
          <w:sz w:val="24"/>
          <w:szCs w:val="24"/>
          <w14:ligatures w14:val="none"/>
        </w:rPr>
        <w:object w:dxaOrig="5688" w:dyaOrig="1320" w14:anchorId="2FC3D192">
          <v:shape id="_x0000_i80760" type="#_x0000_t75" style="width:284.95pt;height:65.95pt" o:ole="">
            <v:imagedata r:id="rId37" o:title=""/>
          </v:shape>
          <o:OLEObject Type="Embed" ProgID="Equation.DSMT4" ShapeID="_x0000_i80760" DrawAspect="Content" ObjectID="_1759512017" r:id="rId38"/>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2</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end"/>
      </w:r>
    </w:p>
    <w:p w14:paraId="7F4DC72F"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8"/>
          <w14:ligatures w14:val="none"/>
        </w:rPr>
      </w:pPr>
      <w:proofErr w:type="gramStart"/>
      <w:r w:rsidRPr="007B2E73">
        <w:rPr>
          <w:rFonts w:eastAsia="宋体" w:cs="Times New Roman"/>
          <w:color w:val="000000"/>
          <w:sz w:val="24"/>
          <w:szCs w:val="28"/>
          <w14:ligatures w14:val="none"/>
        </w:rPr>
        <w:t>永磁机</w:t>
      </w:r>
      <w:proofErr w:type="gramEnd"/>
      <w:r w:rsidRPr="007B2E73">
        <w:rPr>
          <w:rFonts w:eastAsia="宋体" w:cs="Times New Roman"/>
          <w:color w:val="000000"/>
          <w:sz w:val="24"/>
          <w:szCs w:val="28"/>
          <w14:ligatures w14:val="none"/>
        </w:rPr>
        <w:t>的转子运动方程</w:t>
      </w:r>
      <w:r w:rsidRPr="007B2E73">
        <w:rPr>
          <w:rFonts w:eastAsia="宋体" w:cs="Times New Roman"/>
          <w:color w:val="000000"/>
          <w:sz w:val="24"/>
          <w:szCs w:val="28"/>
          <w14:ligatures w14:val="none"/>
        </w:rPr>
        <w:t>(</w:t>
      </w:r>
      <w:r w:rsidRPr="007B2E73">
        <w:rPr>
          <w:rFonts w:eastAsia="宋体" w:cs="Times New Roman"/>
          <w:color w:val="000000"/>
          <w:sz w:val="24"/>
          <w:szCs w:val="28"/>
          <w14:ligatures w14:val="none"/>
        </w:rPr>
        <w:t>采用单质量块模型</w:t>
      </w:r>
      <w:r w:rsidRPr="007B2E73">
        <w:rPr>
          <w:rFonts w:eastAsia="宋体" w:cs="Times New Roman"/>
          <w:color w:val="000000"/>
          <w:sz w:val="24"/>
          <w:szCs w:val="28"/>
          <w14:ligatures w14:val="none"/>
        </w:rPr>
        <w:t>)</w:t>
      </w:r>
      <w:r w:rsidRPr="007B2E73">
        <w:rPr>
          <w:rFonts w:eastAsia="宋体" w:cs="Times New Roman"/>
          <w:color w:val="000000"/>
          <w:sz w:val="24"/>
          <w:szCs w:val="28"/>
          <w14:ligatures w14:val="none"/>
        </w:rPr>
        <w:t>为：</w:t>
      </w:r>
    </w:p>
    <w:p w14:paraId="65DF55D3" w14:textId="076E2789"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ab/>
      </w:r>
      <w:r w:rsidRPr="007B2E73">
        <w:rPr>
          <w:rFonts w:eastAsia="宋体" w:cs="Times New Roman"/>
          <w:color w:val="000000"/>
          <w:position w:val="-24"/>
          <w:sz w:val="24"/>
          <w14:ligatures w14:val="none"/>
        </w:rPr>
        <w:object w:dxaOrig="1608" w:dyaOrig="612" w14:anchorId="064BA496">
          <v:shape id="_x0000_i80761" type="#_x0000_t75" style="width:80.35pt;height:31.05pt" o:ole="">
            <v:imagedata r:id="rId39" o:title=""/>
          </v:shape>
          <o:OLEObject Type="Embed" ProgID="Equation.DSMT4" ShapeID="_x0000_i80761" DrawAspect="Content" ObjectID="_1759512018" r:id="rId40"/>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bookmarkStart w:id="18" w:name="ZEqnNum987074"/>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3</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bookmarkEnd w:id="18"/>
      <w:r w:rsidRPr="007B2E73">
        <w:rPr>
          <w:rFonts w:eastAsia="宋体" w:cs="Times New Roman"/>
          <w:color w:val="000000"/>
          <w:sz w:val="24"/>
          <w:szCs w:val="21"/>
          <w14:ligatures w14:val="none"/>
        </w:rPr>
        <w:fldChar w:fldCharType="end"/>
      </w:r>
    </w:p>
    <w:p w14:paraId="43EC7451"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8"/>
          <w14:ligatures w14:val="none"/>
        </w:rPr>
      </w:pPr>
      <w:r w:rsidRPr="007B2E73">
        <w:rPr>
          <w:rFonts w:eastAsia="宋体" w:cs="Times New Roman"/>
          <w:color w:val="000000"/>
          <w:sz w:val="24"/>
          <w:szCs w:val="28"/>
          <w14:ligatures w14:val="none"/>
        </w:rPr>
        <w:t>式中：</w:t>
      </w:r>
      <w:r w:rsidRPr="007B2E73">
        <w:rPr>
          <w:rFonts w:eastAsia="宋体" w:cs="Times New Roman"/>
          <w:color w:val="000000"/>
          <w:position w:val="-12"/>
          <w:sz w:val="24"/>
          <w14:ligatures w14:val="none"/>
        </w:rPr>
        <w:object w:dxaOrig="276" w:dyaOrig="360" w14:anchorId="1EF5BA1A">
          <v:shape id="_x0000_i80762" type="#_x0000_t75" style="width:13.65pt;height:18.2pt" o:ole="">
            <v:imagedata r:id="rId41" o:title=""/>
          </v:shape>
          <o:OLEObject Type="Embed" ProgID="Equation.DSMT4" ShapeID="_x0000_i80762" DrawAspect="Content" ObjectID="_1759512019" r:id="rId42"/>
        </w:object>
      </w:r>
      <w:r w:rsidRPr="007B2E73">
        <w:rPr>
          <w:rFonts w:eastAsia="宋体" w:cs="Times New Roman"/>
          <w:color w:val="000000"/>
          <w:sz w:val="24"/>
          <w:szCs w:val="28"/>
          <w14:ligatures w14:val="none"/>
        </w:rPr>
        <w:t>和</w:t>
      </w:r>
      <w:r w:rsidRPr="007B2E73">
        <w:rPr>
          <w:rFonts w:eastAsia="宋体" w:cs="Times New Roman"/>
          <w:color w:val="000000"/>
          <w:position w:val="-12"/>
          <w:sz w:val="24"/>
          <w14:ligatures w14:val="none"/>
        </w:rPr>
        <w:object w:dxaOrig="240" w:dyaOrig="360" w14:anchorId="53F14658">
          <v:shape id="_x0000_i80763" type="#_x0000_t75" style="width:12.15pt;height:18.2pt" o:ole="">
            <v:imagedata r:id="rId43" o:title=""/>
          </v:shape>
          <o:OLEObject Type="Embed" ProgID="Equation.DSMT4" ShapeID="_x0000_i80763" DrawAspect="Content" ObjectID="_1759512020" r:id="rId44"/>
        </w:object>
      </w:r>
      <w:r w:rsidRPr="007B2E73">
        <w:rPr>
          <w:rFonts w:eastAsia="宋体" w:cs="Times New Roman"/>
          <w:color w:val="000000"/>
          <w:sz w:val="24"/>
          <w:szCs w:val="28"/>
          <w14:ligatures w14:val="none"/>
        </w:rPr>
        <w:t>表示转子的机械转矩和电磁转矩，</w:t>
      </w:r>
      <w:r w:rsidRPr="007B2E73">
        <w:rPr>
          <w:rFonts w:eastAsia="宋体" w:cs="Times New Roman"/>
          <w:color w:val="000000"/>
          <w:position w:val="-12"/>
          <w:sz w:val="24"/>
          <w14:ligatures w14:val="none"/>
        </w:rPr>
        <w:object w:dxaOrig="276" w:dyaOrig="360" w14:anchorId="6A248212">
          <v:shape id="_x0000_i80764" type="#_x0000_t75" style="width:13.65pt;height:18.2pt" o:ole="">
            <v:imagedata r:id="rId45" o:title=""/>
          </v:shape>
          <o:OLEObject Type="Embed" ProgID="Equation.DSMT4" ShapeID="_x0000_i80764" DrawAspect="Content" ObjectID="_1759512021" r:id="rId46"/>
        </w:object>
      </w:r>
      <w:r w:rsidRPr="007B2E73">
        <w:rPr>
          <w:rFonts w:eastAsia="宋体" w:cs="Times New Roman"/>
          <w:color w:val="000000"/>
          <w:sz w:val="24"/>
          <w:szCs w:val="28"/>
          <w14:ligatures w14:val="none"/>
        </w:rPr>
        <w:t>代表</w:t>
      </w:r>
      <w:proofErr w:type="gramStart"/>
      <w:r w:rsidRPr="007B2E73">
        <w:rPr>
          <w:rFonts w:eastAsia="宋体" w:cs="Times New Roman"/>
          <w:color w:val="000000"/>
          <w:sz w:val="24"/>
          <w:szCs w:val="28"/>
          <w14:ligatures w14:val="none"/>
        </w:rPr>
        <w:t>永磁机转子</w:t>
      </w:r>
      <w:proofErr w:type="gramEnd"/>
      <w:r w:rsidRPr="007B2E73">
        <w:rPr>
          <w:rFonts w:eastAsia="宋体" w:cs="Times New Roman"/>
          <w:color w:val="000000"/>
          <w:sz w:val="24"/>
          <w:szCs w:val="28"/>
          <w14:ligatures w14:val="none"/>
        </w:rPr>
        <w:t>惯性常数，电磁转矩</w:t>
      </w:r>
      <w:r w:rsidRPr="007B2E73">
        <w:rPr>
          <w:rFonts w:eastAsia="宋体" w:cs="Times New Roman"/>
          <w:color w:val="000000"/>
          <w:position w:val="-14"/>
          <w:sz w:val="24"/>
          <w14:ligatures w14:val="none"/>
        </w:rPr>
        <w:object w:dxaOrig="1992" w:dyaOrig="372" w14:anchorId="159EE028">
          <v:shape id="_x0000_i80765" type="#_x0000_t75" style="width:99.3pt;height:19.7pt" o:ole="">
            <v:imagedata r:id="rId47" o:title=""/>
          </v:shape>
          <o:OLEObject Type="Embed" ProgID="Equation.DSMT4" ShapeID="_x0000_i80765" DrawAspect="Content" ObjectID="_1759512022" r:id="rId48"/>
        </w:object>
      </w:r>
      <w:r w:rsidRPr="007B2E73">
        <w:rPr>
          <w:rFonts w:eastAsia="宋体" w:cs="Times New Roman"/>
          <w:color w:val="000000"/>
          <w:sz w:val="24"/>
          <w:szCs w:val="28"/>
          <w14:ligatures w14:val="none"/>
        </w:rPr>
        <w:t>。</w:t>
      </w:r>
    </w:p>
    <w:p w14:paraId="61371A25" w14:textId="23D56C0A"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将式</w: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GOTOBUTTON ZEqnNum987074  \* MERGEFORMAT </w:instrTex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ZEqnNum987074 \* Charformat \! \* MERGEFORMAT </w:instrText>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w:instrText>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3</w:instrText>
      </w:r>
      <w:r w:rsidR="00051D72" w:rsidRPr="007B2E73">
        <w:rPr>
          <w:rFonts w:eastAsia="宋体" w:cs="Times New Roman"/>
          <w:color w:val="000000"/>
          <w:sz w:val="24"/>
          <w:szCs w:val="24"/>
          <w14:ligatures w14:val="none"/>
        </w:rPr>
        <w:instrText>)</w:instrText>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t>线性化可得：</w:t>
      </w:r>
    </w:p>
    <w:p w14:paraId="19F2EBAA" w14:textId="64D647EC"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ab/>
      </w:r>
      <w:r w:rsidRPr="007B2E73">
        <w:rPr>
          <w:rFonts w:eastAsia="宋体" w:cs="Times New Roman"/>
          <w:color w:val="000000"/>
          <w:position w:val="-24"/>
          <w:sz w:val="24"/>
          <w14:ligatures w14:val="none"/>
        </w:rPr>
        <w:object w:dxaOrig="1596" w:dyaOrig="612" w14:anchorId="0B0A1C6D">
          <v:shape id="_x0000_i80766" type="#_x0000_t75" style="width:79.6pt;height:31.05pt" o:ole="">
            <v:imagedata r:id="rId49" o:title=""/>
          </v:shape>
          <o:OLEObject Type="Embed" ProgID="Equation.DSMT4" ShapeID="_x0000_i80766" DrawAspect="Content" ObjectID="_1759512023" r:id="rId50"/>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4</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end"/>
      </w:r>
    </w:p>
    <w:p w14:paraId="174793A7"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8"/>
          <w14:ligatures w14:val="none"/>
        </w:rPr>
      </w:pPr>
      <w:proofErr w:type="gramStart"/>
      <w:r w:rsidRPr="007B2E73">
        <w:rPr>
          <w:rFonts w:eastAsia="宋体" w:cs="Times New Roman"/>
          <w:color w:val="000000"/>
          <w:sz w:val="24"/>
          <w:szCs w:val="28"/>
          <w14:ligatures w14:val="none"/>
        </w:rPr>
        <w:t>永磁机</w:t>
      </w:r>
      <w:proofErr w:type="gramEnd"/>
      <w:r w:rsidRPr="007B2E73">
        <w:rPr>
          <w:rFonts w:eastAsia="宋体" w:cs="Times New Roman"/>
          <w:color w:val="000000"/>
          <w:sz w:val="24"/>
          <w:szCs w:val="28"/>
          <w14:ligatures w14:val="none"/>
        </w:rPr>
        <w:t>的定子绕组磁链方程为</w:t>
      </w:r>
    </w:p>
    <w:p w14:paraId="2FF83EAB" w14:textId="692FA15D"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34"/>
          <w:sz w:val="24"/>
          <w:szCs w:val="24"/>
          <w14:ligatures w14:val="none"/>
        </w:rPr>
        <w:object w:dxaOrig="2088" w:dyaOrig="792" w14:anchorId="1DF1366D">
          <v:shape id="_x0000_i80767" type="#_x0000_t75" style="width:104.6pt;height:39.4pt" o:ole="">
            <v:imagedata r:id="rId51" o:title=""/>
          </v:shape>
          <o:OLEObject Type="Embed" ProgID="Equation.DSMT4" ShapeID="_x0000_i80767" DrawAspect="Content" ObjectID="_1759512024" r:id="rId52"/>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19" w:name="ZEqnNum528623"/>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5</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19"/>
      <w:r w:rsidRPr="007B2E73">
        <w:rPr>
          <w:rFonts w:eastAsia="宋体" w:cs="Times New Roman"/>
          <w:sz w:val="24"/>
          <w:szCs w:val="24"/>
          <w14:ligatures w14:val="none"/>
        </w:rPr>
        <w:fldChar w:fldCharType="end"/>
      </w:r>
    </w:p>
    <w:p w14:paraId="6188E728"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8"/>
          <w14:ligatures w14:val="none"/>
        </w:rPr>
      </w:pPr>
      <w:r w:rsidRPr="007B2E73">
        <w:rPr>
          <w:rFonts w:eastAsia="宋体" w:cs="Times New Roman"/>
          <w:color w:val="000000"/>
          <w:sz w:val="24"/>
          <w:szCs w:val="28"/>
          <w14:ligatures w14:val="none"/>
        </w:rPr>
        <w:t>式中：</w:t>
      </w:r>
      <w:r w:rsidRPr="007B2E73">
        <w:rPr>
          <w:rFonts w:eastAsia="宋体" w:cs="Times New Roman"/>
          <w:color w:val="000000"/>
          <w:position w:val="-12"/>
          <w:sz w:val="24"/>
          <w14:ligatures w14:val="none"/>
        </w:rPr>
        <w:object w:dxaOrig="468" w:dyaOrig="360" w14:anchorId="49C1A93F">
          <v:shape id="_x0000_i80768" type="#_x0000_t75" style="width:24.25pt;height:18.2pt" o:ole="">
            <v:imagedata r:id="rId53" o:title=""/>
          </v:shape>
          <o:OLEObject Type="Embed" ProgID="Equation.DSMT4" ShapeID="_x0000_i80768" DrawAspect="Content" ObjectID="_1759512025" r:id="rId54"/>
        </w:object>
      </w:r>
      <w:r w:rsidRPr="007B2E73">
        <w:rPr>
          <w:rFonts w:eastAsia="宋体" w:cs="Times New Roman"/>
          <w:color w:val="000000"/>
          <w:sz w:val="24"/>
          <w:szCs w:val="28"/>
          <w14:ligatures w14:val="none"/>
        </w:rPr>
        <w:t>、</w:t>
      </w:r>
      <w:r w:rsidRPr="007B2E73">
        <w:rPr>
          <w:rFonts w:eastAsia="宋体" w:cs="Times New Roman"/>
          <w:color w:val="000000"/>
          <w:position w:val="-14"/>
          <w:sz w:val="24"/>
          <w14:ligatures w14:val="none"/>
        </w:rPr>
        <w:object w:dxaOrig="456" w:dyaOrig="372" w14:anchorId="2586B1D3">
          <v:shape id="_x0000_i80769" type="#_x0000_t75" style="width:22.75pt;height:19.7pt" o:ole="">
            <v:imagedata r:id="rId55" o:title=""/>
          </v:shape>
          <o:OLEObject Type="Embed" ProgID="Equation.DSMT4" ShapeID="_x0000_i80769" DrawAspect="Content" ObjectID="_1759512026" r:id="rId56"/>
        </w:object>
      </w:r>
      <w:r w:rsidRPr="007B2E73">
        <w:rPr>
          <w:rFonts w:eastAsia="宋体" w:cs="Times New Roman"/>
          <w:color w:val="000000"/>
          <w:sz w:val="24"/>
          <w:szCs w:val="28"/>
          <w14:ligatures w14:val="none"/>
        </w:rPr>
        <w:t>分别表示定子绕组的</w:t>
      </w:r>
      <w:r w:rsidRPr="007B2E73">
        <w:rPr>
          <w:rFonts w:eastAsia="宋体" w:cs="Times New Roman"/>
          <w:color w:val="000000"/>
          <w:position w:val="-10"/>
          <w:sz w:val="24"/>
          <w14:ligatures w14:val="none"/>
        </w:rPr>
        <w:object w:dxaOrig="456" w:dyaOrig="336" w14:anchorId="3B60C09F">
          <v:shape id="_x0000_i80770" type="#_x0000_t75" style="width:22.75pt;height:16.65pt" o:ole="">
            <v:imagedata r:id="rId57" o:title=""/>
          </v:shape>
          <o:OLEObject Type="Embed" ProgID="Equation.DSMT4" ShapeID="_x0000_i80770" DrawAspect="Content" ObjectID="_1759512027" r:id="rId58"/>
        </w:object>
      </w:r>
      <w:r w:rsidRPr="007B2E73">
        <w:rPr>
          <w:rFonts w:eastAsia="宋体" w:cs="Times New Roman"/>
          <w:color w:val="000000"/>
          <w:sz w:val="24"/>
          <w:szCs w:val="28"/>
          <w14:ligatures w14:val="none"/>
        </w:rPr>
        <w:t>轴电抗；</w:t>
      </w:r>
      <w:r w:rsidRPr="007B2E73">
        <w:rPr>
          <w:rFonts w:eastAsia="宋体" w:cs="Times New Roman"/>
          <w:color w:val="000000"/>
          <w:position w:val="-14"/>
          <w:sz w:val="24"/>
          <w14:ligatures w14:val="none"/>
        </w:rPr>
        <w:object w:dxaOrig="456" w:dyaOrig="372" w14:anchorId="09CA6CDB">
          <v:shape id="_x0000_i80771" type="#_x0000_t75" style="width:22.75pt;height:19.7pt" o:ole="">
            <v:imagedata r:id="rId59" o:title=""/>
          </v:shape>
          <o:OLEObject Type="Embed" ProgID="Equation.DSMT4" ShapeID="_x0000_i80771" DrawAspect="Content" ObjectID="_1759512028" r:id="rId60"/>
        </w:object>
      </w:r>
      <w:r w:rsidRPr="007B2E73">
        <w:rPr>
          <w:rFonts w:eastAsia="宋体" w:cs="Times New Roman"/>
          <w:color w:val="000000"/>
          <w:sz w:val="24"/>
          <w:szCs w:val="28"/>
          <w14:ligatures w14:val="none"/>
        </w:rPr>
        <w:t>表示永磁体的磁通。</w:t>
      </w:r>
    </w:p>
    <w:p w14:paraId="5C18DCD8" w14:textId="2A17C4EB"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将式</w: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GOTOBUTTON ZEqnNum528623  \* MERGEFORMAT </w:instrTex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REF ZEqnNum528623 \* Charformat \! \* MERGEFORMAT </w:instrText>
      </w:r>
      <w:r w:rsidRPr="007B2E73">
        <w:rPr>
          <w:rFonts w:eastAsia="宋体" w:cs="Times New Roman"/>
          <w:iCs/>
          <w:color w:val="000000"/>
          <w:sz w:val="24"/>
          <w:szCs w:val="24"/>
          <w14:ligatures w14:val="none"/>
        </w:rPr>
        <w:fldChar w:fldCharType="separate"/>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1</w:instrText>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5</w:instrText>
      </w:r>
      <w:r w:rsidR="00051D72" w:rsidRPr="007B2E73">
        <w:rPr>
          <w:rFonts w:eastAsia="宋体" w:cs="Times New Roman"/>
          <w:iCs/>
          <w:color w:val="000000"/>
          <w:sz w:val="24"/>
          <w:szCs w:val="24"/>
          <w14:ligatures w14:val="none"/>
        </w:rPr>
        <w:instrText>)</w:instrText>
      </w:r>
      <w:r w:rsidRPr="007B2E73">
        <w:rPr>
          <w:rFonts w:eastAsia="宋体" w:cs="Times New Roman"/>
          <w:iCs/>
          <w:color w:val="000000"/>
          <w:sz w:val="24"/>
          <w:szCs w:val="24"/>
          <w14:ligatures w14:val="none"/>
        </w:rPr>
        <w:fldChar w:fldCharType="end"/>
      </w:r>
      <w:r w:rsidRPr="007B2E73">
        <w:rPr>
          <w:rFonts w:eastAsia="宋体" w:cs="Times New Roman"/>
          <w:iCs/>
          <w:color w:val="000000"/>
          <w:sz w:val="24"/>
          <w:szCs w:val="24"/>
          <w14:ligatures w14:val="none"/>
        </w:rPr>
        <w:fldChar w:fldCharType="end"/>
      </w:r>
      <w:r w:rsidRPr="007B2E73">
        <w:rPr>
          <w:rFonts w:eastAsia="宋体" w:cs="Times New Roman"/>
          <w:color w:val="000000"/>
          <w:sz w:val="24"/>
          <w:szCs w:val="24"/>
          <w14:ligatures w14:val="none"/>
        </w:rPr>
        <w:t>线性化可得：</w:t>
      </w:r>
    </w:p>
    <w:p w14:paraId="40DD3937" w14:textId="573EDE66"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32"/>
          <w:sz w:val="24"/>
          <w:szCs w:val="24"/>
          <w14:ligatures w14:val="none"/>
        </w:rPr>
        <w:object w:dxaOrig="1812" w:dyaOrig="768" w14:anchorId="35BEBFE9">
          <v:shape id="_x0000_i80772" type="#_x0000_t75" style="width:90.95pt;height:38.65pt" o:ole="">
            <v:imagedata r:id="rId61" o:title=""/>
          </v:shape>
          <o:OLEObject Type="Embed" ProgID="Equation.DSMT4" ShapeID="_x0000_i80772" DrawAspect="Content" ObjectID="_1759512029" r:id="rId62"/>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6</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end"/>
      </w:r>
    </w:p>
    <w:p w14:paraId="01E8B84B" w14:textId="586A6CF3"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8"/>
          <w14:ligatures w14:val="none"/>
        </w:rPr>
      </w:pPr>
      <w:r w:rsidRPr="007B2E73">
        <w:rPr>
          <w:rFonts w:eastAsia="宋体" w:cs="Times New Roman"/>
          <w:color w:val="000000"/>
          <w:sz w:val="24"/>
          <w:szCs w:val="28"/>
          <w14:ligatures w14:val="none"/>
        </w:rPr>
        <w:t>将式</w: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GOTOBUTTON ZEqnNum528623  \* MERGEFORMAT </w:instrTex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REF ZEqnNum528623 \* Charformat \! \* MERGEFORMAT </w:instrText>
      </w:r>
      <w:r w:rsidRPr="007B2E73">
        <w:rPr>
          <w:rFonts w:eastAsia="宋体" w:cs="Times New Roman"/>
          <w:color w:val="000000"/>
          <w:sz w:val="24"/>
          <w:szCs w:val="28"/>
          <w14:ligatures w14:val="none"/>
        </w:rPr>
        <w:fldChar w:fldCharType="separate"/>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1</w:instrText>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5</w:instrText>
      </w:r>
      <w:r w:rsidR="00051D72" w:rsidRPr="007B2E73">
        <w:rPr>
          <w:rFonts w:eastAsia="宋体" w:cs="Times New Roman"/>
          <w:color w:val="000000"/>
          <w:sz w:val="24"/>
          <w:szCs w:val="28"/>
          <w14:ligatures w14:val="none"/>
        </w:rPr>
        <w:instrText>)</w:instrText>
      </w:r>
      <w:r w:rsidRPr="007B2E73">
        <w:rPr>
          <w:rFonts w:eastAsia="宋体" w:cs="Times New Roman"/>
          <w:color w:val="000000"/>
          <w:sz w:val="24"/>
          <w:szCs w:val="28"/>
          <w14:ligatures w14:val="none"/>
        </w:rPr>
        <w:fldChar w:fldCharType="end"/>
      </w:r>
      <w:r w:rsidRPr="007B2E73">
        <w:rPr>
          <w:rFonts w:eastAsia="宋体" w:cs="Times New Roman"/>
          <w:color w:val="000000"/>
          <w:sz w:val="24"/>
          <w:szCs w:val="28"/>
          <w14:ligatures w14:val="none"/>
        </w:rPr>
        <w:fldChar w:fldCharType="end"/>
      </w:r>
      <w:r w:rsidRPr="007B2E73">
        <w:rPr>
          <w:rFonts w:eastAsia="宋体" w:cs="Times New Roman"/>
          <w:color w:val="000000"/>
          <w:sz w:val="24"/>
          <w:szCs w:val="28"/>
          <w14:ligatures w14:val="none"/>
        </w:rPr>
        <w:t>代入</w: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GOTOBUTTON ZEqnNum288465  \* MERGEFORMAT </w:instrTex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REF ZEqnNum288465 \* Charformat \! \* MERGEFORMAT </w:instrText>
      </w:r>
      <w:r w:rsidRPr="007B2E73">
        <w:rPr>
          <w:rFonts w:eastAsia="宋体" w:cs="Times New Roman"/>
          <w:color w:val="000000"/>
          <w:sz w:val="24"/>
          <w:szCs w:val="28"/>
          <w14:ligatures w14:val="none"/>
        </w:rPr>
        <w:fldChar w:fldCharType="separate"/>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1</w:instrText>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1</w:instrText>
      </w:r>
      <w:r w:rsidR="00051D72" w:rsidRPr="007B2E73">
        <w:rPr>
          <w:rFonts w:eastAsia="宋体" w:cs="Times New Roman"/>
          <w:color w:val="000000"/>
          <w:sz w:val="24"/>
          <w:szCs w:val="28"/>
          <w14:ligatures w14:val="none"/>
        </w:rPr>
        <w:instrText>)</w:instrText>
      </w:r>
      <w:r w:rsidRPr="007B2E73">
        <w:rPr>
          <w:rFonts w:eastAsia="宋体" w:cs="Times New Roman"/>
          <w:color w:val="000000"/>
          <w:sz w:val="24"/>
          <w:szCs w:val="28"/>
          <w14:ligatures w14:val="none"/>
        </w:rPr>
        <w:fldChar w:fldCharType="end"/>
      </w:r>
      <w:r w:rsidRPr="007B2E73">
        <w:rPr>
          <w:rFonts w:eastAsia="宋体" w:cs="Times New Roman"/>
          <w:color w:val="000000"/>
          <w:sz w:val="24"/>
          <w:szCs w:val="28"/>
          <w14:ligatures w14:val="none"/>
        </w:rPr>
        <w:fldChar w:fldCharType="end"/>
      </w:r>
      <w:r w:rsidRPr="007B2E73">
        <w:rPr>
          <w:rFonts w:eastAsia="宋体" w:cs="Times New Roman"/>
          <w:color w:val="000000"/>
          <w:sz w:val="24"/>
          <w:szCs w:val="28"/>
          <w14:ligatures w14:val="none"/>
        </w:rPr>
        <w:t>并忽略定子绕组电阻可得：</w:t>
      </w:r>
    </w:p>
    <w:p w14:paraId="57F2C965" w14:textId="4CE82214"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70"/>
          <w:sz w:val="24"/>
          <w:szCs w:val="24"/>
          <w14:ligatures w14:val="none"/>
        </w:rPr>
        <w:object w:dxaOrig="4164" w:dyaOrig="1524" w14:anchorId="71D529E1">
          <v:shape id="_x0000_i80773" type="#_x0000_t75" style="width:208.4pt;height:76.55pt" o:ole="">
            <v:imagedata r:id="rId63" o:title=""/>
          </v:shape>
          <o:OLEObject Type="Embed" ProgID="Equation.DSMT4" ShapeID="_x0000_i80773" DrawAspect="Content" ObjectID="_1759512030" r:id="rId64"/>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20" w:name="ZEqnNum172159"/>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7</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20"/>
      <w:r w:rsidRPr="007B2E73">
        <w:rPr>
          <w:rFonts w:eastAsia="宋体" w:cs="Times New Roman"/>
          <w:sz w:val="24"/>
          <w:szCs w:val="24"/>
          <w14:ligatures w14:val="none"/>
        </w:rPr>
        <w:fldChar w:fldCharType="end"/>
      </w:r>
    </w:p>
    <w:p w14:paraId="182511B8" w14:textId="09670028"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8"/>
          <w14:ligatures w14:val="none"/>
        </w:rPr>
      </w:pPr>
      <w:r w:rsidRPr="007B2E73">
        <w:rPr>
          <w:rFonts w:eastAsia="宋体" w:cs="Times New Roman"/>
          <w:color w:val="000000"/>
          <w:sz w:val="24"/>
          <w:szCs w:val="28"/>
          <w14:ligatures w14:val="none"/>
        </w:rPr>
        <w:t>公式</w: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GOTOBUTTON ZEqnNum987074  \* MERGEFORMAT </w:instrTex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REF ZEqnNum987074 \* Charformat \! \* MERGEFORMAT </w:instrText>
      </w:r>
      <w:r w:rsidRPr="007B2E73">
        <w:rPr>
          <w:rFonts w:eastAsia="宋体" w:cs="Times New Roman"/>
          <w:color w:val="000000"/>
          <w:sz w:val="24"/>
          <w:szCs w:val="28"/>
          <w14:ligatures w14:val="none"/>
        </w:rPr>
        <w:fldChar w:fldCharType="separate"/>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1</w:instrText>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3</w:instrText>
      </w:r>
      <w:r w:rsidR="00051D72" w:rsidRPr="007B2E73">
        <w:rPr>
          <w:rFonts w:eastAsia="宋体" w:cs="Times New Roman"/>
          <w:color w:val="000000"/>
          <w:sz w:val="24"/>
          <w:szCs w:val="28"/>
          <w14:ligatures w14:val="none"/>
        </w:rPr>
        <w:instrText>)</w:instrText>
      </w:r>
      <w:r w:rsidRPr="007B2E73">
        <w:rPr>
          <w:rFonts w:eastAsia="宋体" w:cs="Times New Roman"/>
          <w:color w:val="000000"/>
          <w:sz w:val="24"/>
          <w:szCs w:val="28"/>
          <w14:ligatures w14:val="none"/>
        </w:rPr>
        <w:fldChar w:fldCharType="end"/>
      </w:r>
      <w:r w:rsidRPr="007B2E73">
        <w:rPr>
          <w:rFonts w:eastAsia="宋体" w:cs="Times New Roman"/>
          <w:color w:val="000000"/>
          <w:sz w:val="24"/>
          <w:szCs w:val="28"/>
          <w14:ligatures w14:val="none"/>
        </w:rPr>
        <w:fldChar w:fldCharType="end"/>
      </w:r>
      <w:r w:rsidRPr="007B2E73">
        <w:rPr>
          <w:rFonts w:eastAsia="宋体" w:cs="Times New Roman"/>
          <w:color w:val="000000"/>
          <w:sz w:val="24"/>
          <w:szCs w:val="28"/>
          <w14:ligatures w14:val="none"/>
        </w:rPr>
        <w:t>到</w: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GOTOBUTTON ZEqnNum172159  \* MERGEFORMAT </w:instrTex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REF ZEqnNum172159 \* Charformat \! \* MERGEFORMAT </w:instrText>
      </w:r>
      <w:r w:rsidRPr="007B2E73">
        <w:rPr>
          <w:rFonts w:eastAsia="宋体" w:cs="Times New Roman"/>
          <w:color w:val="000000"/>
          <w:sz w:val="24"/>
          <w:szCs w:val="28"/>
          <w14:ligatures w14:val="none"/>
        </w:rPr>
        <w:fldChar w:fldCharType="separate"/>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1</w:instrText>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7</w:instrText>
      </w:r>
      <w:r w:rsidR="00051D72" w:rsidRPr="007B2E73">
        <w:rPr>
          <w:rFonts w:eastAsia="宋体" w:cs="Times New Roman"/>
          <w:color w:val="000000"/>
          <w:sz w:val="24"/>
          <w:szCs w:val="28"/>
          <w14:ligatures w14:val="none"/>
        </w:rPr>
        <w:instrText>)</w:instrText>
      </w:r>
      <w:r w:rsidRPr="007B2E73">
        <w:rPr>
          <w:rFonts w:eastAsia="宋体" w:cs="Times New Roman"/>
          <w:color w:val="000000"/>
          <w:sz w:val="24"/>
          <w:szCs w:val="28"/>
          <w14:ligatures w14:val="none"/>
        </w:rPr>
        <w:fldChar w:fldCharType="end"/>
      </w:r>
      <w:r w:rsidRPr="007B2E73">
        <w:rPr>
          <w:rFonts w:eastAsia="宋体" w:cs="Times New Roman"/>
          <w:color w:val="000000"/>
          <w:sz w:val="24"/>
          <w:szCs w:val="28"/>
          <w14:ligatures w14:val="none"/>
        </w:rPr>
        <w:fldChar w:fldCharType="end"/>
      </w:r>
      <w:r w:rsidRPr="007B2E73">
        <w:rPr>
          <w:rFonts w:eastAsia="宋体" w:cs="Times New Roman"/>
          <w:color w:val="000000"/>
          <w:sz w:val="24"/>
          <w:szCs w:val="28"/>
          <w14:ligatures w14:val="none"/>
        </w:rPr>
        <w:t>为永磁同步机的动态数学模型，现将其线性化：</w:t>
      </w:r>
    </w:p>
    <w:p w14:paraId="61258B25" w14:textId="4991D6CD"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8"/>
          <w14:ligatures w14:val="none"/>
        </w:rPr>
      </w:pPr>
      <w:r w:rsidRPr="007B2E73">
        <w:rPr>
          <w:rFonts w:eastAsia="宋体" w:cs="Times New Roman"/>
          <w:color w:val="000000"/>
          <w:sz w:val="24"/>
          <w:szCs w:val="28"/>
          <w14:ligatures w14:val="none"/>
        </w:rPr>
        <w:t>将</w: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GOTOBUTTON ZEqnNum172159  \* MERGEFORMAT </w:instrTex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REF ZEqnNum172159 \* Charformat \! \* MERGEFORMAT </w:instrText>
      </w:r>
      <w:r w:rsidRPr="007B2E73">
        <w:rPr>
          <w:rFonts w:eastAsia="宋体" w:cs="Times New Roman"/>
          <w:color w:val="000000"/>
          <w:sz w:val="24"/>
          <w:szCs w:val="28"/>
          <w14:ligatures w14:val="none"/>
        </w:rPr>
        <w:fldChar w:fldCharType="separate"/>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1</w:instrText>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7</w:instrText>
      </w:r>
      <w:r w:rsidR="00051D72" w:rsidRPr="007B2E73">
        <w:rPr>
          <w:rFonts w:eastAsia="宋体" w:cs="Times New Roman"/>
          <w:color w:val="000000"/>
          <w:sz w:val="24"/>
          <w:szCs w:val="28"/>
          <w14:ligatures w14:val="none"/>
        </w:rPr>
        <w:instrText>)</w:instrText>
      </w:r>
      <w:r w:rsidRPr="007B2E73">
        <w:rPr>
          <w:rFonts w:eastAsia="宋体" w:cs="Times New Roman"/>
          <w:color w:val="000000"/>
          <w:sz w:val="24"/>
          <w:szCs w:val="28"/>
          <w14:ligatures w14:val="none"/>
        </w:rPr>
        <w:fldChar w:fldCharType="end"/>
      </w:r>
      <w:r w:rsidRPr="007B2E73">
        <w:rPr>
          <w:rFonts w:eastAsia="宋体" w:cs="Times New Roman"/>
          <w:color w:val="000000"/>
          <w:sz w:val="24"/>
          <w:szCs w:val="28"/>
          <w14:ligatures w14:val="none"/>
        </w:rPr>
        <w:fldChar w:fldCharType="end"/>
      </w:r>
      <w:r w:rsidRPr="007B2E73">
        <w:rPr>
          <w:rFonts w:eastAsia="宋体" w:cs="Times New Roman"/>
          <w:color w:val="000000"/>
          <w:sz w:val="24"/>
          <w:szCs w:val="28"/>
          <w14:ligatures w14:val="none"/>
        </w:rPr>
        <w:t>线性化可得：</w:t>
      </w:r>
    </w:p>
    <w:p w14:paraId="7857F955" w14:textId="45AD45DF"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lastRenderedPageBreak/>
        <w:tab/>
      </w:r>
      <w:r w:rsidRPr="007B2E73">
        <w:rPr>
          <w:rFonts w:eastAsia="宋体" w:cs="Times New Roman"/>
          <w:position w:val="-112"/>
          <w:sz w:val="24"/>
          <w:szCs w:val="24"/>
          <w14:ligatures w14:val="none"/>
        </w:rPr>
        <w:object w:dxaOrig="5388" w:dyaOrig="2352" w14:anchorId="19B48D95">
          <v:shape id="_x0000_i80774" type="#_x0000_t75" style="width:268.3pt;height:117.45pt" o:ole="">
            <v:imagedata r:id="rId65" o:title=""/>
          </v:shape>
          <o:OLEObject Type="Embed" ProgID="Equation.DSMT4" ShapeID="_x0000_i80774" DrawAspect="Content" ObjectID="_1759512031" r:id="rId66"/>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8</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end"/>
      </w:r>
    </w:p>
    <w:p w14:paraId="62052B7C" w14:textId="45D1B95A"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忽略</w:t>
      </w:r>
      <w:proofErr w:type="gramStart"/>
      <w:r w:rsidRPr="007B2E73">
        <w:rPr>
          <w:rFonts w:eastAsia="宋体" w:cs="Times New Roman"/>
          <w:color w:val="000000"/>
          <w:sz w:val="24"/>
          <w:szCs w:val="21"/>
          <w14:ligatures w14:val="none"/>
        </w:rPr>
        <w:t>永磁机转子</w:t>
      </w:r>
      <w:proofErr w:type="gramEnd"/>
      <w:r w:rsidRPr="007B2E73">
        <w:rPr>
          <w:rFonts w:eastAsia="宋体" w:cs="Times New Roman"/>
          <w:color w:val="000000"/>
          <w:sz w:val="24"/>
          <w:szCs w:val="21"/>
          <w14:ligatures w14:val="none"/>
        </w:rPr>
        <w:t>输入机械功率变化，将式</w: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GOTOBUTTON ZEqnNum987074  \* MERGEFORMAT </w:instrTex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REF ZEqnNum987074 \* Charformat \! \* MERGEFORMAT </w:instrText>
      </w:r>
      <w:r w:rsidRPr="007B2E73">
        <w:rPr>
          <w:rFonts w:eastAsia="宋体" w:cs="Times New Roman"/>
          <w:color w:val="000000"/>
          <w:sz w:val="24"/>
          <w:szCs w:val="28"/>
          <w14:ligatures w14:val="none"/>
        </w:rPr>
        <w:fldChar w:fldCharType="separate"/>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1</w:instrText>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3</w:instrText>
      </w:r>
      <w:r w:rsidR="00051D72" w:rsidRPr="007B2E73">
        <w:rPr>
          <w:rFonts w:eastAsia="宋体" w:cs="Times New Roman"/>
          <w:color w:val="000000"/>
          <w:sz w:val="24"/>
          <w:szCs w:val="28"/>
          <w14:ligatures w14:val="none"/>
        </w:rPr>
        <w:instrText>)</w:instrText>
      </w:r>
      <w:r w:rsidRPr="007B2E73">
        <w:rPr>
          <w:rFonts w:eastAsia="宋体" w:cs="Times New Roman"/>
          <w:color w:val="000000"/>
          <w:sz w:val="24"/>
          <w:szCs w:val="28"/>
          <w14:ligatures w14:val="none"/>
        </w:rPr>
        <w:fldChar w:fldCharType="end"/>
      </w:r>
      <w:r w:rsidRPr="007B2E73">
        <w:rPr>
          <w:rFonts w:eastAsia="宋体" w:cs="Times New Roman"/>
          <w:color w:val="000000"/>
          <w:sz w:val="24"/>
          <w:szCs w:val="28"/>
          <w14:ligatures w14:val="none"/>
        </w:rPr>
        <w:fldChar w:fldCharType="end"/>
      </w:r>
      <w:r w:rsidRPr="007B2E73">
        <w:rPr>
          <w:rFonts w:eastAsia="宋体" w:cs="Times New Roman"/>
          <w:color w:val="000000"/>
          <w:sz w:val="24"/>
          <w:szCs w:val="21"/>
          <w14:ligatures w14:val="none"/>
        </w:rPr>
        <w:t>线性化得：</w:t>
      </w:r>
    </w:p>
    <w:p w14:paraId="7B622CC1" w14:textId="6B0B407F"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24"/>
          <w:sz w:val="24"/>
          <w:szCs w:val="24"/>
          <w14:ligatures w14:val="none"/>
        </w:rPr>
        <w:object w:dxaOrig="1596" w:dyaOrig="612" w14:anchorId="3EA855E2">
          <v:shape id="_x0000_i80775" type="#_x0000_t75" style="width:79.6pt;height:31.05pt" o:ole="">
            <v:imagedata r:id="rId67" o:title=""/>
          </v:shape>
          <o:OLEObject Type="Embed" ProgID="Equation.DSMT4" ShapeID="_x0000_i80775" DrawAspect="Content" ObjectID="_1759512032" r:id="rId68"/>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21" w:name="ZEqnNum100387"/>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9</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21"/>
      <w:r w:rsidRPr="007B2E73">
        <w:rPr>
          <w:rFonts w:eastAsia="宋体" w:cs="Times New Roman"/>
          <w:sz w:val="24"/>
          <w:szCs w:val="24"/>
          <w14:ligatures w14:val="none"/>
        </w:rPr>
        <w:fldChar w:fldCharType="end"/>
      </w:r>
    </w:p>
    <w:p w14:paraId="005BD9DC" w14:textId="53273F69"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将式</w: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GOTOBUTTON ZEqnNum528623  \* MERGEFORMAT </w:instrText>
      </w:r>
      <w:r w:rsidRPr="007B2E73">
        <w:rPr>
          <w:rFonts w:eastAsia="宋体" w:cs="Times New Roman"/>
          <w:color w:val="000000"/>
          <w:sz w:val="24"/>
          <w:szCs w:val="28"/>
          <w14:ligatures w14:val="none"/>
        </w:rPr>
        <w:fldChar w:fldCharType="begin"/>
      </w:r>
      <w:r w:rsidRPr="007B2E73">
        <w:rPr>
          <w:rFonts w:eastAsia="宋体" w:cs="Times New Roman"/>
          <w:color w:val="000000"/>
          <w:sz w:val="24"/>
          <w:szCs w:val="28"/>
          <w14:ligatures w14:val="none"/>
        </w:rPr>
        <w:instrText xml:space="preserve"> REF ZEqnNum528623 \* Charformat \! \* MERGEFORMAT </w:instrText>
      </w:r>
      <w:r w:rsidRPr="007B2E73">
        <w:rPr>
          <w:rFonts w:eastAsia="宋体" w:cs="Times New Roman"/>
          <w:color w:val="000000"/>
          <w:sz w:val="24"/>
          <w:szCs w:val="28"/>
          <w14:ligatures w14:val="none"/>
        </w:rPr>
        <w:fldChar w:fldCharType="separate"/>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1</w:instrText>
      </w:r>
      <w:r w:rsidR="00051D72" w:rsidRPr="007B2E73">
        <w:rPr>
          <w:rFonts w:eastAsia="宋体" w:cs="Times New Roman"/>
          <w:color w:val="000000"/>
          <w:sz w:val="24"/>
          <w:szCs w:val="28"/>
          <w14:ligatures w14:val="none"/>
        </w:rPr>
        <w:instrText>-</w:instrText>
      </w:r>
      <w:r w:rsidR="00051D72" w:rsidRPr="00051D72">
        <w:rPr>
          <w:rFonts w:eastAsia="宋体" w:cs="Times New Roman"/>
          <w:color w:val="000000"/>
          <w:sz w:val="24"/>
          <w:szCs w:val="28"/>
          <w14:ligatures w14:val="none"/>
        </w:rPr>
        <w:instrText>5</w:instrText>
      </w:r>
      <w:r w:rsidR="00051D72" w:rsidRPr="007B2E73">
        <w:rPr>
          <w:rFonts w:eastAsia="宋体" w:cs="Times New Roman"/>
          <w:color w:val="000000"/>
          <w:sz w:val="24"/>
          <w:szCs w:val="28"/>
          <w14:ligatures w14:val="none"/>
        </w:rPr>
        <w:instrText>)</w:instrText>
      </w:r>
      <w:r w:rsidRPr="007B2E73">
        <w:rPr>
          <w:rFonts w:eastAsia="宋体" w:cs="Times New Roman"/>
          <w:color w:val="000000"/>
          <w:sz w:val="24"/>
          <w:szCs w:val="28"/>
          <w14:ligatures w14:val="none"/>
        </w:rPr>
        <w:fldChar w:fldCharType="end"/>
      </w:r>
      <w:r w:rsidRPr="007B2E73">
        <w:rPr>
          <w:rFonts w:eastAsia="宋体" w:cs="Times New Roman"/>
          <w:color w:val="000000"/>
          <w:sz w:val="24"/>
          <w:szCs w:val="28"/>
          <w14:ligatures w14:val="none"/>
        </w:rPr>
        <w:fldChar w:fldCharType="end"/>
      </w:r>
      <w:r w:rsidRPr="007B2E73">
        <w:rPr>
          <w:rFonts w:eastAsia="宋体" w:cs="Times New Roman"/>
          <w:color w:val="000000"/>
          <w:sz w:val="24"/>
          <w:szCs w:val="21"/>
          <w14:ligatures w14:val="none"/>
        </w:rPr>
        <w:t>代入电磁转矩方程</w: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GOTOBUTTON ZEqnNum100387  \* MERGEFORMAT </w:instrText>
      </w:r>
      <w:r w:rsidRPr="007B2E73">
        <w:rPr>
          <w:rFonts w:eastAsia="宋体" w:cs="Times New Roman"/>
          <w:iCs/>
          <w:color w:val="000000"/>
          <w:sz w:val="24"/>
          <w:szCs w:val="21"/>
          <w14:ligatures w14:val="none"/>
        </w:rPr>
        <w:fldChar w:fldCharType="end"/>
      </w:r>
      <w:r w:rsidRPr="007B2E73">
        <w:rPr>
          <w:rFonts w:eastAsia="宋体" w:cs="Times New Roman"/>
          <w:color w:val="000000"/>
          <w:sz w:val="24"/>
          <w:szCs w:val="21"/>
          <w14:ligatures w14:val="none"/>
        </w:rPr>
        <w:t>并线性化得：</w:t>
      </w:r>
    </w:p>
    <w:p w14:paraId="5EC17635" w14:textId="4B8C7E6E"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16"/>
          <w:sz w:val="24"/>
          <w:szCs w:val="24"/>
          <w14:ligatures w14:val="none"/>
        </w:rPr>
        <w:object w:dxaOrig="5676" w:dyaOrig="456" w14:anchorId="5AF3A740">
          <v:shape id="_x0000_i80776" type="#_x0000_t75" style="width:284.95pt;height:22.75pt" o:ole="">
            <v:imagedata r:id="rId69" o:title=""/>
          </v:shape>
          <o:OLEObject Type="Embed" ProgID="Equation.DSMT4" ShapeID="_x0000_i80776" DrawAspect="Content" ObjectID="_1759512033" r:id="rId70"/>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22" w:name="ZEqnNum964703"/>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10</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22"/>
      <w:r w:rsidRPr="007B2E73">
        <w:rPr>
          <w:rFonts w:eastAsia="宋体" w:cs="Times New Roman"/>
          <w:sz w:val="24"/>
          <w:szCs w:val="24"/>
          <w14:ligatures w14:val="none"/>
        </w:rPr>
        <w:fldChar w:fldCharType="end"/>
      </w:r>
    </w:p>
    <w:p w14:paraId="3EE0AC51" w14:textId="59FCB6FC"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iCs/>
          <w:color w:val="000000"/>
          <w:sz w:val="24"/>
          <w:szCs w:val="21"/>
          <w14:ligatures w14:val="none"/>
        </w:rPr>
        <w:t>将</w: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GOTOBUTTON ZEqnNum964703  \* MERGEFORMAT </w:instrTex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REF ZEqnNum964703 \* Charformat \! \* MERGEFORMAT </w:instrText>
      </w:r>
      <w:r w:rsidRPr="007B2E73">
        <w:rPr>
          <w:rFonts w:eastAsia="宋体" w:cs="Times New Roman"/>
          <w:iCs/>
          <w:color w:val="000000"/>
          <w:sz w:val="24"/>
          <w:szCs w:val="21"/>
          <w14:ligatures w14:val="none"/>
        </w:rPr>
        <w:fldChar w:fldCharType="separate"/>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w:instrText>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10</w:instrText>
      </w:r>
      <w:r w:rsidR="00051D72" w:rsidRPr="007B2E73">
        <w:rPr>
          <w:rFonts w:eastAsia="宋体" w:cs="Times New Roman"/>
          <w:iCs/>
          <w:color w:val="000000"/>
          <w:sz w:val="24"/>
          <w:szCs w:val="21"/>
          <w14:ligatures w14:val="none"/>
        </w:rPr>
        <w:instrText>)</w:instrText>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fldChar w:fldCharType="end"/>
      </w:r>
      <w:r w:rsidRPr="007B2E73">
        <w:rPr>
          <w:rFonts w:eastAsia="宋体" w:cs="Times New Roman"/>
          <w:color w:val="000000"/>
          <w:sz w:val="24"/>
          <w:szCs w:val="21"/>
          <w14:ligatures w14:val="none"/>
        </w:rPr>
        <w:t>代入</w: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GOTOBUTTON ZEqnNum100387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REF ZEqnNum100387 \* Charformat \! \* MERGEFORMAT </w:instrText>
      </w:r>
      <w:r w:rsidRPr="007B2E73">
        <w:rPr>
          <w:rFonts w:eastAsia="宋体" w:cs="Times New Roman"/>
          <w:color w:val="000000"/>
          <w:sz w:val="24"/>
          <w:szCs w:val="21"/>
          <w14:ligatures w14:val="none"/>
        </w:rPr>
        <w:fldChar w:fldCharType="separate"/>
      </w:r>
      <w:r w:rsidR="00051D72" w:rsidRPr="007B2E73">
        <w:rPr>
          <w:rFonts w:eastAsia="宋体" w:cs="Times New Roman"/>
          <w:color w:val="000000"/>
          <w:sz w:val="24"/>
          <w:szCs w:val="21"/>
          <w14:ligatures w14:val="none"/>
        </w:rPr>
        <w:instrText>(</w:instrText>
      </w:r>
      <w:r w:rsidR="00051D72" w:rsidRPr="00051D72">
        <w:rPr>
          <w:rFonts w:eastAsia="宋体" w:cs="Times New Roman"/>
          <w:color w:val="000000"/>
          <w:sz w:val="24"/>
          <w:szCs w:val="21"/>
          <w14:ligatures w14:val="none"/>
        </w:rPr>
        <w:instrText>1</w:instrText>
      </w:r>
      <w:r w:rsidR="00051D72" w:rsidRPr="007B2E73">
        <w:rPr>
          <w:rFonts w:eastAsia="宋体" w:cs="Times New Roman"/>
          <w:color w:val="000000"/>
          <w:sz w:val="24"/>
          <w:szCs w:val="21"/>
          <w14:ligatures w14:val="none"/>
        </w:rPr>
        <w:instrText>-</w:instrText>
      </w:r>
      <w:r w:rsidR="00051D72" w:rsidRPr="00051D72">
        <w:rPr>
          <w:rFonts w:eastAsia="宋体" w:cs="Times New Roman"/>
          <w:color w:val="000000"/>
          <w:sz w:val="24"/>
          <w:szCs w:val="21"/>
          <w14:ligatures w14:val="none"/>
        </w:rPr>
        <w:instrText>9</w:instrText>
      </w:r>
      <w:r w:rsidR="00051D72"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t>得：</w:t>
      </w:r>
    </w:p>
    <w:p w14:paraId="4C3F7837" w14:textId="30AB2B3B"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color w:val="000000"/>
          <w:sz w:val="24"/>
          <w:szCs w:val="21"/>
          <w14:ligatures w14:val="none"/>
        </w:rPr>
        <w:tab/>
      </w:r>
      <w:r w:rsidRPr="007B2E73">
        <w:rPr>
          <w:rFonts w:eastAsia="宋体" w:cs="Times New Roman"/>
          <w:color w:val="000000"/>
          <w:position w:val="-24"/>
          <w:sz w:val="24"/>
          <w:szCs w:val="24"/>
          <w14:ligatures w14:val="none"/>
        </w:rPr>
        <w:object w:dxaOrig="6276" w:dyaOrig="612" w14:anchorId="50642E85">
          <v:shape id="_x0000_i80777" type="#_x0000_t75" style="width:314.55pt;height:31.05pt" o:ole="">
            <v:imagedata r:id="rId71" o:title=""/>
          </v:shape>
          <o:OLEObject Type="Embed" ProgID="Equation.DSMT4" ShapeID="_x0000_i80777" DrawAspect="Content" ObjectID="_1759512034" r:id="rId72"/>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bookmarkStart w:id="23" w:name="ZEqnNum167909"/>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bookmarkEnd w:id="23"/>
      <w:r w:rsidRPr="007B2E73">
        <w:rPr>
          <w:rFonts w:eastAsia="宋体" w:cs="Times New Roman"/>
          <w:color w:val="000000"/>
          <w:sz w:val="24"/>
          <w:szCs w:val="21"/>
          <w14:ligatures w14:val="none"/>
        </w:rPr>
        <w:fldChar w:fldCharType="end"/>
      </w:r>
    </w:p>
    <w:p w14:paraId="39F3B930" w14:textId="7F128BB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将</w: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GOTOBUTTON ZEqnNum100387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REF ZEqnNum100387 \* Charformat \! \* MERGEFORMAT </w:instrText>
      </w:r>
      <w:r w:rsidRPr="007B2E73">
        <w:rPr>
          <w:rFonts w:eastAsia="宋体" w:cs="Times New Roman"/>
          <w:color w:val="000000"/>
          <w:sz w:val="24"/>
          <w:szCs w:val="21"/>
          <w14:ligatures w14:val="none"/>
        </w:rPr>
        <w:fldChar w:fldCharType="separate"/>
      </w:r>
      <w:r w:rsidR="00051D72" w:rsidRPr="007B2E73">
        <w:rPr>
          <w:rFonts w:eastAsia="宋体" w:cs="Times New Roman"/>
          <w:color w:val="000000"/>
          <w:sz w:val="24"/>
          <w:szCs w:val="21"/>
          <w14:ligatures w14:val="none"/>
        </w:rPr>
        <w:instrText>(</w:instrText>
      </w:r>
      <w:r w:rsidR="00051D72" w:rsidRPr="00051D72">
        <w:rPr>
          <w:rFonts w:eastAsia="宋体" w:cs="Times New Roman"/>
          <w:color w:val="000000"/>
          <w:sz w:val="24"/>
          <w:szCs w:val="21"/>
          <w14:ligatures w14:val="none"/>
        </w:rPr>
        <w:instrText>1</w:instrText>
      </w:r>
      <w:r w:rsidR="00051D72" w:rsidRPr="007B2E73">
        <w:rPr>
          <w:rFonts w:eastAsia="宋体" w:cs="Times New Roman"/>
          <w:color w:val="000000"/>
          <w:sz w:val="24"/>
          <w:szCs w:val="21"/>
          <w14:ligatures w14:val="none"/>
        </w:rPr>
        <w:instrText>-</w:instrText>
      </w:r>
      <w:r w:rsidR="00051D72" w:rsidRPr="00051D72">
        <w:rPr>
          <w:rFonts w:eastAsia="宋体" w:cs="Times New Roman"/>
          <w:color w:val="000000"/>
          <w:sz w:val="24"/>
          <w:szCs w:val="21"/>
          <w14:ligatures w14:val="none"/>
        </w:rPr>
        <w:instrText>9</w:instrText>
      </w:r>
      <w:r w:rsidR="00051D72"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t>和</w: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GOTOBUTTON ZEqnNum167909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REF ZEqnNum167909 \* Charformat \! \* MERGEFORMAT </w:instrText>
      </w:r>
      <w:r w:rsidRPr="007B2E73">
        <w:rPr>
          <w:rFonts w:eastAsia="宋体" w:cs="Times New Roman"/>
          <w:color w:val="000000"/>
          <w:sz w:val="24"/>
          <w:szCs w:val="21"/>
          <w14:ligatures w14:val="none"/>
        </w:rPr>
        <w:fldChar w:fldCharType="separate"/>
      </w:r>
      <w:r w:rsidR="00051D72" w:rsidRPr="007B2E73">
        <w:rPr>
          <w:rFonts w:eastAsia="宋体" w:cs="Times New Roman"/>
          <w:color w:val="000000"/>
          <w:sz w:val="24"/>
          <w:szCs w:val="21"/>
          <w14:ligatures w14:val="none"/>
        </w:rPr>
        <w:instrText>(</w:instrText>
      </w:r>
      <w:r w:rsidR="00051D72">
        <w:rPr>
          <w:rFonts w:eastAsia="宋体" w:cs="Times New Roman"/>
          <w:color w:val="000000"/>
          <w:sz w:val="24"/>
          <w:szCs w:val="21"/>
          <w14:ligatures w14:val="none"/>
        </w:rPr>
        <w:instrText>1</w:instrText>
      </w:r>
      <w:r w:rsidR="00051D72" w:rsidRPr="007B2E73">
        <w:rPr>
          <w:rFonts w:eastAsia="宋体" w:cs="Times New Roman"/>
          <w:color w:val="000000"/>
          <w:sz w:val="24"/>
          <w:szCs w:val="21"/>
          <w14:ligatures w14:val="none"/>
        </w:rPr>
        <w:instrText>-</w:instrText>
      </w:r>
      <w:r w:rsidR="00051D72">
        <w:rPr>
          <w:rFonts w:eastAsia="宋体" w:cs="Times New Roman"/>
          <w:color w:val="000000"/>
          <w:sz w:val="24"/>
          <w:szCs w:val="21"/>
          <w14:ligatures w14:val="none"/>
        </w:rPr>
        <w:instrText>11</w:instrText>
      </w:r>
      <w:r w:rsidR="00051D72"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t>合并写成矩阵形式得：</w:t>
      </w:r>
    </w:p>
    <w:p w14:paraId="56142CCB" w14:textId="16FAE7EF"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24"/>
          <w:sz w:val="24"/>
          <w:szCs w:val="24"/>
          <w14:ligatures w14:val="none"/>
        </w:rPr>
        <w:object w:dxaOrig="3840" w:dyaOrig="612" w14:anchorId="2E599037">
          <v:shape id="_x0000_i80778" type="#_x0000_t75" style="width:191.75pt;height:31.05pt" o:ole="">
            <v:imagedata r:id="rId73" o:title=""/>
          </v:shape>
          <o:OLEObject Type="Embed" ProgID="Equation.DSMT4" ShapeID="_x0000_i80778" DrawAspect="Content" ObjectID="_1759512035" r:id="rId74"/>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24" w:name="ZEqnNum770190"/>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12</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24"/>
      <w:r w:rsidRPr="007B2E73">
        <w:rPr>
          <w:rFonts w:eastAsia="宋体" w:cs="Times New Roman"/>
          <w:sz w:val="24"/>
          <w:szCs w:val="24"/>
          <w14:ligatures w14:val="none"/>
        </w:rPr>
        <w:fldChar w:fldCharType="end"/>
      </w:r>
    </w:p>
    <w:p w14:paraId="5F075717" w14:textId="77777777" w:rsidR="004B0B2B" w:rsidRPr="007B2E73" w:rsidRDefault="004B0B2B" w:rsidP="004B0B2B">
      <w:pPr>
        <w:widowControl/>
        <w:tabs>
          <w:tab w:val="left" w:pos="3402"/>
        </w:tabs>
        <w:adjustRightInd w:val="0"/>
        <w:snapToGrid w:val="0"/>
        <w:spacing w:line="360" w:lineRule="auto"/>
        <w:ind w:firstLineChars="200" w:firstLine="480"/>
        <w:jc w:val="left"/>
        <w:rPr>
          <w:rFonts w:eastAsia="宋体" w:cs="Times New Roman"/>
          <w:color w:val="000000"/>
          <w:sz w:val="24"/>
          <w:szCs w:val="21"/>
          <w14:ligatures w14:val="none"/>
        </w:rPr>
      </w:pPr>
      <w:r w:rsidRPr="007B2E73">
        <w:rPr>
          <w:rFonts w:eastAsia="宋体" w:cs="Times New Roman"/>
          <w:color w:val="000000"/>
          <w:sz w:val="24"/>
          <w:szCs w:val="21"/>
          <w14:ligatures w14:val="none"/>
        </w:rPr>
        <w:t>其中</w:t>
      </w:r>
      <w:r w:rsidRPr="007B2E73">
        <w:rPr>
          <w:rFonts w:eastAsia="宋体" w:cs="Times New Roman"/>
          <w:color w:val="000000"/>
          <w:position w:val="-16"/>
          <w:sz w:val="24"/>
          <w14:ligatures w14:val="none"/>
        </w:rPr>
        <w:object w:dxaOrig="2604" w:dyaOrig="480" w14:anchorId="3CFE5709">
          <v:shape id="_x0000_i80779" type="#_x0000_t75" style="width:130.35pt;height:24.25pt" o:ole="">
            <v:imagedata r:id="rId75" o:title=""/>
          </v:shape>
          <o:OLEObject Type="Embed" ProgID="Equation.DSMT4" ShapeID="_x0000_i80779" DrawAspect="Content" ObjectID="_1759512036" r:id="rId76"/>
        </w:object>
      </w:r>
      <w:r w:rsidRPr="007B2E73">
        <w:rPr>
          <w:rFonts w:eastAsia="宋体" w:cs="Times New Roman"/>
          <w:color w:val="000000"/>
          <w:sz w:val="24"/>
          <w:szCs w:val="21"/>
          <w14:ligatures w14:val="none"/>
        </w:rPr>
        <w:t>。</w:t>
      </w:r>
    </w:p>
    <w:p w14:paraId="37A4E40C"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szCs w:val="21"/>
          <w14:ligatures w14:val="none"/>
        </w:rPr>
      </w:pPr>
      <w:proofErr w:type="gramStart"/>
      <w:r w:rsidRPr="007B2E73">
        <w:rPr>
          <w:rFonts w:eastAsia="宋体" w:cs="Times New Roman"/>
          <w:color w:val="000000"/>
          <w:sz w:val="24"/>
          <w:szCs w:val="21"/>
          <w14:ligatures w14:val="none"/>
        </w:rPr>
        <w:t>机侧换流</w:t>
      </w:r>
      <w:proofErr w:type="gramEnd"/>
      <w:r w:rsidRPr="007B2E73">
        <w:rPr>
          <w:rFonts w:eastAsia="宋体" w:cs="Times New Roman"/>
          <w:color w:val="000000"/>
          <w:sz w:val="24"/>
          <w:szCs w:val="21"/>
          <w14:ligatures w14:val="none"/>
        </w:rPr>
        <w:t>器从永磁同步机吸收的有功功率</w:t>
      </w:r>
      <w:r w:rsidRPr="007B2E73">
        <w:rPr>
          <w:rFonts w:eastAsia="宋体" w:cs="Times New Roman"/>
          <w:color w:val="000000"/>
          <w:position w:val="-12"/>
          <w:sz w:val="24"/>
          <w14:ligatures w14:val="none"/>
        </w:rPr>
        <w:object w:dxaOrig="276" w:dyaOrig="360" w14:anchorId="045DD1EF">
          <v:shape id="_x0000_i80780" type="#_x0000_t75" style="width:13.65pt;height:18.2pt" o:ole="">
            <v:imagedata r:id="rId77" o:title=""/>
          </v:shape>
          <o:OLEObject Type="Embed" ProgID="Equation.DSMT4" ShapeID="_x0000_i80780" DrawAspect="Content" ObjectID="_1759512037" r:id="rId78"/>
        </w:object>
      </w:r>
      <w:r w:rsidRPr="007B2E73">
        <w:rPr>
          <w:rFonts w:eastAsia="宋体" w:cs="Times New Roman"/>
          <w:color w:val="000000"/>
          <w:sz w:val="24"/>
          <w:szCs w:val="21"/>
          <w14:ligatures w14:val="none"/>
        </w:rPr>
        <w:t>为：</w:t>
      </w:r>
    </w:p>
    <w:p w14:paraId="4BCD8044" w14:textId="0C971A36"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14"/>
          <w:sz w:val="24"/>
          <w:szCs w:val="24"/>
          <w14:ligatures w14:val="none"/>
        </w:rPr>
        <w:object w:dxaOrig="1968" w:dyaOrig="372" w14:anchorId="1E4B7340">
          <v:shape id="_x0000_i80781" type="#_x0000_t75" style="width:98.55pt;height:19.7pt" o:ole="">
            <v:imagedata r:id="rId79" o:title=""/>
          </v:shape>
          <o:OLEObject Type="Embed" ProgID="Equation.DSMT4" ShapeID="_x0000_i80781" DrawAspect="Content" ObjectID="_1759512038" r:id="rId80"/>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25" w:name="ZEqnNum931428"/>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13</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25"/>
      <w:r w:rsidRPr="007B2E73">
        <w:rPr>
          <w:rFonts w:eastAsia="宋体" w:cs="Times New Roman"/>
          <w:sz w:val="24"/>
          <w:szCs w:val="24"/>
          <w14:ligatures w14:val="none"/>
        </w:rPr>
        <w:fldChar w:fldCharType="end"/>
      </w:r>
    </w:p>
    <w:p w14:paraId="25BE9DBA" w14:textId="420A3061"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将</w: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GOTOBUTTON ZEqnNum931428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REF ZEqnNum931428 \* Charformat \! \* MERGEFORMAT </w:instrText>
      </w:r>
      <w:r w:rsidRPr="007B2E73">
        <w:rPr>
          <w:rFonts w:eastAsia="宋体" w:cs="Times New Roman"/>
          <w:color w:val="000000"/>
          <w:sz w:val="24"/>
          <w:szCs w:val="21"/>
          <w14:ligatures w14:val="none"/>
        </w:rPr>
        <w:fldChar w:fldCharType="separate"/>
      </w:r>
      <w:r w:rsidR="00051D72" w:rsidRPr="007B2E73">
        <w:rPr>
          <w:rFonts w:eastAsia="宋体" w:cs="Times New Roman"/>
          <w:color w:val="000000"/>
          <w:sz w:val="24"/>
          <w:szCs w:val="21"/>
          <w14:ligatures w14:val="none"/>
        </w:rPr>
        <w:instrText>(</w:instrText>
      </w:r>
      <w:r w:rsidR="00051D72" w:rsidRPr="00051D72">
        <w:rPr>
          <w:rFonts w:eastAsia="宋体" w:cs="Times New Roman"/>
          <w:color w:val="000000"/>
          <w:sz w:val="24"/>
          <w:szCs w:val="21"/>
          <w14:ligatures w14:val="none"/>
        </w:rPr>
        <w:instrText>1</w:instrText>
      </w:r>
      <w:r w:rsidR="00051D72" w:rsidRPr="007B2E73">
        <w:rPr>
          <w:rFonts w:eastAsia="宋体" w:cs="Times New Roman"/>
          <w:color w:val="000000"/>
          <w:sz w:val="24"/>
          <w:szCs w:val="21"/>
          <w14:ligatures w14:val="none"/>
        </w:rPr>
        <w:instrText>-</w:instrText>
      </w:r>
      <w:r w:rsidR="00051D72" w:rsidRPr="00051D72">
        <w:rPr>
          <w:rFonts w:eastAsia="宋体" w:cs="Times New Roman"/>
          <w:color w:val="000000"/>
          <w:sz w:val="24"/>
          <w:szCs w:val="21"/>
          <w14:ligatures w14:val="none"/>
        </w:rPr>
        <w:instrText>13</w:instrText>
      </w:r>
      <w:r w:rsidR="00051D72"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t>线性化得：</w:t>
      </w:r>
    </w:p>
    <w:p w14:paraId="1CB5A710" w14:textId="4E414DD8"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14"/>
          <w:sz w:val="24"/>
          <w:szCs w:val="24"/>
          <w14:ligatures w14:val="none"/>
        </w:rPr>
        <w:object w:dxaOrig="4692" w:dyaOrig="372" w14:anchorId="4F912548">
          <v:shape id="_x0000_i80782" type="#_x0000_t75" style="width:234.95pt;height:19.7pt" o:ole="">
            <v:imagedata r:id="rId81" o:title=""/>
          </v:shape>
          <o:OLEObject Type="Embed" ProgID="Equation.DSMT4" ShapeID="_x0000_i80782" DrawAspect="Content" ObjectID="_1759512039" r:id="rId82"/>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26" w:name="ZEqnNum143182"/>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14</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26"/>
      <w:r w:rsidRPr="007B2E73">
        <w:rPr>
          <w:rFonts w:eastAsia="宋体" w:cs="Times New Roman"/>
          <w:sz w:val="24"/>
          <w:szCs w:val="24"/>
          <w14:ligatures w14:val="none"/>
        </w:rPr>
        <w:fldChar w:fldCharType="end"/>
      </w:r>
    </w:p>
    <w:p w14:paraId="7FD6D704" w14:textId="49D06F79"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将式</w: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GOTOBUTTON ZEqnNum770190  \* MERGEFORMAT </w:instrTex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REF ZEqnNum770190 \* Charformat \! \* MERGEFORMAT </w:instrText>
      </w:r>
      <w:r w:rsidRPr="007B2E73">
        <w:rPr>
          <w:rFonts w:eastAsia="宋体" w:cs="Times New Roman"/>
          <w:iCs/>
          <w:color w:val="000000"/>
          <w:sz w:val="24"/>
          <w:szCs w:val="21"/>
          <w14:ligatures w14:val="none"/>
        </w:rPr>
        <w:fldChar w:fldCharType="separate"/>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w:instrText>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12</w:instrText>
      </w:r>
      <w:r w:rsidR="00051D72" w:rsidRPr="007B2E73">
        <w:rPr>
          <w:rFonts w:eastAsia="宋体" w:cs="Times New Roman"/>
          <w:iCs/>
          <w:color w:val="000000"/>
          <w:sz w:val="24"/>
          <w:szCs w:val="21"/>
          <w14:ligatures w14:val="none"/>
        </w:rPr>
        <w:instrText>)</w:instrText>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fldChar w:fldCharType="end"/>
      </w:r>
      <w:r w:rsidRPr="007B2E73">
        <w:rPr>
          <w:rFonts w:eastAsia="宋体" w:cs="Times New Roman"/>
          <w:color w:val="000000"/>
          <w:sz w:val="24"/>
          <w:szCs w:val="21"/>
          <w14:ligatures w14:val="none"/>
        </w:rPr>
        <w:t>和</w: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GOTOBUTTON ZEqnNum143182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REF ZEqnNum143182 \* Charformat \! \* MERGEFORMAT </w:instrText>
      </w:r>
      <w:r w:rsidRPr="007B2E73">
        <w:rPr>
          <w:rFonts w:eastAsia="宋体" w:cs="Times New Roman"/>
          <w:color w:val="000000"/>
          <w:sz w:val="24"/>
          <w:szCs w:val="21"/>
          <w14:ligatures w14:val="none"/>
        </w:rPr>
        <w:fldChar w:fldCharType="separate"/>
      </w:r>
      <w:r w:rsidR="00051D72" w:rsidRPr="007B2E73">
        <w:rPr>
          <w:rFonts w:eastAsia="宋体" w:cs="Times New Roman"/>
          <w:color w:val="000000"/>
          <w:sz w:val="24"/>
          <w:szCs w:val="21"/>
          <w14:ligatures w14:val="none"/>
        </w:rPr>
        <w:instrText>(</w:instrText>
      </w:r>
      <w:r w:rsidR="00051D72" w:rsidRPr="00051D72">
        <w:rPr>
          <w:rFonts w:eastAsia="宋体" w:cs="Times New Roman"/>
          <w:color w:val="000000"/>
          <w:sz w:val="24"/>
          <w:szCs w:val="21"/>
          <w14:ligatures w14:val="none"/>
        </w:rPr>
        <w:instrText>1</w:instrText>
      </w:r>
      <w:r w:rsidR="00051D72" w:rsidRPr="007B2E73">
        <w:rPr>
          <w:rFonts w:eastAsia="宋体" w:cs="Times New Roman"/>
          <w:color w:val="000000"/>
          <w:sz w:val="24"/>
          <w:szCs w:val="21"/>
          <w14:ligatures w14:val="none"/>
        </w:rPr>
        <w:instrText>-</w:instrText>
      </w:r>
      <w:r w:rsidR="00051D72" w:rsidRPr="00051D72">
        <w:rPr>
          <w:rFonts w:eastAsia="宋体" w:cs="Times New Roman"/>
          <w:color w:val="000000"/>
          <w:sz w:val="24"/>
          <w:szCs w:val="21"/>
          <w14:ligatures w14:val="none"/>
        </w:rPr>
        <w:instrText>14</w:instrText>
      </w:r>
      <w:r w:rsidR="00051D72"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t>合并，写成矩阵形式，得到</w:t>
      </w:r>
      <w:proofErr w:type="gramStart"/>
      <w:r w:rsidRPr="007B2E73">
        <w:rPr>
          <w:rFonts w:eastAsia="宋体" w:cs="Times New Roman"/>
          <w:color w:val="000000"/>
          <w:sz w:val="24"/>
          <w:szCs w:val="21"/>
          <w14:ligatures w14:val="none"/>
        </w:rPr>
        <w:t>永磁机</w:t>
      </w:r>
      <w:proofErr w:type="gramEnd"/>
      <w:r w:rsidRPr="007B2E73">
        <w:rPr>
          <w:rFonts w:eastAsia="宋体" w:cs="Times New Roman"/>
          <w:color w:val="000000"/>
          <w:sz w:val="24"/>
          <w:szCs w:val="21"/>
          <w14:ligatures w14:val="none"/>
        </w:rPr>
        <w:t>的线性化状态空间模型：</w:t>
      </w:r>
    </w:p>
    <w:p w14:paraId="7003BC38" w14:textId="6061F9A6"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48"/>
          <w:sz w:val="24"/>
          <w:szCs w:val="24"/>
          <w14:ligatures w14:val="none"/>
        </w:rPr>
        <w:object w:dxaOrig="3960" w:dyaOrig="1080" w14:anchorId="0E501C7E">
          <v:shape id="_x0000_i80783" type="#_x0000_t75" style="width:197.8pt;height:53.8pt" o:ole="">
            <v:imagedata r:id="rId83" o:title=""/>
          </v:shape>
          <o:OLEObject Type="Embed" ProgID="Equation.DSMT4" ShapeID="_x0000_i80783" DrawAspect="Content" ObjectID="_1759512040" r:id="rId84"/>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27" w:name="ZEqnNum247825"/>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15</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27"/>
      <w:r w:rsidRPr="007B2E73">
        <w:rPr>
          <w:rFonts w:eastAsia="宋体" w:cs="Times New Roman"/>
          <w:sz w:val="24"/>
          <w:szCs w:val="24"/>
          <w14:ligatures w14:val="none"/>
        </w:rPr>
        <w:fldChar w:fldCharType="end"/>
      </w:r>
    </w:p>
    <w:p w14:paraId="5A58B5A4" w14:textId="77777777" w:rsidR="004B0B2B" w:rsidRPr="007B2E73" w:rsidRDefault="004B0B2B" w:rsidP="004B0B2B">
      <w:pPr>
        <w:spacing w:line="360" w:lineRule="auto"/>
        <w:ind w:firstLineChars="200" w:firstLine="480"/>
        <w:rPr>
          <w:rFonts w:eastAsia="宋体" w:cs="Times New Roman"/>
          <w:color w:val="000000"/>
          <w:kern w:val="0"/>
          <w:sz w:val="24"/>
          <w:szCs w:val="24"/>
          <w14:ligatures w14:val="none"/>
        </w:rPr>
      </w:pPr>
      <w:r w:rsidRPr="007B2E73">
        <w:rPr>
          <w:rFonts w:eastAsia="宋体" w:cs="Times New Roman"/>
          <w:color w:val="000000"/>
          <w:kern w:val="0"/>
          <w:sz w:val="24"/>
          <w:szCs w:val="24"/>
          <w14:ligatures w14:val="none"/>
        </w:rPr>
        <w:t>其中：</w:t>
      </w:r>
      <w:r w:rsidRPr="007B2E73">
        <w:rPr>
          <w:rFonts w:eastAsia="宋体" w:cs="Times New Roman"/>
          <w:color w:val="000000"/>
          <w:position w:val="-16"/>
          <w:sz w:val="24"/>
          <w:szCs w:val="24"/>
          <w14:ligatures w14:val="none"/>
        </w:rPr>
        <w:object w:dxaOrig="2604" w:dyaOrig="480" w14:anchorId="3261BF61">
          <v:shape id="_x0000_i80784" type="#_x0000_t75" style="width:130.35pt;height:24.25pt" o:ole="">
            <v:imagedata r:id="rId75" o:title=""/>
          </v:shape>
          <o:OLEObject Type="Embed" ProgID="Equation.DSMT4" ShapeID="_x0000_i80784" DrawAspect="Content" ObjectID="_1759512041" r:id="rId85"/>
        </w:object>
      </w:r>
      <w:r w:rsidRPr="007B2E73">
        <w:rPr>
          <w:rFonts w:eastAsia="宋体" w:cs="Times New Roman"/>
          <w:color w:val="000000"/>
          <w:kern w:val="0"/>
          <w:sz w:val="24"/>
          <w:szCs w:val="24"/>
          <w14:ligatures w14:val="none"/>
        </w:rPr>
        <w:t>，</w:t>
      </w:r>
      <w:r w:rsidRPr="007B2E73">
        <w:rPr>
          <w:rFonts w:eastAsia="宋体" w:cs="Times New Roman"/>
          <w:color w:val="000000"/>
          <w:position w:val="-14"/>
          <w:sz w:val="24"/>
          <w:szCs w:val="24"/>
          <w14:ligatures w14:val="none"/>
        </w:rPr>
        <w:object w:dxaOrig="372" w:dyaOrig="372" w14:anchorId="6AF7A927">
          <v:shape id="_x0000_i80785" type="#_x0000_t75" style="width:19.7pt;height:19.7pt" o:ole="">
            <v:imagedata r:id="rId86" o:title=""/>
          </v:shape>
          <o:OLEObject Type="Embed" ProgID="Equation.DSMT4" ShapeID="_x0000_i80785" DrawAspect="Content" ObjectID="_1759512042" r:id="rId87"/>
        </w:object>
      </w:r>
      <w:r w:rsidRPr="007B2E73">
        <w:rPr>
          <w:rFonts w:eastAsia="宋体" w:cs="Times New Roman"/>
          <w:color w:val="000000"/>
          <w:sz w:val="24"/>
          <w:szCs w:val="24"/>
          <w14:ligatures w14:val="none"/>
        </w:rPr>
        <w:t>表示</w:t>
      </w:r>
      <w:proofErr w:type="gramStart"/>
      <w:r w:rsidRPr="007B2E73">
        <w:rPr>
          <w:rFonts w:eastAsia="宋体" w:cs="Times New Roman"/>
          <w:color w:val="000000"/>
          <w:sz w:val="24"/>
          <w:szCs w:val="21"/>
          <w14:ligatures w14:val="none"/>
        </w:rPr>
        <w:t>永磁机</w:t>
      </w:r>
      <w:proofErr w:type="gramEnd"/>
      <w:r w:rsidRPr="007B2E73">
        <w:rPr>
          <w:rFonts w:eastAsia="宋体" w:cs="Times New Roman"/>
          <w:color w:val="000000"/>
          <w:sz w:val="24"/>
          <w:szCs w:val="24"/>
          <w14:ligatures w14:val="none"/>
        </w:rPr>
        <w:t>系统的线性化状态空间矩阵；</w:t>
      </w:r>
      <w:r w:rsidRPr="007B2E73">
        <w:rPr>
          <w:rFonts w:eastAsia="宋体" w:cs="Times New Roman"/>
          <w:color w:val="000000"/>
          <w:position w:val="-14"/>
          <w:sz w:val="24"/>
          <w:szCs w:val="24"/>
          <w14:ligatures w14:val="none"/>
        </w:rPr>
        <w:object w:dxaOrig="336" w:dyaOrig="372" w14:anchorId="3A2130DC">
          <v:shape id="_x0000_i80786" type="#_x0000_t75" style="width:16.65pt;height:19.7pt" o:ole="">
            <v:imagedata r:id="rId88" o:title=""/>
          </v:shape>
          <o:OLEObject Type="Embed" ProgID="Equation.DSMT4" ShapeID="_x0000_i80786" DrawAspect="Content" ObjectID="_1759512043" r:id="rId89"/>
        </w:object>
      </w:r>
      <w:r w:rsidRPr="007B2E73">
        <w:rPr>
          <w:rFonts w:eastAsia="宋体" w:cs="Times New Roman"/>
          <w:color w:val="000000"/>
          <w:sz w:val="24"/>
          <w:szCs w:val="24"/>
          <w14:ligatures w14:val="none"/>
        </w:rPr>
        <w:t>、</w:t>
      </w:r>
      <w:r w:rsidRPr="007B2E73">
        <w:rPr>
          <w:rFonts w:eastAsia="宋体" w:cs="Times New Roman"/>
          <w:color w:val="000000"/>
          <w:position w:val="-14"/>
          <w:sz w:val="24"/>
          <w:szCs w:val="24"/>
          <w14:ligatures w14:val="none"/>
        </w:rPr>
        <w:object w:dxaOrig="360" w:dyaOrig="372" w14:anchorId="265C2CC8">
          <v:shape id="_x0000_i80787" type="#_x0000_t75" style="width:18.2pt;height:19.7pt" o:ole="">
            <v:imagedata r:id="rId90" o:title=""/>
          </v:shape>
          <o:OLEObject Type="Embed" ProgID="Equation.DSMT4" ShapeID="_x0000_i80787" DrawAspect="Content" ObjectID="_1759512044" r:id="rId91"/>
        </w:object>
      </w:r>
      <w:r w:rsidRPr="007B2E73">
        <w:rPr>
          <w:rFonts w:eastAsia="宋体" w:cs="Times New Roman"/>
          <w:color w:val="000000"/>
          <w:sz w:val="24"/>
          <w:szCs w:val="24"/>
          <w14:ligatures w14:val="none"/>
        </w:rPr>
        <w:t>、</w:t>
      </w:r>
      <w:r w:rsidRPr="007B2E73">
        <w:rPr>
          <w:rFonts w:eastAsia="宋体" w:cs="Times New Roman"/>
          <w:color w:val="000000"/>
          <w:position w:val="-14"/>
          <w:sz w:val="24"/>
          <w:szCs w:val="24"/>
          <w14:ligatures w14:val="none"/>
        </w:rPr>
        <w:object w:dxaOrig="372" w:dyaOrig="372" w14:anchorId="392ECBB9">
          <v:shape id="_x0000_i80788" type="#_x0000_t75" style="width:19.7pt;height:19.7pt" o:ole="">
            <v:imagedata r:id="rId92" o:title=""/>
          </v:shape>
          <o:OLEObject Type="Embed" ProgID="Equation.DSMT4" ShapeID="_x0000_i80788" DrawAspect="Content" ObjectID="_1759512045" r:id="rId93"/>
        </w:object>
      </w:r>
      <w:r w:rsidRPr="007B2E73">
        <w:rPr>
          <w:rFonts w:eastAsia="宋体" w:cs="Times New Roman"/>
          <w:color w:val="000000"/>
          <w:sz w:val="24"/>
          <w:szCs w:val="24"/>
          <w14:ligatures w14:val="none"/>
        </w:rPr>
        <w:t>、</w:t>
      </w:r>
      <w:r w:rsidRPr="007B2E73">
        <w:rPr>
          <w:rFonts w:eastAsia="宋体" w:cs="Times New Roman"/>
          <w:color w:val="000000"/>
          <w:position w:val="-14"/>
          <w:sz w:val="24"/>
          <w:szCs w:val="24"/>
          <w14:ligatures w14:val="none"/>
        </w:rPr>
        <w:object w:dxaOrig="360" w:dyaOrig="372" w14:anchorId="534A5498">
          <v:shape id="_x0000_i80789" type="#_x0000_t75" style="width:18.2pt;height:19.7pt" o:ole="">
            <v:imagedata r:id="rId94" o:title=""/>
          </v:shape>
          <o:OLEObject Type="Embed" ProgID="Equation.DSMT4" ShapeID="_x0000_i80789" DrawAspect="Content" ObjectID="_1759512046" r:id="rId95"/>
        </w:object>
      </w:r>
      <w:r w:rsidRPr="007B2E73">
        <w:rPr>
          <w:rFonts w:eastAsia="宋体" w:cs="Times New Roman"/>
          <w:color w:val="000000"/>
          <w:sz w:val="24"/>
          <w:szCs w:val="24"/>
          <w14:ligatures w14:val="none"/>
        </w:rPr>
        <w:t>、</w:t>
      </w:r>
      <w:r w:rsidRPr="007B2E73">
        <w:rPr>
          <w:rFonts w:eastAsia="宋体" w:cs="Times New Roman"/>
          <w:color w:val="000000"/>
          <w:position w:val="-14"/>
          <w:sz w:val="24"/>
          <w:szCs w:val="24"/>
          <w14:ligatures w14:val="none"/>
        </w:rPr>
        <w:object w:dxaOrig="372" w:dyaOrig="372" w14:anchorId="659C23A2">
          <v:shape id="_x0000_i80790" type="#_x0000_t75" style="width:19.7pt;height:19.7pt" o:ole="">
            <v:imagedata r:id="rId96" o:title=""/>
          </v:shape>
          <o:OLEObject Type="Embed" ProgID="Equation.DSMT4" ShapeID="_x0000_i80790" DrawAspect="Content" ObjectID="_1759512047" r:id="rId97"/>
        </w:object>
      </w:r>
      <w:r w:rsidRPr="007B2E73">
        <w:rPr>
          <w:rFonts w:eastAsia="宋体" w:cs="Times New Roman"/>
          <w:color w:val="000000"/>
          <w:sz w:val="24"/>
          <w:szCs w:val="24"/>
          <w14:ligatures w14:val="none"/>
        </w:rPr>
        <w:t>表示</w:t>
      </w:r>
      <w:proofErr w:type="gramStart"/>
      <w:r w:rsidRPr="007B2E73">
        <w:rPr>
          <w:rFonts w:eastAsia="宋体" w:cs="Times New Roman"/>
          <w:color w:val="000000"/>
          <w:sz w:val="24"/>
          <w:szCs w:val="21"/>
          <w14:ligatures w14:val="none"/>
        </w:rPr>
        <w:t>永磁机</w:t>
      </w:r>
      <w:proofErr w:type="gramEnd"/>
      <w:r w:rsidRPr="007B2E73">
        <w:rPr>
          <w:rFonts w:eastAsia="宋体" w:cs="Times New Roman"/>
          <w:color w:val="000000"/>
          <w:sz w:val="24"/>
          <w:szCs w:val="24"/>
          <w14:ligatures w14:val="none"/>
        </w:rPr>
        <w:t>系统的系数矩阵或系数向量。</w:t>
      </w:r>
    </w:p>
    <w:p w14:paraId="183D33D1" w14:textId="77777777" w:rsidR="004B0B2B" w:rsidRPr="007B2E73" w:rsidRDefault="004B0B2B" w:rsidP="004B0B2B">
      <w:pPr>
        <w:keepNext/>
        <w:widowControl/>
        <w:numPr>
          <w:ilvl w:val="3"/>
          <w:numId w:val="0"/>
        </w:numPr>
        <w:spacing w:line="360" w:lineRule="auto"/>
        <w:jc w:val="left"/>
        <w:outlineLvl w:val="3"/>
        <w:rPr>
          <w:rFonts w:eastAsia="宋体" w:cs="Times New Roman"/>
          <w:b/>
          <w:kern w:val="0"/>
          <w:sz w:val="24"/>
          <w:szCs w:val="30"/>
          <w14:ligatures w14:val="none"/>
        </w:rPr>
      </w:pPr>
      <w:bookmarkStart w:id="28" w:name="_Toc111364095"/>
      <w:r>
        <w:rPr>
          <w:rFonts w:eastAsia="宋体" w:cs="Times New Roman" w:hint="eastAsia"/>
          <w:b/>
          <w:kern w:val="0"/>
          <w:sz w:val="24"/>
          <w:szCs w:val="30"/>
          <w14:ligatures w14:val="none"/>
        </w:rPr>
        <w:lastRenderedPageBreak/>
        <w:t>1</w:t>
      </w:r>
      <w:r>
        <w:rPr>
          <w:rFonts w:eastAsia="宋体" w:cs="Times New Roman"/>
          <w:b/>
          <w:kern w:val="0"/>
          <w:sz w:val="24"/>
          <w:szCs w:val="30"/>
          <w14:ligatures w14:val="none"/>
        </w:rPr>
        <w:t xml:space="preserve">.2 </w:t>
      </w:r>
      <w:proofErr w:type="gramStart"/>
      <w:r w:rsidRPr="007B2E73">
        <w:rPr>
          <w:rFonts w:eastAsia="宋体" w:cs="Times New Roman"/>
          <w:b/>
          <w:kern w:val="0"/>
          <w:sz w:val="24"/>
          <w:szCs w:val="30"/>
          <w14:ligatures w14:val="none"/>
        </w:rPr>
        <w:t>机侧换流</w:t>
      </w:r>
      <w:proofErr w:type="gramEnd"/>
      <w:r w:rsidRPr="007B2E73">
        <w:rPr>
          <w:rFonts w:eastAsia="宋体" w:cs="Times New Roman"/>
          <w:b/>
          <w:kern w:val="0"/>
          <w:sz w:val="24"/>
          <w:szCs w:val="30"/>
          <w14:ligatures w14:val="none"/>
        </w:rPr>
        <w:t>器及其控制系统（</w:t>
      </w:r>
      <w:r w:rsidRPr="007B2E73">
        <w:rPr>
          <w:rFonts w:eastAsia="宋体" w:cs="Times New Roman"/>
          <w:b/>
          <w:kern w:val="0"/>
          <w:sz w:val="24"/>
          <w:szCs w:val="30"/>
          <w14:ligatures w14:val="none"/>
        </w:rPr>
        <w:t>3</w:t>
      </w:r>
      <w:r w:rsidRPr="007B2E73">
        <w:rPr>
          <w:rFonts w:eastAsia="宋体" w:cs="Times New Roman"/>
          <w:b/>
          <w:kern w:val="0"/>
          <w:sz w:val="24"/>
          <w:szCs w:val="30"/>
          <w14:ligatures w14:val="none"/>
        </w:rPr>
        <w:t>阶）</w:t>
      </w:r>
      <w:bookmarkEnd w:id="28"/>
    </w:p>
    <w:p w14:paraId="7EF9873A" w14:textId="77777777" w:rsidR="004B0B2B" w:rsidRPr="007B2E73" w:rsidRDefault="004B0B2B" w:rsidP="004B0B2B">
      <w:pPr>
        <w:tabs>
          <w:tab w:val="left" w:pos="3402"/>
        </w:tabs>
        <w:adjustRightInd w:val="0"/>
        <w:snapToGrid w:val="0"/>
        <w:spacing w:line="360" w:lineRule="auto"/>
        <w:ind w:firstLineChars="200" w:firstLine="480"/>
        <w:rPr>
          <w:rFonts w:eastAsia="宋体" w:cs="Times New Roman"/>
          <w:color w:val="000000"/>
          <w:sz w:val="24"/>
          <w14:ligatures w14:val="none"/>
        </w:rPr>
      </w:pPr>
      <w:proofErr w:type="gramStart"/>
      <w:r w:rsidRPr="007B2E73">
        <w:rPr>
          <w:rFonts w:eastAsia="宋体" w:cs="Times New Roman"/>
          <w:color w:val="000000"/>
          <w:sz w:val="24"/>
          <w14:ligatures w14:val="none"/>
        </w:rPr>
        <w:t>机侧换流</w:t>
      </w:r>
      <w:proofErr w:type="gramEnd"/>
      <w:r w:rsidRPr="007B2E73">
        <w:rPr>
          <w:rFonts w:eastAsia="宋体" w:cs="Times New Roman"/>
          <w:color w:val="000000"/>
          <w:sz w:val="24"/>
          <w14:ligatures w14:val="none"/>
        </w:rPr>
        <w:t>器控制系统结构如图</w:t>
      </w:r>
      <w:r w:rsidRPr="007B2E73">
        <w:rPr>
          <w:rFonts w:eastAsia="宋体" w:cs="Times New Roman"/>
          <w:color w:val="000000"/>
          <w:sz w:val="24"/>
          <w14:ligatures w14:val="none"/>
        </w:rPr>
        <w:t>1-2</w:t>
      </w:r>
      <w:r w:rsidRPr="007B2E73">
        <w:rPr>
          <w:rFonts w:eastAsia="宋体" w:cs="Times New Roman"/>
          <w:color w:val="000000"/>
          <w:sz w:val="24"/>
          <w14:ligatures w14:val="none"/>
        </w:rPr>
        <w:t>所示，永磁风机的</w:t>
      </w:r>
      <w:proofErr w:type="gramStart"/>
      <w:r w:rsidRPr="007B2E73">
        <w:rPr>
          <w:rFonts w:eastAsia="宋体" w:cs="Times New Roman"/>
          <w:color w:val="000000"/>
          <w:sz w:val="24"/>
          <w14:ligatures w14:val="none"/>
        </w:rPr>
        <w:t>机侧换流</w:t>
      </w:r>
      <w:proofErr w:type="gramEnd"/>
      <w:r w:rsidRPr="007B2E73">
        <w:rPr>
          <w:rFonts w:eastAsia="宋体" w:cs="Times New Roman"/>
          <w:color w:val="000000"/>
          <w:sz w:val="24"/>
          <w14:ligatures w14:val="none"/>
        </w:rPr>
        <w:t>器采用矢量控制，其目的是通过控制发电机转速从而控制发电机的输出有功功率：</w:t>
      </w:r>
      <w:proofErr w:type="gramStart"/>
      <w:r w:rsidRPr="007B2E73">
        <w:rPr>
          <w:rFonts w:eastAsia="宋体" w:cs="Times New Roman"/>
          <w:color w:val="000000"/>
          <w:sz w:val="24"/>
          <w14:ligatures w14:val="none"/>
        </w:rPr>
        <w:t>机侧换流</w:t>
      </w:r>
      <w:proofErr w:type="gramEnd"/>
      <w:r w:rsidRPr="007B2E73">
        <w:rPr>
          <w:rFonts w:eastAsia="宋体" w:cs="Times New Roman"/>
          <w:color w:val="000000"/>
          <w:sz w:val="24"/>
          <w14:ligatures w14:val="none"/>
        </w:rPr>
        <w:t>器控制系统将机侧定子绕组</w:t>
      </w:r>
      <w:r w:rsidRPr="007B2E73">
        <w:rPr>
          <w:rFonts w:eastAsia="宋体" w:cs="Times New Roman"/>
          <w:i/>
          <w:iCs/>
          <w:color w:val="000000"/>
          <w:sz w:val="24"/>
          <w14:ligatures w14:val="none"/>
        </w:rPr>
        <w:t>d</w:t>
      </w:r>
      <w:r w:rsidRPr="007B2E73">
        <w:rPr>
          <w:rFonts w:eastAsia="宋体" w:cs="Times New Roman"/>
          <w:color w:val="000000"/>
          <w:sz w:val="24"/>
          <w14:ligatures w14:val="none"/>
        </w:rPr>
        <w:t>轴电流</w:t>
      </w:r>
      <w:r w:rsidRPr="007B2E73">
        <w:rPr>
          <w:rFonts w:eastAsia="宋体" w:cs="Times New Roman"/>
          <w:color w:val="000000"/>
          <w:position w:val="-12"/>
          <w:sz w:val="24"/>
          <w14:ligatures w14:val="none"/>
        </w:rPr>
        <w:object w:dxaOrig="360" w:dyaOrig="360" w14:anchorId="320FE494">
          <v:shape id="_x0000_i80791" type="#_x0000_t75" style="width:18.2pt;height:18.2pt" o:ole="">
            <v:imagedata r:id="rId98" o:title=""/>
          </v:shape>
          <o:OLEObject Type="Embed" ProgID="Equation.DSMT4" ShapeID="_x0000_i80791" DrawAspect="Content" ObjectID="_1759512048" r:id="rId99"/>
        </w:object>
      </w:r>
      <w:r w:rsidRPr="007B2E73">
        <w:rPr>
          <w:rFonts w:eastAsia="宋体" w:cs="Times New Roman"/>
          <w:color w:val="000000"/>
          <w:sz w:val="24"/>
          <w14:ligatures w14:val="none"/>
        </w:rPr>
        <w:t>控制为</w:t>
      </w:r>
      <w:r w:rsidRPr="007B2E73">
        <w:rPr>
          <w:rFonts w:eastAsia="宋体" w:cs="Times New Roman"/>
          <w:color w:val="000000"/>
          <w:sz w:val="24"/>
          <w14:ligatures w14:val="none"/>
        </w:rPr>
        <w:t>0</w:t>
      </w:r>
      <w:r w:rsidRPr="007B2E73">
        <w:rPr>
          <w:rFonts w:eastAsia="宋体" w:cs="Times New Roman"/>
          <w:color w:val="000000"/>
          <w:sz w:val="24"/>
          <w14:ligatures w14:val="none"/>
        </w:rPr>
        <w:t>，此时电磁转矩仅和定子绕组</w:t>
      </w:r>
      <w:r w:rsidRPr="007B2E73">
        <w:rPr>
          <w:rFonts w:eastAsia="宋体" w:cs="Times New Roman"/>
          <w:i/>
          <w:iCs/>
          <w:color w:val="000000"/>
          <w:sz w:val="24"/>
          <w14:ligatures w14:val="none"/>
        </w:rPr>
        <w:t>q</w:t>
      </w:r>
      <w:r w:rsidRPr="007B2E73">
        <w:rPr>
          <w:rFonts w:eastAsia="宋体" w:cs="Times New Roman"/>
          <w:color w:val="000000"/>
          <w:sz w:val="24"/>
          <w14:ligatures w14:val="none"/>
        </w:rPr>
        <w:t>轴电流</w:t>
      </w:r>
      <w:r w:rsidRPr="007B2E73">
        <w:rPr>
          <w:rFonts w:eastAsia="宋体" w:cs="Times New Roman"/>
          <w:color w:val="000000"/>
          <w:position w:val="-14"/>
          <w:sz w:val="24"/>
          <w14:ligatures w14:val="none"/>
        </w:rPr>
        <w:object w:dxaOrig="360" w:dyaOrig="372" w14:anchorId="26C0DCBB">
          <v:shape id="_x0000_i80792" type="#_x0000_t75" style="width:18.2pt;height:19.7pt" o:ole="">
            <v:imagedata r:id="rId100" o:title=""/>
          </v:shape>
          <o:OLEObject Type="Embed" ProgID="Equation.DSMT4" ShapeID="_x0000_i80792" DrawAspect="Content" ObjectID="_1759512049" r:id="rId101"/>
        </w:object>
      </w:r>
      <w:r w:rsidRPr="007B2E73">
        <w:rPr>
          <w:rFonts w:eastAsia="宋体" w:cs="Times New Roman"/>
          <w:color w:val="000000"/>
          <w:sz w:val="24"/>
          <w14:ligatures w14:val="none"/>
        </w:rPr>
        <w:t>相关，即可以通过仅控制</w:t>
      </w:r>
      <w:r w:rsidRPr="007B2E73">
        <w:rPr>
          <w:rFonts w:eastAsia="宋体" w:cs="Times New Roman"/>
          <w:color w:val="000000"/>
          <w:position w:val="-14"/>
          <w:sz w:val="24"/>
          <w14:ligatures w14:val="none"/>
        </w:rPr>
        <w:object w:dxaOrig="360" w:dyaOrig="372" w14:anchorId="4FE0B90A">
          <v:shape id="_x0000_i80793" type="#_x0000_t75" style="width:18.2pt;height:19.7pt" o:ole="">
            <v:imagedata r:id="rId102" o:title=""/>
          </v:shape>
          <o:OLEObject Type="Embed" ProgID="Equation.DSMT4" ShapeID="_x0000_i80793" DrawAspect="Content" ObjectID="_1759512050" r:id="rId103"/>
        </w:object>
      </w:r>
      <w:r w:rsidRPr="007B2E73">
        <w:rPr>
          <w:rFonts w:eastAsia="宋体" w:cs="Times New Roman"/>
          <w:color w:val="000000"/>
          <w:sz w:val="24"/>
          <w14:ligatures w14:val="none"/>
        </w:rPr>
        <w:t>以达到控制发电机输出功率的目的。</w:t>
      </w:r>
    </w:p>
    <w:p w14:paraId="45C5C603" w14:textId="77777777" w:rsidR="004B0B2B" w:rsidRPr="007B2E73" w:rsidRDefault="004B0B2B" w:rsidP="004B0B2B">
      <w:pPr>
        <w:adjustRightInd w:val="0"/>
        <w:snapToGrid w:val="0"/>
        <w:spacing w:line="360" w:lineRule="auto"/>
        <w:ind w:firstLineChars="200" w:firstLine="480"/>
        <w:jc w:val="center"/>
        <w:rPr>
          <w:rFonts w:eastAsia="宋体" w:cs="Times New Roman"/>
          <w:color w:val="000000"/>
          <w:sz w:val="24"/>
          <w14:ligatures w14:val="none"/>
        </w:rPr>
      </w:pPr>
      <w:r w:rsidRPr="007B2E73">
        <w:rPr>
          <w:rFonts w:eastAsia="宋体" w:cs="Times New Roman"/>
          <w:color w:val="000000"/>
          <w:sz w:val="24"/>
          <w14:ligatures w14:val="none"/>
        </w:rPr>
        <w:object w:dxaOrig="7440" w:dyaOrig="3348" w14:anchorId="7B279CEE">
          <v:shape id="_x0000_i80794" type="#_x0000_t75" style="width:372.15pt;height:168.25pt" o:ole="">
            <v:imagedata r:id="rId104" o:title=""/>
          </v:shape>
          <o:OLEObject Type="Embed" ProgID="Visio.Drawing.15" ShapeID="_x0000_i80794" DrawAspect="Content" ObjectID="_1759512051" r:id="rId105"/>
        </w:object>
      </w:r>
    </w:p>
    <w:p w14:paraId="4F4A4A5D" w14:textId="77777777" w:rsidR="004B0B2B" w:rsidRPr="007B2E73" w:rsidRDefault="004B0B2B" w:rsidP="004B0B2B">
      <w:pPr>
        <w:spacing w:line="360" w:lineRule="auto"/>
        <w:ind w:firstLine="480"/>
        <w:jc w:val="center"/>
        <w:rPr>
          <w:rFonts w:eastAsia="宋体" w:cs="Times New Roman"/>
          <w:b/>
          <w:bCs/>
          <w:sz w:val="24"/>
          <w:szCs w:val="24"/>
          <w14:ligatures w14:val="none"/>
        </w:rPr>
      </w:pPr>
      <w:r w:rsidRPr="007B2E73">
        <w:rPr>
          <w:rFonts w:eastAsia="宋体" w:cs="Times New Roman"/>
          <w:b/>
          <w:bCs/>
          <w:sz w:val="24"/>
          <w:szCs w:val="24"/>
          <w14:ligatures w14:val="none"/>
        </w:rPr>
        <w:t>图</w:t>
      </w:r>
      <w:r>
        <w:rPr>
          <w:rFonts w:eastAsia="宋体" w:cs="Times New Roman"/>
          <w:b/>
          <w:bCs/>
          <w:sz w:val="24"/>
          <w:szCs w:val="24"/>
          <w14:ligatures w14:val="none"/>
        </w:rPr>
        <w:t xml:space="preserve">1-2 </w:t>
      </w:r>
      <w:proofErr w:type="gramStart"/>
      <w:r w:rsidRPr="007B2E73">
        <w:rPr>
          <w:rFonts w:eastAsia="宋体" w:cs="Times New Roman"/>
          <w:b/>
          <w:bCs/>
          <w:sz w:val="24"/>
          <w:szCs w:val="24"/>
          <w14:ligatures w14:val="none"/>
        </w:rPr>
        <w:t>机侧换流</w:t>
      </w:r>
      <w:proofErr w:type="gramEnd"/>
      <w:r w:rsidRPr="007B2E73">
        <w:rPr>
          <w:rFonts w:eastAsia="宋体" w:cs="Times New Roman"/>
          <w:b/>
          <w:bCs/>
          <w:sz w:val="24"/>
          <w:szCs w:val="24"/>
          <w14:ligatures w14:val="none"/>
        </w:rPr>
        <w:t>器控制系统框图</w:t>
      </w:r>
    </w:p>
    <w:p w14:paraId="7013B37D" w14:textId="77777777" w:rsidR="004B0B2B" w:rsidRPr="007B2E73" w:rsidRDefault="004B0B2B" w:rsidP="004B0B2B">
      <w:pPr>
        <w:tabs>
          <w:tab w:val="left" w:pos="3402"/>
        </w:tabs>
        <w:adjustRightInd w:val="0"/>
        <w:snapToGrid w:val="0"/>
        <w:spacing w:line="360" w:lineRule="auto"/>
        <w:ind w:firstLineChars="200" w:firstLine="480"/>
        <w:rPr>
          <w:rFonts w:eastAsia="宋体" w:cs="Times New Roman"/>
          <w:color w:val="000000"/>
          <w:sz w:val="24"/>
          <w14:ligatures w14:val="none"/>
        </w:rPr>
      </w:pPr>
      <w:proofErr w:type="gramStart"/>
      <w:r w:rsidRPr="007B2E73">
        <w:rPr>
          <w:rFonts w:eastAsia="宋体" w:cs="Times New Roman"/>
          <w:color w:val="000000"/>
          <w:sz w:val="24"/>
          <w14:ligatures w14:val="none"/>
        </w:rPr>
        <w:t>机侧换流</w:t>
      </w:r>
      <w:proofErr w:type="gramEnd"/>
      <w:r w:rsidRPr="007B2E73">
        <w:rPr>
          <w:rFonts w:eastAsia="宋体" w:cs="Times New Roman"/>
          <w:color w:val="000000"/>
          <w:sz w:val="24"/>
          <w14:ligatures w14:val="none"/>
        </w:rPr>
        <w:t>器控制系统由三个部分组成，分别为转速外环控制，</w:t>
      </w:r>
      <w:r w:rsidRPr="007B2E73">
        <w:rPr>
          <w:rFonts w:eastAsia="宋体" w:cs="Times New Roman"/>
          <w:i/>
          <w:color w:val="000000"/>
          <w:sz w:val="24"/>
          <w14:ligatures w14:val="none"/>
        </w:rPr>
        <w:t>q</w:t>
      </w:r>
      <w:r w:rsidRPr="007B2E73">
        <w:rPr>
          <w:rFonts w:eastAsia="宋体" w:cs="Times New Roman"/>
          <w:color w:val="000000"/>
          <w:sz w:val="24"/>
          <w14:ligatures w14:val="none"/>
        </w:rPr>
        <w:t>轴电流内环控制，</w:t>
      </w:r>
      <w:r w:rsidRPr="007B2E73">
        <w:rPr>
          <w:rFonts w:eastAsia="宋体" w:cs="Times New Roman"/>
          <w:i/>
          <w:color w:val="000000"/>
          <w:sz w:val="24"/>
          <w14:ligatures w14:val="none"/>
        </w:rPr>
        <w:t>d</w:t>
      </w:r>
      <w:r w:rsidRPr="007B2E73">
        <w:rPr>
          <w:rFonts w:eastAsia="宋体" w:cs="Times New Roman"/>
          <w:color w:val="000000"/>
          <w:sz w:val="24"/>
          <w14:ligatures w14:val="none"/>
        </w:rPr>
        <w:t>轴电流内环控制。转速外环控制调控</w:t>
      </w:r>
      <w:proofErr w:type="gramStart"/>
      <w:r w:rsidRPr="007B2E73">
        <w:rPr>
          <w:rFonts w:eastAsia="宋体" w:cs="Times New Roman"/>
          <w:color w:val="000000"/>
          <w:sz w:val="24"/>
          <w14:ligatures w14:val="none"/>
        </w:rPr>
        <w:t>永磁机转子</w:t>
      </w:r>
      <w:proofErr w:type="gramEnd"/>
      <w:r w:rsidRPr="007B2E73">
        <w:rPr>
          <w:rFonts w:eastAsia="宋体" w:cs="Times New Roman"/>
          <w:color w:val="000000"/>
          <w:sz w:val="24"/>
          <w14:ligatures w14:val="none"/>
        </w:rPr>
        <w:t>角速度</w:t>
      </w:r>
      <w:r w:rsidRPr="007B2E73">
        <w:rPr>
          <w:rFonts w:eastAsia="宋体" w:cs="Times New Roman"/>
          <w:color w:val="000000"/>
          <w:position w:val="-12"/>
          <w:sz w:val="24"/>
          <w14:ligatures w14:val="none"/>
        </w:rPr>
        <w:object w:dxaOrig="276" w:dyaOrig="360" w14:anchorId="39BC50AB">
          <v:shape id="_x0000_i80795" type="#_x0000_t75" style="width:13.65pt;height:18.2pt" o:ole="">
            <v:imagedata r:id="rId106" o:title=""/>
          </v:shape>
          <o:OLEObject Type="Embed" ProgID="Equation.DSMT4" ShapeID="_x0000_i80795" DrawAspect="Content" ObjectID="_1759512052" r:id="rId107"/>
        </w:object>
      </w:r>
      <w:r w:rsidRPr="007B2E73">
        <w:rPr>
          <w:rFonts w:eastAsia="宋体" w:cs="Times New Roman"/>
          <w:color w:val="000000"/>
          <w:sz w:val="24"/>
          <w14:ligatures w14:val="none"/>
        </w:rPr>
        <w:t>；</w:t>
      </w:r>
      <w:r w:rsidRPr="007B2E73">
        <w:rPr>
          <w:rFonts w:eastAsia="宋体" w:cs="Times New Roman"/>
          <w:i/>
          <w:color w:val="000000"/>
          <w:sz w:val="24"/>
          <w14:ligatures w14:val="none"/>
        </w:rPr>
        <w:t>q</w:t>
      </w:r>
      <w:r w:rsidRPr="007B2E73">
        <w:rPr>
          <w:rFonts w:eastAsia="宋体" w:cs="Times New Roman"/>
          <w:color w:val="000000"/>
          <w:sz w:val="24"/>
          <w14:ligatures w14:val="none"/>
        </w:rPr>
        <w:t>轴电流内环控制调控</w:t>
      </w:r>
      <w:proofErr w:type="gramStart"/>
      <w:r w:rsidRPr="007B2E73">
        <w:rPr>
          <w:rFonts w:eastAsia="宋体" w:cs="Times New Roman"/>
          <w:color w:val="000000"/>
          <w:sz w:val="24"/>
          <w14:ligatures w14:val="none"/>
        </w:rPr>
        <w:t>永磁机</w:t>
      </w:r>
      <w:proofErr w:type="gramEnd"/>
      <w:r w:rsidRPr="007B2E73">
        <w:rPr>
          <w:rFonts w:eastAsia="宋体" w:cs="Times New Roman"/>
          <w:color w:val="000000"/>
          <w:sz w:val="24"/>
          <w14:ligatures w14:val="none"/>
        </w:rPr>
        <w:t>定子绕组</w:t>
      </w:r>
      <w:r w:rsidRPr="007B2E73">
        <w:rPr>
          <w:rFonts w:eastAsia="宋体" w:cs="Times New Roman"/>
          <w:i/>
          <w:color w:val="000000"/>
          <w:sz w:val="24"/>
          <w14:ligatures w14:val="none"/>
        </w:rPr>
        <w:t>q</w:t>
      </w:r>
      <w:r w:rsidRPr="007B2E73">
        <w:rPr>
          <w:rFonts w:eastAsia="宋体" w:cs="Times New Roman"/>
          <w:color w:val="000000"/>
          <w:sz w:val="24"/>
          <w14:ligatures w14:val="none"/>
        </w:rPr>
        <w:t>轴电流</w:t>
      </w:r>
      <w:r w:rsidRPr="007B2E73">
        <w:rPr>
          <w:rFonts w:eastAsia="宋体" w:cs="Times New Roman"/>
          <w:color w:val="000000"/>
          <w:position w:val="-14"/>
          <w:sz w:val="24"/>
          <w14:ligatures w14:val="none"/>
        </w:rPr>
        <w:object w:dxaOrig="360" w:dyaOrig="372" w14:anchorId="086F93DB">
          <v:shape id="_x0000_i80796" type="#_x0000_t75" style="width:18.2pt;height:19.7pt" o:ole="">
            <v:imagedata r:id="rId108" o:title=""/>
          </v:shape>
          <o:OLEObject Type="Embed" ProgID="Equation.DSMT4" ShapeID="_x0000_i80796" DrawAspect="Content" ObjectID="_1759512053" r:id="rId109"/>
        </w:object>
      </w:r>
      <w:r w:rsidRPr="007B2E73">
        <w:rPr>
          <w:rFonts w:eastAsia="宋体" w:cs="Times New Roman"/>
          <w:color w:val="000000"/>
          <w:sz w:val="24"/>
          <w14:ligatures w14:val="none"/>
        </w:rPr>
        <w:t>；</w:t>
      </w:r>
      <w:r w:rsidRPr="007B2E73">
        <w:rPr>
          <w:rFonts w:eastAsia="宋体" w:cs="Times New Roman"/>
          <w:i/>
          <w:color w:val="000000"/>
          <w:sz w:val="24"/>
          <w14:ligatures w14:val="none"/>
        </w:rPr>
        <w:t>d</w:t>
      </w:r>
      <w:r w:rsidRPr="007B2E73">
        <w:rPr>
          <w:rFonts w:eastAsia="宋体" w:cs="Times New Roman"/>
          <w:color w:val="000000"/>
          <w:sz w:val="24"/>
          <w14:ligatures w14:val="none"/>
        </w:rPr>
        <w:t>轴电流内环控制调控</w:t>
      </w:r>
      <w:proofErr w:type="gramStart"/>
      <w:r w:rsidRPr="007B2E73">
        <w:rPr>
          <w:rFonts w:eastAsia="宋体" w:cs="Times New Roman"/>
          <w:color w:val="000000"/>
          <w:sz w:val="24"/>
          <w14:ligatures w14:val="none"/>
        </w:rPr>
        <w:t>永磁机</w:t>
      </w:r>
      <w:proofErr w:type="gramEnd"/>
      <w:r w:rsidRPr="007B2E73">
        <w:rPr>
          <w:rFonts w:eastAsia="宋体" w:cs="Times New Roman"/>
          <w:color w:val="000000"/>
          <w:sz w:val="24"/>
          <w14:ligatures w14:val="none"/>
        </w:rPr>
        <w:t>定子绕组</w:t>
      </w:r>
      <w:r w:rsidRPr="007B2E73">
        <w:rPr>
          <w:rFonts w:eastAsia="宋体" w:cs="Times New Roman"/>
          <w:i/>
          <w:color w:val="000000"/>
          <w:sz w:val="24"/>
          <w14:ligatures w14:val="none"/>
        </w:rPr>
        <w:t>d</w:t>
      </w:r>
      <w:r w:rsidRPr="007B2E73">
        <w:rPr>
          <w:rFonts w:eastAsia="宋体" w:cs="Times New Roman"/>
          <w:color w:val="000000"/>
          <w:sz w:val="24"/>
          <w14:ligatures w14:val="none"/>
        </w:rPr>
        <w:t>轴电流</w:t>
      </w:r>
      <w:r w:rsidRPr="007B2E73">
        <w:rPr>
          <w:rFonts w:eastAsia="宋体" w:cs="Times New Roman"/>
          <w:color w:val="000000"/>
          <w:position w:val="-12"/>
          <w:sz w:val="24"/>
          <w14:ligatures w14:val="none"/>
        </w:rPr>
        <w:object w:dxaOrig="360" w:dyaOrig="360" w14:anchorId="3B87E2F8">
          <v:shape id="_x0000_i80797" type="#_x0000_t75" style="width:18.2pt;height:18.2pt" o:ole="">
            <v:imagedata r:id="rId110" o:title=""/>
          </v:shape>
          <o:OLEObject Type="Embed" ProgID="Equation.DSMT4" ShapeID="_x0000_i80797" DrawAspect="Content" ObjectID="_1759512054" r:id="rId111"/>
        </w:object>
      </w:r>
      <w:r w:rsidRPr="007B2E73">
        <w:rPr>
          <w:rFonts w:eastAsia="宋体" w:cs="Times New Roman"/>
          <w:color w:val="000000"/>
          <w:sz w:val="24"/>
          <w14:ligatures w14:val="none"/>
        </w:rPr>
        <w:t>。</w:t>
      </w:r>
      <w:proofErr w:type="gramStart"/>
      <w:r w:rsidRPr="007B2E73">
        <w:rPr>
          <w:rFonts w:eastAsia="宋体" w:cs="Times New Roman"/>
          <w:color w:val="000000"/>
          <w:sz w:val="24"/>
          <w14:ligatures w14:val="none"/>
        </w:rPr>
        <w:t>机侧换流</w:t>
      </w:r>
      <w:proofErr w:type="gramEnd"/>
      <w:r w:rsidRPr="007B2E73">
        <w:rPr>
          <w:rFonts w:eastAsia="宋体" w:cs="Times New Roman"/>
          <w:color w:val="000000"/>
          <w:sz w:val="24"/>
          <w14:ligatures w14:val="none"/>
        </w:rPr>
        <w:t>器控制系统的动态方程为</w:t>
      </w:r>
      <w:r w:rsidRPr="007B2E73">
        <w:rPr>
          <w:rFonts w:eastAsia="宋体" w:cs="Times New Roman"/>
          <w:color w:val="000000"/>
          <w:sz w:val="24"/>
          <w14:ligatures w14:val="none"/>
        </w:rPr>
        <w:t>:</w:t>
      </w:r>
    </w:p>
    <w:p w14:paraId="3ED9BD38" w14:textId="00064591"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94"/>
          <w:sz w:val="24"/>
          <w:szCs w:val="24"/>
          <w14:ligatures w14:val="none"/>
        </w:rPr>
        <w:object w:dxaOrig="4164" w:dyaOrig="1992" w14:anchorId="671B1696">
          <v:shape id="_x0000_i80798" type="#_x0000_t75" style="width:208.4pt;height:99.3pt" o:ole="">
            <v:imagedata r:id="rId112" o:title=""/>
          </v:shape>
          <o:OLEObject Type="Embed" ProgID="Equation.DSMT4" ShapeID="_x0000_i80798" DrawAspect="Content" ObjectID="_1759512055" r:id="rId113"/>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29" w:name="ZEqnNum744380"/>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16</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29"/>
      <w:r w:rsidRPr="007B2E73">
        <w:rPr>
          <w:rFonts w:eastAsia="宋体" w:cs="Times New Roman"/>
          <w:sz w:val="24"/>
          <w:szCs w:val="24"/>
          <w14:ligatures w14:val="none"/>
        </w:rPr>
        <w:fldChar w:fldCharType="end"/>
      </w:r>
    </w:p>
    <w:p w14:paraId="423CDC18" w14:textId="77777777" w:rsidR="004B0B2B" w:rsidRPr="007B2E73" w:rsidRDefault="004B0B2B" w:rsidP="004B0B2B">
      <w:pPr>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式中：</w:t>
      </w:r>
      <w:r w:rsidRPr="007B2E73">
        <w:rPr>
          <w:rFonts w:eastAsia="宋体" w:cs="Times New Roman"/>
          <w:color w:val="000000"/>
          <w:position w:val="-12"/>
          <w:sz w:val="24"/>
          <w14:ligatures w14:val="none"/>
        </w:rPr>
        <w:object w:dxaOrig="1236" w:dyaOrig="360" w14:anchorId="153E782C">
          <v:shape id="_x0000_i80799" type="#_x0000_t75" style="width:61.4pt;height:18.2pt" o:ole="">
            <v:imagedata r:id="rId114" o:title=""/>
          </v:shape>
          <o:OLEObject Type="Embed" ProgID="Equation.DSMT4" ShapeID="_x0000_i80799" DrawAspect="Content" ObjectID="_1759512056" r:id="rId115"/>
        </w:object>
      </w:r>
      <w:r w:rsidRPr="007B2E73">
        <w:rPr>
          <w:rFonts w:eastAsia="宋体" w:cs="Times New Roman"/>
          <w:color w:val="000000"/>
          <w:sz w:val="24"/>
          <w14:ligatures w14:val="none"/>
        </w:rPr>
        <w:t>为各积分控制器的输出；，</w:t>
      </w:r>
      <w:r w:rsidRPr="007B2E73">
        <w:rPr>
          <w:rFonts w:eastAsia="宋体" w:cs="Times New Roman"/>
          <w:color w:val="000000"/>
          <w:position w:val="-14"/>
          <w:sz w:val="24"/>
          <w14:ligatures w14:val="none"/>
        </w:rPr>
        <w:object w:dxaOrig="612" w:dyaOrig="372" w14:anchorId="1894F73E">
          <v:shape id="_x0000_i80800" type="#_x0000_t75" style="width:31.05pt;height:19.7pt" o:ole="">
            <v:imagedata r:id="rId116" o:title=""/>
          </v:shape>
          <o:OLEObject Type="Embed" ProgID="Equation.DSMT4" ShapeID="_x0000_i80800" DrawAspect="Content" ObjectID="_1759512057" r:id="rId117"/>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612" w:dyaOrig="372" w14:anchorId="25DDD566">
          <v:shape id="_x0000_i80801" type="#_x0000_t75" style="width:31.05pt;height:19.7pt" o:ole="">
            <v:imagedata r:id="rId118" o:title=""/>
          </v:shape>
          <o:OLEObject Type="Embed" ProgID="Equation.DSMT4" ShapeID="_x0000_i80801" DrawAspect="Content" ObjectID="_1759512058" r:id="rId119"/>
        </w:object>
      </w:r>
      <w:r w:rsidRPr="007B2E73">
        <w:rPr>
          <w:rFonts w:eastAsia="宋体" w:cs="Times New Roman"/>
          <w:color w:val="000000"/>
          <w:sz w:val="24"/>
          <w14:ligatures w14:val="none"/>
        </w:rPr>
        <w:t>为积分控制器放大倍数；</w:t>
      </w:r>
      <w:r w:rsidRPr="007B2E73">
        <w:rPr>
          <w:rFonts w:eastAsia="宋体" w:cs="Times New Roman"/>
          <w:color w:val="000000"/>
          <w:position w:val="-14"/>
          <w:sz w:val="24"/>
          <w14:ligatures w14:val="none"/>
        </w:rPr>
        <w:object w:dxaOrig="612" w:dyaOrig="372" w14:anchorId="4A5075A8">
          <v:shape id="_x0000_i80802" type="#_x0000_t75" style="width:31.05pt;height:19.7pt" o:ole="">
            <v:imagedata r:id="rId120" o:title=""/>
          </v:shape>
          <o:OLEObject Type="Embed" ProgID="Equation.DSMT4" ShapeID="_x0000_i80802" DrawAspect="Content" ObjectID="_1759512059" r:id="rId121"/>
        </w:object>
      </w:r>
      <w:r w:rsidRPr="007B2E73">
        <w:rPr>
          <w:rFonts w:eastAsia="宋体" w:cs="Times New Roman"/>
          <w:color w:val="000000"/>
          <w:sz w:val="24"/>
          <w14:ligatures w14:val="none"/>
        </w:rPr>
        <w:t>为比例控制器放大倍数；</w:t>
      </w:r>
      <w:r w:rsidRPr="007B2E73">
        <w:rPr>
          <w:rFonts w:eastAsia="宋体" w:cs="Times New Roman"/>
          <w:color w:val="000000"/>
          <w:position w:val="-14"/>
          <w:sz w:val="24"/>
          <w14:ligatures w14:val="none"/>
        </w:rPr>
        <w:object w:dxaOrig="552" w:dyaOrig="372" w14:anchorId="0BBE9270">
          <v:shape id="_x0000_i80803" type="#_x0000_t75" style="width:27.3pt;height:19.7pt" o:ole="">
            <v:imagedata r:id="rId122" o:title=""/>
          </v:shape>
          <o:OLEObject Type="Embed" ProgID="Equation.DSMT4" ShapeID="_x0000_i80803" DrawAspect="Content" ObjectID="_1759512060" r:id="rId123"/>
        </w:object>
      </w:r>
      <w:r w:rsidRPr="007B2E73">
        <w:rPr>
          <w:rFonts w:eastAsia="宋体" w:cs="Times New Roman"/>
          <w:color w:val="000000"/>
          <w:sz w:val="24"/>
          <w14:ligatures w14:val="none"/>
        </w:rPr>
        <w:t>为</w:t>
      </w:r>
      <w:proofErr w:type="gramStart"/>
      <w:r w:rsidRPr="007B2E73">
        <w:rPr>
          <w:rFonts w:eastAsia="宋体" w:cs="Times New Roman"/>
          <w:color w:val="000000"/>
          <w:sz w:val="24"/>
          <w14:ligatures w14:val="none"/>
        </w:rPr>
        <w:t>永磁机</w:t>
      </w:r>
      <w:proofErr w:type="gramEnd"/>
      <w:r w:rsidRPr="007B2E73">
        <w:rPr>
          <w:rFonts w:eastAsia="宋体" w:cs="Times New Roman"/>
          <w:color w:val="000000"/>
          <w:sz w:val="24"/>
          <w14:ligatures w14:val="none"/>
        </w:rPr>
        <w:t>定子绕组</w:t>
      </w:r>
      <w:r w:rsidRPr="007B2E73">
        <w:rPr>
          <w:rFonts w:eastAsia="宋体" w:cs="Times New Roman"/>
          <w:i/>
          <w:color w:val="000000"/>
          <w:sz w:val="24"/>
          <w14:ligatures w14:val="none"/>
        </w:rPr>
        <w:t>q</w:t>
      </w:r>
      <w:r w:rsidRPr="007B2E73">
        <w:rPr>
          <w:rFonts w:eastAsia="宋体" w:cs="Times New Roman"/>
          <w:color w:val="000000"/>
          <w:sz w:val="24"/>
          <w14:ligatures w14:val="none"/>
        </w:rPr>
        <w:t>轴电流控制的参考值；</w:t>
      </w:r>
      <w:r w:rsidRPr="007B2E73">
        <w:rPr>
          <w:rFonts w:eastAsia="宋体" w:cs="Times New Roman"/>
          <w:color w:val="000000"/>
          <w:position w:val="-14"/>
          <w:sz w:val="24"/>
          <w14:ligatures w14:val="none"/>
        </w:rPr>
        <w:object w:dxaOrig="468" w:dyaOrig="372" w14:anchorId="29049573">
          <v:shape id="_x0000_i80804" type="#_x0000_t75" style="width:24.25pt;height:19.7pt" o:ole="">
            <v:imagedata r:id="rId124" o:title=""/>
          </v:shape>
          <o:OLEObject Type="Embed" ProgID="Equation.DSMT4" ShapeID="_x0000_i80804" DrawAspect="Content" ObjectID="_1759512061" r:id="rId125"/>
        </w:object>
      </w:r>
      <w:r w:rsidRPr="007B2E73">
        <w:rPr>
          <w:rFonts w:eastAsia="宋体" w:cs="Times New Roman"/>
          <w:color w:val="000000"/>
          <w:sz w:val="24"/>
          <w14:ligatures w14:val="none"/>
        </w:rPr>
        <w:t>是</w:t>
      </w:r>
      <w:proofErr w:type="gramStart"/>
      <w:r w:rsidRPr="007B2E73">
        <w:rPr>
          <w:rFonts w:eastAsia="宋体" w:cs="Times New Roman"/>
          <w:color w:val="000000"/>
          <w:sz w:val="24"/>
          <w14:ligatures w14:val="none"/>
        </w:rPr>
        <w:t>永磁机转子</w:t>
      </w:r>
      <w:proofErr w:type="gramEnd"/>
      <w:r w:rsidRPr="007B2E73">
        <w:rPr>
          <w:rFonts w:eastAsia="宋体" w:cs="Times New Roman"/>
          <w:color w:val="000000"/>
          <w:sz w:val="24"/>
          <w14:ligatures w14:val="none"/>
        </w:rPr>
        <w:t>角速度参考值。下标</w:t>
      </w:r>
      <w:r w:rsidRPr="007B2E73">
        <w:rPr>
          <w:rFonts w:eastAsia="宋体" w:cs="Times New Roman"/>
          <w:i/>
          <w:iCs/>
          <w:color w:val="000000"/>
          <w:sz w:val="24"/>
          <w14:ligatures w14:val="none"/>
        </w:rPr>
        <w:t>ref</w:t>
      </w:r>
      <w:r w:rsidRPr="007B2E73">
        <w:rPr>
          <w:rFonts w:eastAsia="宋体" w:cs="Times New Roman"/>
          <w:color w:val="000000"/>
          <w:sz w:val="24"/>
          <w14:ligatures w14:val="none"/>
        </w:rPr>
        <w:t>代表对应变量的整定值。</w:t>
      </w:r>
    </w:p>
    <w:p w14:paraId="33D45AE3" w14:textId="77777777" w:rsidR="004B0B2B" w:rsidRPr="007B2E73" w:rsidRDefault="004B0B2B" w:rsidP="004B0B2B">
      <w:pPr>
        <w:snapToGrid w:val="0"/>
        <w:spacing w:line="360" w:lineRule="auto"/>
        <w:ind w:firstLineChars="200" w:firstLine="480"/>
        <w:rPr>
          <w:rFonts w:eastAsia="宋体" w:cs="Times New Roman"/>
          <w:color w:val="000000"/>
          <w:sz w:val="24"/>
          <w:szCs w:val="24"/>
          <w14:ligatures w14:val="none"/>
        </w:rPr>
      </w:pPr>
      <w:proofErr w:type="gramStart"/>
      <w:r w:rsidRPr="007B2E73">
        <w:rPr>
          <w:rFonts w:eastAsia="宋体" w:cs="Times New Roman"/>
          <w:color w:val="000000"/>
          <w:sz w:val="24"/>
          <w:szCs w:val="24"/>
          <w14:ligatures w14:val="none"/>
        </w:rPr>
        <w:t>机侧换流</w:t>
      </w:r>
      <w:proofErr w:type="gramEnd"/>
      <w:r w:rsidRPr="007B2E73">
        <w:rPr>
          <w:rFonts w:eastAsia="宋体" w:cs="Times New Roman"/>
          <w:color w:val="000000"/>
          <w:sz w:val="24"/>
          <w:szCs w:val="24"/>
          <w14:ligatures w14:val="none"/>
        </w:rPr>
        <w:t>器控制的代数方程为</w:t>
      </w:r>
      <w:r w:rsidRPr="007B2E73">
        <w:rPr>
          <w:rFonts w:eastAsia="宋体" w:cs="Times New Roman"/>
          <w:color w:val="000000"/>
          <w:sz w:val="24"/>
          <w:szCs w:val="24"/>
          <w14:ligatures w14:val="none"/>
        </w:rPr>
        <w:t>:</w:t>
      </w:r>
    </w:p>
    <w:p w14:paraId="74AF8BF5" w14:textId="19F5E8B9"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lastRenderedPageBreak/>
        <w:tab/>
      </w:r>
      <w:r w:rsidRPr="007B2E73">
        <w:rPr>
          <w:rFonts w:eastAsia="宋体" w:cs="Times New Roman"/>
          <w:position w:val="-64"/>
          <w:sz w:val="24"/>
          <w:szCs w:val="24"/>
          <w14:ligatures w14:val="none"/>
        </w:rPr>
        <w:object w:dxaOrig="4920" w:dyaOrig="1404" w14:anchorId="2FE6308C">
          <v:shape id="_x0000_i80805" type="#_x0000_t75" style="width:246.3pt;height:70.5pt" o:ole="">
            <v:imagedata r:id="rId126" o:title=""/>
          </v:shape>
          <o:OLEObject Type="Embed" ProgID="Equation.DSMT4" ShapeID="_x0000_i80805" DrawAspect="Content" ObjectID="_1759512062" r:id="rId127"/>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30" w:name="ZEqnNum778769"/>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17</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30"/>
      <w:r w:rsidRPr="007B2E73">
        <w:rPr>
          <w:rFonts w:eastAsia="宋体" w:cs="Times New Roman"/>
          <w:sz w:val="24"/>
          <w:szCs w:val="24"/>
          <w14:ligatures w14:val="none"/>
        </w:rPr>
        <w:fldChar w:fldCharType="end"/>
      </w:r>
    </w:p>
    <w:p w14:paraId="0D991983" w14:textId="77777777" w:rsidR="004B0B2B" w:rsidRPr="007B2E73" w:rsidRDefault="004B0B2B" w:rsidP="004B0B2B">
      <w:pPr>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式中</w:t>
      </w:r>
      <w:r w:rsidRPr="007B2E73">
        <w:rPr>
          <w:rFonts w:eastAsia="宋体" w:cs="Times New Roman"/>
          <w:color w:val="000000"/>
          <w:position w:val="-14"/>
          <w:sz w:val="24"/>
          <w14:ligatures w14:val="none"/>
        </w:rPr>
        <w:object w:dxaOrig="672" w:dyaOrig="372" w14:anchorId="2CE1478C">
          <v:shape id="_x0000_i80806" type="#_x0000_t75" style="width:33.35pt;height:19.7pt" o:ole="">
            <v:imagedata r:id="rId128" o:title=""/>
          </v:shape>
          <o:OLEObject Type="Embed" ProgID="Equation.DSMT4" ShapeID="_x0000_i80806" DrawAspect="Content" ObjectID="_1759512063" r:id="rId129"/>
        </w:object>
      </w:r>
      <w:r w:rsidRPr="007B2E73">
        <w:rPr>
          <w:rFonts w:eastAsia="宋体" w:cs="Times New Roman"/>
          <w:color w:val="000000"/>
          <w:sz w:val="24"/>
          <w14:ligatures w14:val="none"/>
        </w:rPr>
        <w:t>和</w:t>
      </w:r>
      <w:r w:rsidRPr="007B2E73">
        <w:rPr>
          <w:rFonts w:eastAsia="宋体" w:cs="Times New Roman"/>
          <w:color w:val="000000"/>
          <w:position w:val="-14"/>
          <w:sz w:val="24"/>
          <w14:ligatures w14:val="none"/>
        </w:rPr>
        <w:object w:dxaOrig="672" w:dyaOrig="372" w14:anchorId="598293C9">
          <v:shape id="_x0000_i80807" type="#_x0000_t75" style="width:33.35pt;height:19.7pt" o:ole="">
            <v:imagedata r:id="rId130" o:title=""/>
          </v:shape>
          <o:OLEObject Type="Embed" ProgID="Equation.DSMT4" ShapeID="_x0000_i80807" DrawAspect="Content" ObjectID="_1759512064" r:id="rId131"/>
        </w:object>
      </w:r>
      <w:r w:rsidRPr="007B2E73">
        <w:rPr>
          <w:rFonts w:eastAsia="宋体" w:cs="Times New Roman"/>
          <w:color w:val="000000"/>
          <w:sz w:val="24"/>
          <w14:ligatures w14:val="none"/>
        </w:rPr>
        <w:t>为比例控制器放大倍数；</w:t>
      </w:r>
      <w:r w:rsidRPr="007B2E73">
        <w:rPr>
          <w:rFonts w:eastAsia="宋体" w:cs="Times New Roman"/>
          <w:color w:val="000000"/>
          <w:position w:val="-14"/>
          <w:sz w:val="24"/>
          <w14:ligatures w14:val="none"/>
        </w:rPr>
        <w:object w:dxaOrig="588" w:dyaOrig="372" w14:anchorId="016C5C44">
          <v:shape id="_x0000_i80808" type="#_x0000_t75" style="width:28.8pt;height:19.7pt" o:ole="">
            <v:imagedata r:id="rId132" o:title=""/>
          </v:shape>
          <o:OLEObject Type="Embed" ProgID="Equation.DSMT4" ShapeID="_x0000_i80808" DrawAspect="Content" ObjectID="_1759512065" r:id="rId133"/>
        </w:object>
      </w:r>
      <w:r w:rsidRPr="007B2E73">
        <w:rPr>
          <w:rFonts w:eastAsia="宋体" w:cs="Times New Roman"/>
          <w:color w:val="000000"/>
          <w:sz w:val="24"/>
          <w14:ligatures w14:val="none"/>
        </w:rPr>
        <w:t>和</w:t>
      </w:r>
      <w:r w:rsidRPr="007B2E73">
        <w:rPr>
          <w:rFonts w:eastAsia="宋体" w:cs="Times New Roman"/>
          <w:color w:val="000000"/>
          <w:position w:val="-14"/>
          <w:sz w:val="24"/>
          <w14:ligatures w14:val="none"/>
        </w:rPr>
        <w:object w:dxaOrig="588" w:dyaOrig="372" w14:anchorId="351C52CD">
          <v:shape id="_x0000_i80809" type="#_x0000_t75" style="width:28.8pt;height:19.7pt" o:ole="">
            <v:imagedata r:id="rId134" o:title=""/>
          </v:shape>
          <o:OLEObject Type="Embed" ProgID="Equation.DSMT4" ShapeID="_x0000_i80809" DrawAspect="Content" ObjectID="_1759512066" r:id="rId135"/>
        </w:object>
      </w:r>
      <w:r w:rsidRPr="007B2E73">
        <w:rPr>
          <w:rFonts w:eastAsia="宋体" w:cs="Times New Roman"/>
          <w:color w:val="000000"/>
          <w:sz w:val="24"/>
          <w14:ligatures w14:val="none"/>
        </w:rPr>
        <w:t>是</w:t>
      </w:r>
      <w:proofErr w:type="gramStart"/>
      <w:r w:rsidRPr="007B2E73">
        <w:rPr>
          <w:rFonts w:eastAsia="宋体" w:cs="Times New Roman"/>
          <w:color w:val="000000"/>
          <w:sz w:val="24"/>
          <w14:ligatures w14:val="none"/>
        </w:rPr>
        <w:t>机侧换流</w:t>
      </w:r>
      <w:proofErr w:type="gramEnd"/>
      <w:r w:rsidRPr="007B2E73">
        <w:rPr>
          <w:rFonts w:eastAsia="宋体" w:cs="Times New Roman"/>
          <w:color w:val="000000"/>
          <w:sz w:val="24"/>
          <w14:ligatures w14:val="none"/>
        </w:rPr>
        <w:t>器输出电压的</w:t>
      </w:r>
      <w:r w:rsidRPr="007B2E73">
        <w:rPr>
          <w:rFonts w:eastAsia="宋体" w:cs="Times New Roman"/>
          <w:color w:val="000000"/>
          <w:position w:val="-10"/>
          <w:sz w:val="24"/>
          <w14:ligatures w14:val="none"/>
        </w:rPr>
        <w:object w:dxaOrig="588" w:dyaOrig="336" w14:anchorId="1AA161DC">
          <v:shape id="_x0000_i80810" type="#_x0000_t75" style="width:28.8pt;height:16.65pt" o:ole="">
            <v:imagedata r:id="rId136" o:title=""/>
          </v:shape>
          <o:OLEObject Type="Embed" ProgID="Equation.DSMT4" ShapeID="_x0000_i80810" DrawAspect="Content" ObjectID="_1759512067" r:id="rId137"/>
        </w:object>
      </w:r>
      <w:r w:rsidRPr="007B2E73">
        <w:rPr>
          <w:rFonts w:eastAsia="宋体" w:cs="Times New Roman"/>
          <w:color w:val="000000"/>
          <w:sz w:val="24"/>
          <w14:ligatures w14:val="none"/>
        </w:rPr>
        <w:t>轴分量。换流器</w:t>
      </w:r>
      <w:r w:rsidRPr="007B2E73">
        <w:rPr>
          <w:rFonts w:eastAsia="宋体" w:cs="Times New Roman"/>
          <w:color w:val="000000"/>
          <w:sz w:val="24"/>
          <w14:ligatures w14:val="none"/>
        </w:rPr>
        <w:t>PWM</w:t>
      </w:r>
      <w:r w:rsidRPr="007B2E73">
        <w:rPr>
          <w:rFonts w:eastAsia="宋体" w:cs="Times New Roman"/>
          <w:color w:val="000000"/>
          <w:sz w:val="24"/>
          <w14:ligatures w14:val="none"/>
        </w:rPr>
        <w:t>采用平均模型：</w:t>
      </w:r>
    </w:p>
    <w:p w14:paraId="45747275" w14:textId="1A5F7CBF"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34"/>
          <w:sz w:val="24"/>
          <w:szCs w:val="24"/>
          <w14:ligatures w14:val="none"/>
        </w:rPr>
        <w:object w:dxaOrig="1284" w:dyaOrig="792" w14:anchorId="3C33FCAB">
          <v:shape id="_x0000_i80811" type="#_x0000_t75" style="width:64.4pt;height:39.4pt" o:ole="">
            <v:imagedata r:id="rId138" o:title=""/>
          </v:shape>
          <o:OLEObject Type="Embed" ProgID="Equation.DSMT4" ShapeID="_x0000_i80811" DrawAspect="Content" ObjectID="_1759512068" r:id="rId139"/>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31" w:name="ZEqnNum772826"/>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18</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31"/>
      <w:r w:rsidRPr="007B2E73">
        <w:rPr>
          <w:rFonts w:eastAsia="宋体" w:cs="Times New Roman"/>
          <w:sz w:val="24"/>
          <w:szCs w:val="24"/>
          <w14:ligatures w14:val="none"/>
        </w:rPr>
        <w:fldChar w:fldCharType="end"/>
      </w:r>
    </w:p>
    <w:p w14:paraId="1F57D15E" w14:textId="64C9AA60"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式</w: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GOTOBUTTON ZEqnNum744380  \* MERGEFORMAT </w:instrTex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ZEqnNum744380 \* Charformat \! \* MERGEFORMAT </w:instrText>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w:instrText>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16</w:instrText>
      </w:r>
      <w:r w:rsidR="00051D72" w:rsidRPr="007B2E73">
        <w:rPr>
          <w:rFonts w:eastAsia="宋体" w:cs="Times New Roman"/>
          <w:color w:val="000000"/>
          <w:sz w:val="24"/>
          <w:szCs w:val="24"/>
          <w14:ligatures w14:val="none"/>
        </w:rPr>
        <w:instrText>)</w:instrText>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t>-</w: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GOTOBUTTON ZEqnNum772826  \* MERGEFORMAT </w:instrTex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ZEqnNum772826 \* Charformat \! \* MERGEFORMAT </w:instrText>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w:instrText>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18</w:instrText>
      </w:r>
      <w:r w:rsidR="00051D72" w:rsidRPr="007B2E73">
        <w:rPr>
          <w:rFonts w:eastAsia="宋体" w:cs="Times New Roman"/>
          <w:color w:val="000000"/>
          <w:sz w:val="24"/>
          <w:szCs w:val="24"/>
          <w14:ligatures w14:val="none"/>
        </w:rPr>
        <w:instrText>)</w:instrText>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t>为</w:t>
      </w:r>
      <w:proofErr w:type="gramStart"/>
      <w:r w:rsidRPr="007B2E73">
        <w:rPr>
          <w:rFonts w:eastAsia="宋体" w:cs="Times New Roman"/>
          <w:color w:val="000000"/>
          <w:sz w:val="24"/>
          <w:szCs w:val="24"/>
          <w14:ligatures w14:val="none"/>
        </w:rPr>
        <w:t>机侧换流</w:t>
      </w:r>
      <w:proofErr w:type="gramEnd"/>
      <w:r w:rsidRPr="007B2E73">
        <w:rPr>
          <w:rFonts w:eastAsia="宋体" w:cs="Times New Roman"/>
          <w:color w:val="000000"/>
          <w:sz w:val="24"/>
          <w:szCs w:val="24"/>
          <w14:ligatures w14:val="none"/>
        </w:rPr>
        <w:t>器及其控制系统的数学模型。忽略永磁同步机的</w:t>
      </w:r>
      <w:proofErr w:type="gramStart"/>
      <w:r w:rsidRPr="007B2E73">
        <w:rPr>
          <w:rFonts w:eastAsia="宋体" w:cs="Times New Roman"/>
          <w:color w:val="000000"/>
          <w:sz w:val="24"/>
          <w:szCs w:val="24"/>
          <w14:ligatures w14:val="none"/>
        </w:rPr>
        <w:t>机侧换流</w:t>
      </w:r>
      <w:proofErr w:type="gramEnd"/>
      <w:r w:rsidRPr="007B2E73">
        <w:rPr>
          <w:rFonts w:eastAsia="宋体" w:cs="Times New Roman"/>
          <w:color w:val="000000"/>
          <w:sz w:val="24"/>
          <w:szCs w:val="24"/>
          <w14:ligatures w14:val="none"/>
        </w:rPr>
        <w:t>器控制系统中的转子角速度控制参考值的变化和永磁同步机定子绕组</w:t>
      </w:r>
      <w:r w:rsidRPr="007B2E73">
        <w:rPr>
          <w:rFonts w:eastAsia="宋体" w:cs="Times New Roman"/>
          <w:color w:val="000000"/>
          <w:sz w:val="24"/>
          <w:szCs w:val="24"/>
          <w14:ligatures w14:val="none"/>
        </w:rPr>
        <w:t>d</w:t>
      </w:r>
      <w:r w:rsidRPr="007B2E73">
        <w:rPr>
          <w:rFonts w:eastAsia="宋体" w:cs="Times New Roman"/>
          <w:color w:val="000000"/>
          <w:sz w:val="24"/>
          <w:szCs w:val="24"/>
          <w14:ligatures w14:val="none"/>
        </w:rPr>
        <w:t>轴电流控制参考值的变化。</w:t>
      </w:r>
    </w:p>
    <w:p w14:paraId="0707B4FB" w14:textId="5FA2C059"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将式</w: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GOTOBUTTON ZEqnNum744380  \* MERGEFORMAT </w:instrTex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ZEqnNum744380 \* Charformat \! \* MERGEFORMAT </w:instrText>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w:instrText>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16</w:instrText>
      </w:r>
      <w:r w:rsidR="00051D72" w:rsidRPr="007B2E73">
        <w:rPr>
          <w:rFonts w:eastAsia="宋体" w:cs="Times New Roman"/>
          <w:color w:val="000000"/>
          <w:sz w:val="24"/>
          <w:szCs w:val="24"/>
          <w14:ligatures w14:val="none"/>
        </w:rPr>
        <w:instrText>)</w:instrText>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t>线性化得：</w:t>
      </w:r>
    </w:p>
    <w:p w14:paraId="4DB6ACA4" w14:textId="11BA6D9C"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94"/>
          <w:sz w:val="24"/>
          <w:szCs w:val="24"/>
          <w14:ligatures w14:val="none"/>
        </w:rPr>
        <w:object w:dxaOrig="4752" w:dyaOrig="1992" w14:anchorId="3170EFBF">
          <v:shape id="_x0000_i80812" type="#_x0000_t75" style="width:237.2pt;height:99.3pt" o:ole="">
            <v:imagedata r:id="rId140" o:title=""/>
          </v:shape>
          <o:OLEObject Type="Embed" ProgID="Equation.DSMT4" ShapeID="_x0000_i80812" DrawAspect="Content" ObjectID="_1759512069" r:id="rId141"/>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32" w:name="ZEqnNum197220"/>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19</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32"/>
      <w:r w:rsidRPr="007B2E73">
        <w:rPr>
          <w:rFonts w:eastAsia="宋体" w:cs="Times New Roman"/>
          <w:sz w:val="24"/>
          <w:szCs w:val="24"/>
          <w14:ligatures w14:val="none"/>
        </w:rPr>
        <w:fldChar w:fldCharType="end"/>
      </w:r>
    </w:p>
    <w:p w14:paraId="7409F6E7" w14:textId="3578F24C" w:rsidR="004B0B2B" w:rsidRPr="007B2E73" w:rsidRDefault="004B0B2B" w:rsidP="004B0B2B">
      <w:pPr>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将式</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ZEqnNum778769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ZEqnNum778769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17</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线性化得：</w:t>
      </w:r>
    </w:p>
    <w:p w14:paraId="3D51E844" w14:textId="42CC22DE"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60"/>
          <w:sz w:val="24"/>
          <w:szCs w:val="24"/>
          <w14:ligatures w14:val="none"/>
        </w:rPr>
        <w:object w:dxaOrig="6372" w:dyaOrig="1308" w14:anchorId="54AA366C">
          <v:shape id="_x0000_i80813" type="#_x0000_t75" style="width:319.05pt;height:65.95pt" o:ole="">
            <v:imagedata r:id="rId142" o:title=""/>
          </v:shape>
          <o:OLEObject Type="Embed" ProgID="Equation.DSMT4" ShapeID="_x0000_i80813" DrawAspect="Content" ObjectID="_1759512070" r:id="rId143"/>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20</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end"/>
      </w:r>
    </w:p>
    <w:p w14:paraId="0A48455C" w14:textId="62692794" w:rsidR="004B0B2B" w:rsidRPr="007B2E73" w:rsidRDefault="004B0B2B" w:rsidP="004B0B2B">
      <w:pPr>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将式</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ZEqnNum772826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ZEqnNum772826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18</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线性化得：</w:t>
      </w:r>
    </w:p>
    <w:p w14:paraId="119986EF" w14:textId="2C64FB6C"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34"/>
          <w:sz w:val="24"/>
          <w:szCs w:val="24"/>
          <w14:ligatures w14:val="none"/>
        </w:rPr>
        <w:object w:dxaOrig="1596" w:dyaOrig="792" w14:anchorId="20F6A461">
          <v:shape id="_x0000_i80814" type="#_x0000_t75" style="width:79.6pt;height:39.4pt" o:ole="">
            <v:imagedata r:id="rId144" o:title=""/>
          </v:shape>
          <o:OLEObject Type="Embed" ProgID="Equation.DSMT4" ShapeID="_x0000_i80814" DrawAspect="Content" ObjectID="_1759512071" r:id="rId145"/>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33" w:name="ZEqnNum211506"/>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21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33"/>
      <w:r w:rsidRPr="007B2E73">
        <w:rPr>
          <w:rFonts w:eastAsia="宋体" w:cs="Times New Roman"/>
          <w:sz w:val="24"/>
          <w:szCs w:val="24"/>
          <w14:ligatures w14:val="none"/>
        </w:rPr>
        <w:fldChar w:fldCharType="end"/>
      </w:r>
    </w:p>
    <w:p w14:paraId="49DA2E41" w14:textId="5B0E3BFF" w:rsidR="004B0B2B" w:rsidRPr="007B2E73" w:rsidRDefault="004B0B2B" w:rsidP="004B0B2B">
      <w:pPr>
        <w:snapToGrid w:val="0"/>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将式</w: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GOTOBUTTON ZEqnNum197220  \* MERGEFORMAT </w:instrTex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ZEqnNum197220 \* Charformat \! \* MERGEFORMAT </w:instrText>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w:instrText>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19</w:instrText>
      </w:r>
      <w:r w:rsidR="00051D72" w:rsidRPr="007B2E73">
        <w:rPr>
          <w:rFonts w:eastAsia="宋体" w:cs="Times New Roman"/>
          <w:color w:val="000000"/>
          <w:sz w:val="24"/>
          <w:szCs w:val="24"/>
          <w14:ligatures w14:val="none"/>
        </w:rPr>
        <w:instrText>)</w:instrText>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t>和</w: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GOTOBUTTON ZEqnNum211506  \* MERGEFORMAT </w:instrTex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ZEqnNum211506 \* Charformat \! \* MERGEFORMAT </w:instrText>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w:instrText>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21</w:instrText>
      </w:r>
      <w:r w:rsidR="00051D72" w:rsidRPr="007B2E73">
        <w:rPr>
          <w:rFonts w:eastAsia="宋体" w:cs="Times New Roman"/>
          <w:color w:val="000000"/>
          <w:sz w:val="24"/>
          <w:szCs w:val="24"/>
          <w14:ligatures w14:val="none"/>
        </w:rPr>
        <w:instrText>)</w:instrText>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t>合并写成矩阵形式，可以得到</w:t>
      </w:r>
      <w:proofErr w:type="gramStart"/>
      <w:r w:rsidRPr="007B2E73">
        <w:rPr>
          <w:rFonts w:eastAsia="宋体" w:cs="Times New Roman"/>
          <w:color w:val="000000"/>
          <w:sz w:val="24"/>
          <w:szCs w:val="24"/>
          <w14:ligatures w14:val="none"/>
        </w:rPr>
        <w:t>机侧换流</w:t>
      </w:r>
      <w:proofErr w:type="gramEnd"/>
      <w:r w:rsidRPr="007B2E73">
        <w:rPr>
          <w:rFonts w:eastAsia="宋体" w:cs="Times New Roman"/>
          <w:color w:val="000000"/>
          <w:sz w:val="24"/>
          <w:szCs w:val="24"/>
          <w14:ligatures w14:val="none"/>
        </w:rPr>
        <w:t>器及其控制系统的线性化状态空间方程：</w:t>
      </w:r>
    </w:p>
    <w:p w14:paraId="522D4CA1" w14:textId="1BA58B21"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70"/>
          <w:sz w:val="24"/>
          <w:szCs w:val="24"/>
          <w14:ligatures w14:val="none"/>
        </w:rPr>
        <w:object w:dxaOrig="3132" w:dyaOrig="1524" w14:anchorId="310CDA3B">
          <v:shape id="_x0000_i80815" type="#_x0000_t75" style="width:157.65pt;height:76.55pt" o:ole="">
            <v:imagedata r:id="rId146" o:title=""/>
          </v:shape>
          <o:OLEObject Type="Embed" ProgID="Equation.DSMT4" ShapeID="_x0000_i80815" DrawAspect="Content" ObjectID="_1759512072" r:id="rId147"/>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34" w:name="ZEqnNum120417"/>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22</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34"/>
      <w:r w:rsidRPr="007B2E73">
        <w:rPr>
          <w:rFonts w:eastAsia="宋体" w:cs="Times New Roman"/>
          <w:sz w:val="24"/>
          <w:szCs w:val="24"/>
          <w14:ligatures w14:val="none"/>
        </w:rPr>
        <w:fldChar w:fldCharType="end"/>
      </w:r>
    </w:p>
    <w:p w14:paraId="2EE18E3D" w14:textId="77777777" w:rsidR="004B0B2B" w:rsidRPr="007B2E73" w:rsidRDefault="004B0B2B" w:rsidP="004B0B2B">
      <w:pPr>
        <w:spacing w:line="360" w:lineRule="auto"/>
        <w:ind w:firstLineChars="200" w:firstLine="480"/>
        <w:rPr>
          <w:rFonts w:eastAsia="宋体" w:cs="Times New Roman"/>
          <w:color w:val="000000"/>
          <w:kern w:val="0"/>
          <w:sz w:val="24"/>
          <w:szCs w:val="24"/>
          <w14:ligatures w14:val="none"/>
        </w:rPr>
      </w:pPr>
      <w:r w:rsidRPr="007B2E73">
        <w:rPr>
          <w:rFonts w:eastAsia="宋体" w:cs="Times New Roman"/>
          <w:color w:val="000000"/>
          <w:sz w:val="24"/>
          <w:szCs w:val="24"/>
          <w14:ligatures w14:val="none"/>
        </w:rPr>
        <w:lastRenderedPageBreak/>
        <w:t>其中</w:t>
      </w:r>
      <w:r w:rsidRPr="007B2E73">
        <w:rPr>
          <w:rFonts w:eastAsia="宋体" w:cs="Times New Roman"/>
          <w:color w:val="000000"/>
          <w:position w:val="-14"/>
          <w:sz w:val="24"/>
          <w:szCs w:val="24"/>
          <w14:ligatures w14:val="none"/>
        </w:rPr>
        <w:object w:dxaOrig="2508" w:dyaOrig="432" w14:anchorId="551CDDBA">
          <v:shape id="_x0000_i80816" type="#_x0000_t75" style="width:124.3pt;height:21.2pt" o:ole="">
            <v:imagedata r:id="rId148" o:title=""/>
          </v:shape>
          <o:OLEObject Type="Embed" ProgID="Equation.DSMT4" ShapeID="_x0000_i80816" DrawAspect="Content" ObjectID="_1759512073" r:id="rId149"/>
        </w:object>
      </w:r>
      <w:r w:rsidRPr="007B2E73">
        <w:rPr>
          <w:rFonts w:eastAsia="宋体" w:cs="Times New Roman"/>
          <w:color w:val="000000"/>
          <w:sz w:val="24"/>
          <w:szCs w:val="24"/>
          <w14:ligatures w14:val="none"/>
        </w:rPr>
        <w:t>。</w:t>
      </w:r>
      <w:r w:rsidRPr="007B2E73">
        <w:rPr>
          <w:rFonts w:eastAsia="宋体" w:cs="Times New Roman"/>
          <w:color w:val="000000"/>
          <w:position w:val="-14"/>
          <w:sz w:val="24"/>
          <w:szCs w:val="24"/>
          <w14:ligatures w14:val="none"/>
        </w:rPr>
        <w:object w:dxaOrig="372" w:dyaOrig="372" w14:anchorId="4F730FAC">
          <v:shape id="_x0000_i80817" type="#_x0000_t75" style="width:19.7pt;height:19.7pt" o:ole="">
            <v:imagedata r:id="rId150" o:title=""/>
          </v:shape>
          <o:OLEObject Type="Embed" ProgID="Equation.DSMT4" ShapeID="_x0000_i80817" DrawAspect="Content" ObjectID="_1759512074" r:id="rId151"/>
        </w:object>
      </w:r>
      <w:proofErr w:type="gramStart"/>
      <w:r w:rsidRPr="007B2E73">
        <w:rPr>
          <w:rFonts w:eastAsia="宋体" w:cs="Times New Roman"/>
          <w:color w:val="000000"/>
          <w:sz w:val="24"/>
          <w:szCs w:val="24"/>
          <w14:ligatures w14:val="none"/>
        </w:rPr>
        <w:t>表示</w:t>
      </w:r>
      <w:r w:rsidRPr="007B2E73">
        <w:rPr>
          <w:rFonts w:eastAsia="宋体" w:cs="Times New Roman"/>
          <w:color w:val="000000"/>
          <w:sz w:val="24"/>
          <w:szCs w:val="21"/>
          <w14:ligatures w14:val="none"/>
        </w:rPr>
        <w:t>机侧换</w:t>
      </w:r>
      <w:proofErr w:type="gramEnd"/>
      <w:r w:rsidRPr="007B2E73">
        <w:rPr>
          <w:rFonts w:eastAsia="宋体" w:cs="Times New Roman"/>
          <w:color w:val="000000"/>
          <w:sz w:val="24"/>
          <w:szCs w:val="21"/>
          <w14:ligatures w14:val="none"/>
        </w:rPr>
        <w:t>流器及其控制系统</w:t>
      </w:r>
      <w:r w:rsidRPr="007B2E73">
        <w:rPr>
          <w:rFonts w:eastAsia="宋体" w:cs="Times New Roman"/>
          <w:color w:val="000000"/>
          <w:sz w:val="24"/>
          <w:szCs w:val="24"/>
          <w14:ligatures w14:val="none"/>
        </w:rPr>
        <w:t>的线性化状态空间矩阵；</w:t>
      </w:r>
      <w:r w:rsidRPr="007B2E73">
        <w:rPr>
          <w:rFonts w:eastAsia="宋体" w:cs="Times New Roman"/>
          <w:color w:val="000000"/>
          <w:position w:val="-14"/>
          <w:sz w:val="24"/>
          <w:szCs w:val="24"/>
          <w14:ligatures w14:val="none"/>
        </w:rPr>
        <w:object w:dxaOrig="372" w:dyaOrig="372" w14:anchorId="0C2D10EE">
          <v:shape id="_x0000_i80818" type="#_x0000_t75" style="width:19.7pt;height:19.7pt" o:ole="">
            <v:imagedata r:id="rId152" o:title=""/>
          </v:shape>
          <o:OLEObject Type="Embed" ProgID="Equation.DSMT4" ShapeID="_x0000_i80818" DrawAspect="Content" ObjectID="_1759512075" r:id="rId153"/>
        </w:object>
      </w:r>
      <w:r w:rsidRPr="007B2E73">
        <w:rPr>
          <w:rFonts w:eastAsia="宋体" w:cs="Times New Roman"/>
          <w:color w:val="000000"/>
          <w:sz w:val="24"/>
          <w:szCs w:val="24"/>
          <w14:ligatures w14:val="none"/>
        </w:rPr>
        <w:t>、</w:t>
      </w:r>
      <w:r w:rsidRPr="007B2E73">
        <w:rPr>
          <w:rFonts w:eastAsia="宋体" w:cs="Times New Roman"/>
          <w:color w:val="000000"/>
          <w:position w:val="-14"/>
          <w:sz w:val="24"/>
          <w:szCs w:val="24"/>
          <w14:ligatures w14:val="none"/>
        </w:rPr>
        <w:object w:dxaOrig="360" w:dyaOrig="372" w14:anchorId="37EF2CF7">
          <v:shape id="_x0000_i80819" type="#_x0000_t75" style="width:18.2pt;height:19.7pt" o:ole="">
            <v:imagedata r:id="rId154" o:title=""/>
          </v:shape>
          <o:OLEObject Type="Embed" ProgID="Equation.DSMT4" ShapeID="_x0000_i80819" DrawAspect="Content" ObjectID="_1759512076" r:id="rId155"/>
        </w:object>
      </w:r>
      <w:r w:rsidRPr="007B2E73">
        <w:rPr>
          <w:rFonts w:eastAsia="宋体" w:cs="Times New Roman"/>
          <w:color w:val="000000"/>
          <w:sz w:val="24"/>
          <w:szCs w:val="24"/>
          <w14:ligatures w14:val="none"/>
        </w:rPr>
        <w:t>、</w:t>
      </w:r>
      <w:r w:rsidRPr="007B2E73">
        <w:rPr>
          <w:rFonts w:eastAsia="宋体" w:cs="Times New Roman"/>
          <w:color w:val="000000"/>
          <w:position w:val="-14"/>
          <w:sz w:val="24"/>
          <w:szCs w:val="24"/>
          <w14:ligatures w14:val="none"/>
        </w:rPr>
        <w:object w:dxaOrig="360" w:dyaOrig="372" w14:anchorId="6D9CC38A">
          <v:shape id="_x0000_i80820" type="#_x0000_t75" style="width:18.2pt;height:19.7pt" o:ole="">
            <v:imagedata r:id="rId156" o:title=""/>
          </v:shape>
          <o:OLEObject Type="Embed" ProgID="Equation.DSMT4" ShapeID="_x0000_i80820" DrawAspect="Content" ObjectID="_1759512077" r:id="rId157"/>
        </w:object>
      </w:r>
      <w:r w:rsidRPr="007B2E73">
        <w:rPr>
          <w:rFonts w:eastAsia="宋体" w:cs="Times New Roman"/>
          <w:color w:val="000000"/>
          <w:sz w:val="24"/>
          <w:szCs w:val="24"/>
          <w14:ligatures w14:val="none"/>
        </w:rPr>
        <w:t>、</w:t>
      </w:r>
      <w:r w:rsidRPr="007B2E73">
        <w:rPr>
          <w:rFonts w:eastAsia="宋体" w:cs="Times New Roman"/>
          <w:color w:val="000000"/>
          <w:position w:val="-14"/>
          <w:sz w:val="24"/>
          <w:szCs w:val="24"/>
          <w14:ligatures w14:val="none"/>
        </w:rPr>
        <w:object w:dxaOrig="360" w:dyaOrig="372" w14:anchorId="32066DBC">
          <v:shape id="_x0000_i80821" type="#_x0000_t75" style="width:18.2pt;height:19.7pt" o:ole="">
            <v:imagedata r:id="rId158" o:title=""/>
          </v:shape>
          <o:OLEObject Type="Embed" ProgID="Equation.DSMT4" ShapeID="_x0000_i80821" DrawAspect="Content" ObjectID="_1759512078" r:id="rId159"/>
        </w:object>
      </w:r>
      <w:r w:rsidRPr="007B2E73">
        <w:rPr>
          <w:rFonts w:eastAsia="宋体" w:cs="Times New Roman"/>
          <w:color w:val="000000"/>
          <w:sz w:val="24"/>
          <w:szCs w:val="24"/>
          <w14:ligatures w14:val="none"/>
        </w:rPr>
        <w:t>、</w:t>
      </w:r>
      <w:r w:rsidRPr="007B2E73">
        <w:rPr>
          <w:rFonts w:eastAsia="宋体" w:cs="Times New Roman"/>
          <w:color w:val="000000"/>
          <w:position w:val="-14"/>
          <w:sz w:val="24"/>
          <w:szCs w:val="24"/>
          <w14:ligatures w14:val="none"/>
        </w:rPr>
        <w:object w:dxaOrig="372" w:dyaOrig="372" w14:anchorId="3BAC8EA7">
          <v:shape id="_x0000_i80822" type="#_x0000_t75" style="width:19.7pt;height:19.7pt" o:ole="">
            <v:imagedata r:id="rId160" o:title=""/>
          </v:shape>
          <o:OLEObject Type="Embed" ProgID="Equation.DSMT4" ShapeID="_x0000_i80822" DrawAspect="Content" ObjectID="_1759512079" r:id="rId161"/>
        </w:object>
      </w:r>
      <w:proofErr w:type="gramStart"/>
      <w:r w:rsidRPr="007B2E73">
        <w:rPr>
          <w:rFonts w:eastAsia="宋体" w:cs="Times New Roman"/>
          <w:color w:val="000000"/>
          <w:sz w:val="24"/>
          <w:szCs w:val="24"/>
          <w14:ligatures w14:val="none"/>
        </w:rPr>
        <w:t>表示</w:t>
      </w:r>
      <w:r w:rsidRPr="007B2E73">
        <w:rPr>
          <w:rFonts w:eastAsia="宋体" w:cs="Times New Roman"/>
          <w:color w:val="000000"/>
          <w:sz w:val="24"/>
          <w:szCs w:val="21"/>
          <w14:ligatures w14:val="none"/>
        </w:rPr>
        <w:t>机侧换</w:t>
      </w:r>
      <w:proofErr w:type="gramEnd"/>
      <w:r w:rsidRPr="007B2E73">
        <w:rPr>
          <w:rFonts w:eastAsia="宋体" w:cs="Times New Roman"/>
          <w:color w:val="000000"/>
          <w:sz w:val="24"/>
          <w:szCs w:val="21"/>
          <w14:ligatures w14:val="none"/>
        </w:rPr>
        <w:t>流器及其控制系统</w:t>
      </w:r>
      <w:r w:rsidRPr="007B2E73">
        <w:rPr>
          <w:rFonts w:eastAsia="宋体" w:cs="Times New Roman"/>
          <w:color w:val="000000"/>
          <w:sz w:val="24"/>
          <w:szCs w:val="24"/>
          <w14:ligatures w14:val="none"/>
        </w:rPr>
        <w:t>的系数矩阵或系数向量。</w:t>
      </w:r>
    </w:p>
    <w:p w14:paraId="1E1A7428" w14:textId="77777777" w:rsidR="004B0B2B" w:rsidRPr="007B2E73" w:rsidRDefault="004B0B2B" w:rsidP="004B0B2B">
      <w:pPr>
        <w:keepNext/>
        <w:widowControl/>
        <w:numPr>
          <w:ilvl w:val="3"/>
          <w:numId w:val="0"/>
        </w:numPr>
        <w:spacing w:line="360" w:lineRule="auto"/>
        <w:jc w:val="left"/>
        <w:outlineLvl w:val="3"/>
        <w:rPr>
          <w:rFonts w:eastAsia="宋体" w:cs="Times New Roman"/>
          <w:b/>
          <w:kern w:val="0"/>
          <w:sz w:val="24"/>
          <w:szCs w:val="30"/>
          <w14:ligatures w14:val="none"/>
        </w:rPr>
      </w:pPr>
      <w:bookmarkStart w:id="35" w:name="_Toc111364096"/>
      <w:r>
        <w:rPr>
          <w:rFonts w:eastAsia="宋体" w:cs="Times New Roman" w:hint="eastAsia"/>
          <w:b/>
          <w:kern w:val="0"/>
          <w:sz w:val="24"/>
          <w:szCs w:val="30"/>
          <w14:ligatures w14:val="none"/>
        </w:rPr>
        <w:t>1</w:t>
      </w:r>
      <w:r>
        <w:rPr>
          <w:rFonts w:eastAsia="宋体" w:cs="Times New Roman"/>
          <w:b/>
          <w:kern w:val="0"/>
          <w:sz w:val="24"/>
          <w:szCs w:val="30"/>
          <w14:ligatures w14:val="none"/>
        </w:rPr>
        <w:t xml:space="preserve">.3 </w:t>
      </w:r>
      <w:proofErr w:type="gramStart"/>
      <w:r w:rsidRPr="007B2E73">
        <w:rPr>
          <w:rFonts w:eastAsia="宋体" w:cs="Times New Roman"/>
          <w:b/>
          <w:kern w:val="0"/>
          <w:sz w:val="24"/>
          <w:szCs w:val="30"/>
          <w14:ligatures w14:val="none"/>
        </w:rPr>
        <w:t>网侧换流</w:t>
      </w:r>
      <w:proofErr w:type="gramEnd"/>
      <w:r w:rsidRPr="007B2E73">
        <w:rPr>
          <w:rFonts w:eastAsia="宋体" w:cs="Times New Roman"/>
          <w:b/>
          <w:kern w:val="0"/>
          <w:sz w:val="24"/>
          <w:szCs w:val="30"/>
          <w14:ligatures w14:val="none"/>
        </w:rPr>
        <w:t>器及其控制系统（</w:t>
      </w:r>
      <w:r w:rsidRPr="007B2E73">
        <w:rPr>
          <w:rFonts w:eastAsia="宋体" w:cs="Times New Roman"/>
          <w:b/>
          <w:kern w:val="0"/>
          <w:sz w:val="24"/>
          <w:szCs w:val="30"/>
          <w14:ligatures w14:val="none"/>
        </w:rPr>
        <w:t>7</w:t>
      </w:r>
      <w:r w:rsidRPr="007B2E73">
        <w:rPr>
          <w:rFonts w:eastAsia="宋体" w:cs="Times New Roman"/>
          <w:b/>
          <w:kern w:val="0"/>
          <w:sz w:val="24"/>
          <w:szCs w:val="30"/>
          <w14:ligatures w14:val="none"/>
        </w:rPr>
        <w:t>阶）</w:t>
      </w:r>
      <w:bookmarkEnd w:id="35"/>
    </w:p>
    <w:p w14:paraId="77E6ECA2" w14:textId="77777777" w:rsidR="004B0B2B" w:rsidRPr="007B2E73" w:rsidRDefault="004B0B2B" w:rsidP="004B0B2B">
      <w:pPr>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如图</w:t>
      </w:r>
      <w:r w:rsidRPr="007B2E73">
        <w:rPr>
          <w:rFonts w:eastAsia="宋体" w:cs="Times New Roman"/>
          <w:color w:val="000000"/>
          <w:sz w:val="24"/>
          <w14:ligatures w14:val="none"/>
        </w:rPr>
        <w:t>1-3</w:t>
      </w:r>
      <w:r w:rsidRPr="007B2E73">
        <w:rPr>
          <w:rFonts w:eastAsia="宋体" w:cs="Times New Roman"/>
          <w:color w:val="000000"/>
          <w:sz w:val="24"/>
          <w14:ligatures w14:val="none"/>
        </w:rPr>
        <w:t>所示为</w:t>
      </w:r>
      <w:proofErr w:type="gramStart"/>
      <w:r w:rsidRPr="007B2E73">
        <w:rPr>
          <w:rFonts w:eastAsia="宋体" w:cs="Times New Roman"/>
          <w:color w:val="000000"/>
          <w:sz w:val="24"/>
          <w14:ligatures w14:val="none"/>
        </w:rPr>
        <w:t>网侧换流</w:t>
      </w:r>
      <w:proofErr w:type="gramEnd"/>
      <w:r w:rsidRPr="007B2E73">
        <w:rPr>
          <w:rFonts w:eastAsia="宋体" w:cs="Times New Roman"/>
          <w:color w:val="000000"/>
          <w:sz w:val="24"/>
          <w14:ligatures w14:val="none"/>
        </w:rPr>
        <w:t>器控制系统框图，其控制目标是控制直流电容电压稳定，从而保证永磁风机输送平稳的有功功率。控制环节有两个外环控制两个内环控制构成：直流外环电压控制调节直流电容电压；无功外环控制调节</w:t>
      </w:r>
      <w:proofErr w:type="gramStart"/>
      <w:r w:rsidRPr="007B2E73">
        <w:rPr>
          <w:rFonts w:eastAsia="宋体" w:cs="Times New Roman"/>
          <w:color w:val="000000"/>
          <w:sz w:val="24"/>
          <w14:ligatures w14:val="none"/>
        </w:rPr>
        <w:t>网侧换流</w:t>
      </w:r>
      <w:proofErr w:type="gramEnd"/>
      <w:r w:rsidRPr="007B2E73">
        <w:rPr>
          <w:rFonts w:eastAsia="宋体" w:cs="Times New Roman"/>
          <w:color w:val="000000"/>
          <w:sz w:val="24"/>
          <w14:ligatures w14:val="none"/>
        </w:rPr>
        <w:t>器注入电网的无功；</w:t>
      </w:r>
      <w:r w:rsidRPr="007B2E73">
        <w:rPr>
          <w:rFonts w:eastAsia="宋体" w:cs="Times New Roman"/>
          <w:i/>
          <w:iCs/>
          <w:color w:val="000000"/>
          <w:sz w:val="24"/>
          <w14:ligatures w14:val="none"/>
        </w:rPr>
        <w:t>d-q</w:t>
      </w:r>
      <w:r w:rsidRPr="007B2E73">
        <w:rPr>
          <w:rFonts w:eastAsia="宋体" w:cs="Times New Roman"/>
          <w:color w:val="000000"/>
          <w:sz w:val="24"/>
          <w14:ligatures w14:val="none"/>
        </w:rPr>
        <w:t>轴电流内环控制调节网</w:t>
      </w:r>
      <w:proofErr w:type="gramStart"/>
      <w:r w:rsidRPr="007B2E73">
        <w:rPr>
          <w:rFonts w:eastAsia="宋体" w:cs="Times New Roman"/>
          <w:color w:val="000000"/>
          <w:sz w:val="24"/>
          <w14:ligatures w14:val="none"/>
        </w:rPr>
        <w:t>侧换流器交流侧</w:t>
      </w:r>
      <w:proofErr w:type="gramEnd"/>
      <w:r w:rsidRPr="007B2E73">
        <w:rPr>
          <w:rFonts w:eastAsia="宋体" w:cs="Times New Roman"/>
          <w:i/>
          <w:iCs/>
          <w:color w:val="000000"/>
          <w:sz w:val="24"/>
          <w14:ligatures w14:val="none"/>
        </w:rPr>
        <w:t>d-q</w:t>
      </w:r>
      <w:r w:rsidRPr="007B2E73">
        <w:rPr>
          <w:rFonts w:eastAsia="宋体" w:cs="Times New Roman"/>
          <w:color w:val="000000"/>
          <w:sz w:val="24"/>
          <w14:ligatures w14:val="none"/>
        </w:rPr>
        <w:t>轴电流。正常工况运行状况下，无功功率给定值为</w:t>
      </w:r>
      <w:r w:rsidRPr="007B2E73">
        <w:rPr>
          <w:rFonts w:eastAsia="宋体" w:cs="Times New Roman"/>
          <w:color w:val="000000"/>
          <w:sz w:val="24"/>
          <w14:ligatures w14:val="none"/>
        </w:rPr>
        <w:t>0</w:t>
      </w:r>
      <w:r w:rsidRPr="007B2E73">
        <w:rPr>
          <w:rFonts w:eastAsia="宋体" w:cs="Times New Roman"/>
          <w:color w:val="000000"/>
          <w:sz w:val="24"/>
          <w14:ligatures w14:val="none"/>
        </w:rPr>
        <w:t>，即令风机不发无功；当检测到电网正序电压低于额定电压的</w:t>
      </w:r>
      <w:r w:rsidRPr="007B2E73">
        <w:rPr>
          <w:rFonts w:eastAsia="宋体" w:cs="Times New Roman"/>
          <w:color w:val="000000"/>
          <w:sz w:val="24"/>
          <w14:ligatures w14:val="none"/>
        </w:rPr>
        <w:t>90%</w:t>
      </w:r>
      <w:r w:rsidRPr="007B2E73">
        <w:rPr>
          <w:rFonts w:eastAsia="宋体" w:cs="Times New Roman"/>
          <w:color w:val="000000"/>
          <w:sz w:val="24"/>
          <w14:ligatures w14:val="none"/>
        </w:rPr>
        <w:t>时，进入低电压穿越状态。</w:t>
      </w:r>
    </w:p>
    <w:p w14:paraId="7110F557" w14:textId="77777777" w:rsidR="004B0B2B" w:rsidRPr="007B2E73" w:rsidRDefault="004B0B2B" w:rsidP="004B0B2B">
      <w:pPr>
        <w:adjustRightInd w:val="0"/>
        <w:snapToGrid w:val="0"/>
        <w:spacing w:line="360" w:lineRule="auto"/>
        <w:ind w:firstLineChars="200" w:firstLine="480"/>
        <w:jc w:val="center"/>
        <w:rPr>
          <w:rFonts w:eastAsia="宋体" w:cs="Times New Roman"/>
          <w:color w:val="000000"/>
          <w:sz w:val="24"/>
          <w14:ligatures w14:val="none"/>
        </w:rPr>
      </w:pPr>
      <w:r w:rsidRPr="007B2E73">
        <w:rPr>
          <w:rFonts w:eastAsia="宋体" w:cs="Times New Roman"/>
          <w:color w:val="000000"/>
          <w:sz w:val="24"/>
          <w14:ligatures w14:val="none"/>
        </w:rPr>
        <w:object w:dxaOrig="7356" w:dyaOrig="3288" w14:anchorId="65E96FD6">
          <v:shape id="_x0000_i80823" type="#_x0000_t75" style="width:368.35pt;height:164.45pt" o:ole="">
            <v:imagedata r:id="rId162" o:title=""/>
          </v:shape>
          <o:OLEObject Type="Embed" ProgID="Visio.Drawing.15" ShapeID="_x0000_i80823" DrawAspect="Content" ObjectID="_1759512080" r:id="rId163"/>
        </w:object>
      </w:r>
    </w:p>
    <w:p w14:paraId="32A0F96D" w14:textId="77777777" w:rsidR="004B0B2B" w:rsidRPr="007B2E73" w:rsidRDefault="004B0B2B" w:rsidP="004B0B2B">
      <w:pPr>
        <w:spacing w:line="360" w:lineRule="auto"/>
        <w:ind w:firstLine="480"/>
        <w:jc w:val="center"/>
        <w:rPr>
          <w:rFonts w:eastAsia="宋体" w:cs="Times New Roman"/>
          <w:b/>
          <w:bCs/>
          <w:sz w:val="24"/>
          <w:szCs w:val="24"/>
          <w14:ligatures w14:val="none"/>
        </w:rPr>
      </w:pPr>
      <w:r w:rsidRPr="007B2E73">
        <w:rPr>
          <w:rFonts w:eastAsia="宋体" w:cs="Times New Roman"/>
          <w:b/>
          <w:bCs/>
          <w:sz w:val="24"/>
          <w:szCs w:val="24"/>
          <w14:ligatures w14:val="none"/>
        </w:rPr>
        <w:t>图</w:t>
      </w:r>
      <w:r>
        <w:rPr>
          <w:rFonts w:eastAsia="宋体" w:cs="Times New Roman"/>
          <w:b/>
          <w:bCs/>
          <w:sz w:val="24"/>
          <w:szCs w:val="24"/>
          <w14:ligatures w14:val="none"/>
        </w:rPr>
        <w:t xml:space="preserve">1-3 </w:t>
      </w:r>
      <w:proofErr w:type="gramStart"/>
      <w:r w:rsidRPr="007B2E73">
        <w:rPr>
          <w:rFonts w:eastAsia="宋体" w:cs="Times New Roman"/>
          <w:b/>
          <w:bCs/>
          <w:sz w:val="24"/>
          <w:szCs w:val="24"/>
          <w14:ligatures w14:val="none"/>
        </w:rPr>
        <w:t>网侧换流</w:t>
      </w:r>
      <w:proofErr w:type="gramEnd"/>
      <w:r w:rsidRPr="007B2E73">
        <w:rPr>
          <w:rFonts w:eastAsia="宋体" w:cs="Times New Roman"/>
          <w:b/>
          <w:bCs/>
          <w:sz w:val="24"/>
          <w:szCs w:val="24"/>
          <w14:ligatures w14:val="none"/>
        </w:rPr>
        <w:t>器控制系统框图</w:t>
      </w:r>
    </w:p>
    <w:p w14:paraId="648D96F3"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1"/>
          <w14:ligatures w14:val="none"/>
        </w:rPr>
      </w:pPr>
      <w:proofErr w:type="gramStart"/>
      <w:r w:rsidRPr="007B2E73">
        <w:rPr>
          <w:rFonts w:eastAsia="宋体" w:cs="Times New Roman"/>
          <w:color w:val="000000"/>
          <w:sz w:val="24"/>
          <w:szCs w:val="21"/>
          <w14:ligatures w14:val="none"/>
        </w:rPr>
        <w:t>网侧换流</w:t>
      </w:r>
      <w:proofErr w:type="gramEnd"/>
      <w:r w:rsidRPr="007B2E73">
        <w:rPr>
          <w:rFonts w:eastAsia="宋体" w:cs="Times New Roman"/>
          <w:color w:val="000000"/>
          <w:sz w:val="24"/>
          <w:szCs w:val="21"/>
          <w14:ligatures w14:val="none"/>
        </w:rPr>
        <w:t>器控制系统动态方程为</w:t>
      </w:r>
      <w:r w:rsidRPr="007B2E73">
        <w:rPr>
          <w:rFonts w:eastAsia="宋体" w:cs="Times New Roman"/>
          <w:color w:val="000000"/>
          <w:sz w:val="24"/>
          <w:szCs w:val="21"/>
          <w14:ligatures w14:val="none"/>
        </w:rPr>
        <w:t>:</w:t>
      </w:r>
    </w:p>
    <w:p w14:paraId="26E4C5A4" w14:textId="72EEF412"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124"/>
          <w:sz w:val="24"/>
          <w:szCs w:val="24"/>
          <w14:ligatures w14:val="none"/>
        </w:rPr>
        <w:object w:dxaOrig="4200" w:dyaOrig="2604" w14:anchorId="47745669">
          <v:shape id="_x0000_i80824" type="#_x0000_t75" style="width:209.95pt;height:130.35pt" o:ole="">
            <v:imagedata r:id="rId164" o:title=""/>
          </v:shape>
          <o:OLEObject Type="Embed" ProgID="Equation.DSMT4" ShapeID="_x0000_i80824" DrawAspect="Content" ObjectID="_1759512081" r:id="rId165"/>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36" w:name="ZEqnNum362130"/>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23</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36"/>
      <w:r w:rsidRPr="007B2E73">
        <w:rPr>
          <w:rFonts w:eastAsia="宋体" w:cs="Times New Roman"/>
          <w:sz w:val="24"/>
          <w:szCs w:val="24"/>
          <w14:ligatures w14:val="none"/>
        </w:rPr>
        <w:fldChar w:fldCharType="end"/>
      </w:r>
    </w:p>
    <w:p w14:paraId="317EE47E"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式中：</w:t>
      </w:r>
      <w:r w:rsidRPr="007B2E73">
        <w:rPr>
          <w:rFonts w:eastAsia="宋体" w:cs="Times New Roman"/>
          <w:color w:val="000000"/>
          <w:position w:val="-14"/>
          <w:sz w:val="24"/>
          <w14:ligatures w14:val="none"/>
        </w:rPr>
        <w:object w:dxaOrig="612" w:dyaOrig="408" w14:anchorId="5523C2AD">
          <v:shape id="_x0000_i80825" type="#_x0000_t75" style="width:31.05pt;height:20.45pt" o:ole="">
            <v:imagedata r:id="rId166" o:title=""/>
          </v:shape>
          <o:OLEObject Type="Embed" ProgID="Equation.DSMT4" ShapeID="_x0000_i80825" DrawAspect="Content" ObjectID="_1759512082" r:id="rId167"/>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552" w:dyaOrig="408" w14:anchorId="57F03A18">
          <v:shape id="_x0000_i80826" type="#_x0000_t75" style="width:27.3pt;height:20.45pt" o:ole="">
            <v:imagedata r:id="rId168" o:title=""/>
          </v:shape>
          <o:OLEObject Type="Embed" ProgID="Equation.DSMT4" ShapeID="_x0000_i80826" DrawAspect="Content" ObjectID="_1759512083" r:id="rId169"/>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588" w:dyaOrig="408" w14:anchorId="35F17CFE">
          <v:shape id="_x0000_i80827" type="#_x0000_t75" style="width:28.8pt;height:20.45pt" o:ole="">
            <v:imagedata r:id="rId170" o:title=""/>
          </v:shape>
          <o:OLEObject Type="Embed" ProgID="Equation.DSMT4" ShapeID="_x0000_i80827" DrawAspect="Content" ObjectID="_1759512084" r:id="rId171"/>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552" w:dyaOrig="408" w14:anchorId="0C54E0B0">
          <v:shape id="_x0000_i80828" type="#_x0000_t75" style="width:27.3pt;height:20.45pt" o:ole="">
            <v:imagedata r:id="rId172" o:title=""/>
          </v:shape>
          <o:OLEObject Type="Embed" ProgID="Equation.DSMT4" ShapeID="_x0000_i80828" DrawAspect="Content" ObjectID="_1759512085" r:id="rId173"/>
        </w:object>
      </w:r>
      <w:r w:rsidRPr="007B2E73">
        <w:rPr>
          <w:rFonts w:eastAsia="宋体" w:cs="Times New Roman"/>
          <w:color w:val="000000"/>
          <w:sz w:val="24"/>
          <w14:ligatures w14:val="none"/>
        </w:rPr>
        <w:t>分别是各</w:t>
      </w:r>
      <w:r w:rsidRPr="007B2E73">
        <w:rPr>
          <w:rFonts w:eastAsia="宋体" w:cs="Times New Roman"/>
          <w:color w:val="000000"/>
          <w:position w:val="-4"/>
          <w:sz w:val="24"/>
          <w14:ligatures w14:val="none"/>
        </w:rPr>
        <w:object w:dxaOrig="336" w:dyaOrig="276" w14:anchorId="2F3C6D32">
          <v:shape id="_x0000_i80829" type="#_x0000_t75" style="width:16.65pt;height:13.65pt" o:ole="">
            <v:imagedata r:id="rId174" o:title=""/>
          </v:shape>
          <o:OLEObject Type="Embed" ProgID="Equation.DSMT4" ShapeID="_x0000_i80829" DrawAspect="Content" ObjectID="_1759512086" r:id="rId175"/>
        </w:object>
      </w:r>
      <w:r w:rsidRPr="007B2E73">
        <w:rPr>
          <w:rFonts w:eastAsia="宋体" w:cs="Times New Roman"/>
          <w:color w:val="000000"/>
          <w:sz w:val="24"/>
          <w14:ligatures w14:val="none"/>
        </w:rPr>
        <w:t>环节的积分放大倍数；</w:t>
      </w:r>
      <w:r w:rsidRPr="007B2E73">
        <w:rPr>
          <w:rFonts w:eastAsia="宋体" w:cs="Times New Roman"/>
          <w:color w:val="000000"/>
          <w:position w:val="-14"/>
          <w:sz w:val="24"/>
          <w14:ligatures w14:val="none"/>
        </w:rPr>
        <w:object w:dxaOrig="672" w:dyaOrig="408" w14:anchorId="3C35E5EA">
          <v:shape id="_x0000_i80830" type="#_x0000_t75" style="width:33.35pt;height:20.45pt" o:ole="">
            <v:imagedata r:id="rId176" o:title=""/>
          </v:shape>
          <o:OLEObject Type="Embed" ProgID="Equation.DSMT4" ShapeID="_x0000_i80830" DrawAspect="Content" ObjectID="_1759512087" r:id="rId177"/>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648" w:dyaOrig="408" w14:anchorId="7AC2182C">
          <v:shape id="_x0000_i80831" type="#_x0000_t75" style="width:32.6pt;height:20.45pt" o:ole="">
            <v:imagedata r:id="rId178" o:title=""/>
          </v:shape>
          <o:OLEObject Type="Embed" ProgID="Equation.DSMT4" ShapeID="_x0000_i80831" DrawAspect="Content" ObjectID="_1759512088" r:id="rId179"/>
        </w:object>
      </w:r>
      <w:r w:rsidRPr="007B2E73">
        <w:rPr>
          <w:rFonts w:eastAsia="宋体" w:cs="Times New Roman"/>
          <w:color w:val="000000"/>
          <w:sz w:val="24"/>
          <w14:ligatures w14:val="none"/>
        </w:rPr>
        <w:t>为</w:t>
      </w:r>
      <w:r w:rsidRPr="007B2E73">
        <w:rPr>
          <w:rFonts w:eastAsia="宋体" w:cs="Times New Roman"/>
          <w:color w:val="000000"/>
          <w:sz w:val="24"/>
          <w:szCs w:val="21"/>
          <w14:ligatures w14:val="none"/>
        </w:rPr>
        <w:t>PI</w:t>
      </w:r>
      <w:r w:rsidRPr="007B2E73">
        <w:rPr>
          <w:rFonts w:eastAsia="宋体" w:cs="Times New Roman"/>
          <w:color w:val="000000"/>
          <w:sz w:val="24"/>
          <w14:ligatures w14:val="none"/>
        </w:rPr>
        <w:t>环节的比例放大倍数；</w:t>
      </w:r>
      <w:r w:rsidRPr="007B2E73">
        <w:rPr>
          <w:rFonts w:eastAsia="宋体" w:cs="Times New Roman"/>
          <w:color w:val="000000"/>
          <w:position w:val="-12"/>
          <w:sz w:val="24"/>
          <w14:ligatures w14:val="none"/>
        </w:rPr>
        <w:object w:dxaOrig="1476" w:dyaOrig="336" w14:anchorId="03264BD8">
          <v:shape id="_x0000_i80832" type="#_x0000_t75" style="width:73.5pt;height:16.65pt" o:ole="">
            <v:imagedata r:id="rId180" o:title=""/>
          </v:shape>
          <o:OLEObject Type="Embed" ProgID="Equation.DSMT4" ShapeID="_x0000_i80832" DrawAspect="Content" ObjectID="_1759512089" r:id="rId181"/>
        </w:object>
      </w:r>
      <w:r w:rsidRPr="007B2E73">
        <w:rPr>
          <w:rFonts w:eastAsia="宋体" w:cs="Times New Roman"/>
          <w:color w:val="000000"/>
          <w:sz w:val="24"/>
          <w14:ligatures w14:val="none"/>
        </w:rPr>
        <w:t>为</w:t>
      </w:r>
      <w:r w:rsidRPr="007B2E73">
        <w:rPr>
          <w:rFonts w:eastAsia="宋体" w:cs="Times New Roman"/>
          <w:color w:val="000000"/>
          <w:sz w:val="24"/>
          <w:szCs w:val="21"/>
          <w14:ligatures w14:val="none"/>
        </w:rPr>
        <w:t>PI</w:t>
      </w:r>
      <w:r w:rsidRPr="007B2E73">
        <w:rPr>
          <w:rFonts w:eastAsia="宋体" w:cs="Times New Roman"/>
          <w:color w:val="000000"/>
          <w:sz w:val="24"/>
          <w14:ligatures w14:val="none"/>
        </w:rPr>
        <w:t>环节的积分输出；</w:t>
      </w:r>
      <w:r w:rsidRPr="007B2E73">
        <w:rPr>
          <w:rFonts w:eastAsia="宋体" w:cs="Times New Roman"/>
          <w:color w:val="000000"/>
          <w:position w:val="-12"/>
          <w:sz w:val="24"/>
          <w14:ligatures w14:val="none"/>
        </w:rPr>
        <w:object w:dxaOrig="336" w:dyaOrig="336" w14:anchorId="6F385AAF">
          <v:shape id="_x0000_i80833" type="#_x0000_t75" style="width:16.65pt;height:16.65pt" o:ole="">
            <v:imagedata r:id="rId182" o:title=""/>
          </v:shape>
          <o:OLEObject Type="Embed" ProgID="Equation.DSMT4" ShapeID="_x0000_i80833" DrawAspect="Content" ObjectID="_1759512090" r:id="rId183"/>
        </w:object>
      </w:r>
      <w:r w:rsidRPr="007B2E73">
        <w:rPr>
          <w:rFonts w:eastAsia="宋体" w:cs="Times New Roman"/>
          <w:color w:val="000000"/>
          <w:sz w:val="24"/>
          <w14:ligatures w14:val="none"/>
        </w:rPr>
        <w:t>为直</w:t>
      </w:r>
      <w:r w:rsidRPr="007B2E73">
        <w:rPr>
          <w:rFonts w:eastAsia="宋体" w:cs="Times New Roman"/>
          <w:color w:val="000000"/>
          <w:sz w:val="24"/>
          <w14:ligatures w14:val="none"/>
        </w:rPr>
        <w:lastRenderedPageBreak/>
        <w:t>流电容电压；</w:t>
      </w:r>
      <w:r w:rsidRPr="007B2E73">
        <w:rPr>
          <w:rFonts w:eastAsia="宋体" w:cs="Times New Roman"/>
          <w:color w:val="000000"/>
          <w:position w:val="-14"/>
          <w:sz w:val="24"/>
          <w14:ligatures w14:val="none"/>
        </w:rPr>
        <w:object w:dxaOrig="552" w:dyaOrig="408" w14:anchorId="5FFBD4C6">
          <v:shape id="_x0000_i80834" type="#_x0000_t75" style="width:27.3pt;height:20.45pt" o:ole="">
            <v:imagedata r:id="rId184" o:title=""/>
          </v:shape>
          <o:OLEObject Type="Embed" ProgID="Equation.DSMT4" ShapeID="_x0000_i80834" DrawAspect="Content" ObjectID="_1759512091" r:id="rId185"/>
        </w:object>
      </w:r>
      <w:r w:rsidRPr="007B2E73">
        <w:rPr>
          <w:rFonts w:eastAsia="宋体" w:cs="Times New Roman"/>
          <w:color w:val="000000"/>
          <w:sz w:val="24"/>
          <w14:ligatures w14:val="none"/>
        </w:rPr>
        <w:t>为直流电容电压参考值；</w:t>
      </w:r>
      <w:r w:rsidRPr="007B2E73">
        <w:rPr>
          <w:rFonts w:eastAsia="宋体" w:cs="Times New Roman"/>
          <w:color w:val="000000"/>
          <w:position w:val="-12"/>
          <w:sz w:val="24"/>
          <w14:ligatures w14:val="none"/>
        </w:rPr>
        <w:object w:dxaOrig="336" w:dyaOrig="336" w14:anchorId="5B1EA1BF">
          <v:shape id="_x0000_i80835" type="#_x0000_t75" style="width:16.65pt;height:16.65pt" o:ole="">
            <v:imagedata r:id="rId186" o:title=""/>
          </v:shape>
          <o:OLEObject Type="Embed" ProgID="Equation.DSMT4" ShapeID="_x0000_i80835" DrawAspect="Content" ObjectID="_1759512092" r:id="rId187"/>
        </w:object>
      </w:r>
      <w:r w:rsidRPr="007B2E73">
        <w:rPr>
          <w:rFonts w:eastAsia="宋体" w:cs="Times New Roman"/>
          <w:color w:val="000000"/>
          <w:sz w:val="24"/>
          <w14:ligatures w14:val="none"/>
        </w:rPr>
        <w:t>为换流器输出无功，</w:t>
      </w:r>
      <w:r w:rsidRPr="007B2E73">
        <w:rPr>
          <w:rFonts w:eastAsia="宋体" w:cs="Times New Roman"/>
          <w:color w:val="000000"/>
          <w:position w:val="-14"/>
          <w:sz w:val="24"/>
          <w14:ligatures w14:val="none"/>
        </w:rPr>
        <w:object w:dxaOrig="480" w:dyaOrig="408" w14:anchorId="412FF2DB">
          <v:shape id="_x0000_i80836" type="#_x0000_t75" style="width:24.25pt;height:20.45pt" o:ole="">
            <v:imagedata r:id="rId188" o:title=""/>
          </v:shape>
          <o:OLEObject Type="Embed" ProgID="Equation.DSMT4" ShapeID="_x0000_i80836" DrawAspect="Content" ObjectID="_1759512093" r:id="rId189"/>
        </w:object>
      </w:r>
      <w:r w:rsidRPr="007B2E73">
        <w:rPr>
          <w:rFonts w:eastAsia="宋体" w:cs="Times New Roman"/>
          <w:color w:val="000000"/>
          <w:sz w:val="24"/>
          <w14:ligatures w14:val="none"/>
        </w:rPr>
        <w:t>为换流器输出无功参考值；</w:t>
      </w:r>
      <w:r w:rsidRPr="007B2E73">
        <w:rPr>
          <w:rFonts w:eastAsia="宋体" w:cs="Times New Roman"/>
          <w:color w:val="000000"/>
          <w:position w:val="-12"/>
          <w:sz w:val="24"/>
          <w14:ligatures w14:val="none"/>
        </w:rPr>
        <w:object w:dxaOrig="336" w:dyaOrig="336" w14:anchorId="6784868F">
          <v:shape id="_x0000_i80837" type="#_x0000_t75" style="width:16.65pt;height:16.65pt" o:ole="">
            <v:imagedata r:id="rId190" o:title=""/>
          </v:shape>
          <o:OLEObject Type="Embed" ProgID="Equation.DSMT4" ShapeID="_x0000_i80837" DrawAspect="Content" ObjectID="_1759512094" r:id="rId191"/>
        </w:object>
      </w:r>
      <w:r w:rsidRPr="007B2E73">
        <w:rPr>
          <w:rFonts w:eastAsia="宋体" w:cs="Times New Roman"/>
          <w:color w:val="000000"/>
          <w:sz w:val="24"/>
          <w14:ligatures w14:val="none"/>
        </w:rPr>
        <w:t>和</w:t>
      </w:r>
      <w:r w:rsidRPr="007B2E73">
        <w:rPr>
          <w:rFonts w:eastAsia="宋体" w:cs="Times New Roman"/>
          <w:color w:val="000000"/>
          <w:position w:val="-14"/>
          <w:sz w:val="24"/>
          <w14:ligatures w14:val="none"/>
        </w:rPr>
        <w:object w:dxaOrig="336" w:dyaOrig="408" w14:anchorId="622B1555">
          <v:shape id="_x0000_i80838" type="#_x0000_t75" style="width:16.65pt;height:20.45pt" o:ole="">
            <v:imagedata r:id="rId192" o:title=""/>
          </v:shape>
          <o:OLEObject Type="Embed" ProgID="Equation.DSMT4" ShapeID="_x0000_i80838" DrawAspect="Content" ObjectID="_1759512095" r:id="rId193"/>
        </w:object>
      </w:r>
      <w:r w:rsidRPr="007B2E73">
        <w:rPr>
          <w:rFonts w:eastAsia="宋体" w:cs="Times New Roman"/>
          <w:color w:val="000000"/>
          <w:sz w:val="24"/>
          <w14:ligatures w14:val="none"/>
        </w:rPr>
        <w:t>为</w:t>
      </w:r>
      <w:proofErr w:type="gramStart"/>
      <w:r w:rsidRPr="007B2E73">
        <w:rPr>
          <w:rFonts w:eastAsia="宋体" w:cs="Times New Roman"/>
          <w:color w:val="000000"/>
          <w:sz w:val="24"/>
          <w14:ligatures w14:val="none"/>
        </w:rPr>
        <w:t>网侧换流</w:t>
      </w:r>
      <w:proofErr w:type="gramEnd"/>
      <w:r w:rsidRPr="007B2E73">
        <w:rPr>
          <w:rFonts w:eastAsia="宋体" w:cs="Times New Roman"/>
          <w:color w:val="000000"/>
          <w:sz w:val="24"/>
          <w14:ligatures w14:val="none"/>
        </w:rPr>
        <w:t>器电网侧</w:t>
      </w:r>
      <w:r w:rsidRPr="007B2E73">
        <w:rPr>
          <w:rFonts w:eastAsia="宋体" w:cs="Times New Roman"/>
          <w:i/>
          <w:iCs/>
          <w:color w:val="000000"/>
          <w:sz w:val="24"/>
          <w14:ligatures w14:val="none"/>
        </w:rPr>
        <w:t>d-q</w:t>
      </w:r>
      <w:r w:rsidRPr="007B2E73">
        <w:rPr>
          <w:rFonts w:eastAsia="宋体" w:cs="Times New Roman"/>
          <w:color w:val="000000"/>
          <w:sz w:val="24"/>
          <w14:ligatures w14:val="none"/>
        </w:rPr>
        <w:t>轴分量。</w:t>
      </w:r>
    </w:p>
    <w:p w14:paraId="6C108D4A" w14:textId="1D52DDE2"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ZEqnNum362130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ZEqnNum362130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23</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线性化可得：</w:t>
      </w:r>
    </w:p>
    <w:p w14:paraId="52092FB7" w14:textId="18D52B63"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124"/>
          <w:sz w:val="24"/>
          <w:szCs w:val="24"/>
          <w14:ligatures w14:val="none"/>
        </w:rPr>
        <w:object w:dxaOrig="3912" w:dyaOrig="2604" w14:anchorId="29DE419C">
          <v:shape id="_x0000_i80839" type="#_x0000_t75" style="width:195.55pt;height:130.35pt" o:ole="">
            <v:imagedata r:id="rId194" o:title=""/>
          </v:shape>
          <o:OLEObject Type="Embed" ProgID="Equation.DSMT4" ShapeID="_x0000_i80839" DrawAspect="Content" ObjectID="_1759512096" r:id="rId195"/>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24</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end"/>
      </w:r>
    </w:p>
    <w:p w14:paraId="4578659C"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动态方程中的代数方程为</w:t>
      </w:r>
      <w:r w:rsidRPr="007B2E73">
        <w:rPr>
          <w:rFonts w:eastAsia="宋体" w:cs="Times New Roman"/>
          <w:color w:val="000000"/>
          <w:sz w:val="24"/>
          <w:szCs w:val="21"/>
          <w14:ligatures w14:val="none"/>
        </w:rPr>
        <w:t>:</w:t>
      </w:r>
    </w:p>
    <w:p w14:paraId="36DEDB41" w14:textId="4BD6B8F7"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46"/>
          <w:sz w:val="24"/>
          <w:szCs w:val="24"/>
          <w14:ligatures w14:val="none"/>
        </w:rPr>
        <w:object w:dxaOrig="6180" w:dyaOrig="1032" w14:anchorId="4E87CE72">
          <v:shape id="_x0000_i80840" type="#_x0000_t75" style="width:309.2pt;height:51.55pt" o:ole="">
            <v:imagedata r:id="rId196" o:title=""/>
          </v:shape>
          <o:OLEObject Type="Embed" ProgID="Equation.DSMT4" ShapeID="_x0000_i80840" DrawAspect="Content" ObjectID="_1759512097" r:id="rId197"/>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37" w:name="ZEqnNum677256"/>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25</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37"/>
      <w:r w:rsidRPr="007B2E73">
        <w:rPr>
          <w:rFonts w:eastAsia="宋体" w:cs="Times New Roman"/>
          <w:sz w:val="24"/>
          <w:szCs w:val="24"/>
          <w14:ligatures w14:val="none"/>
        </w:rPr>
        <w:fldChar w:fldCharType="end"/>
      </w:r>
    </w:p>
    <w:p w14:paraId="1E8E0E54"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式中：</w:t>
      </w:r>
      <w:r w:rsidRPr="007B2E73">
        <w:rPr>
          <w:rFonts w:eastAsia="宋体" w:cs="Times New Roman"/>
          <w:color w:val="000000"/>
          <w:position w:val="-14"/>
          <w:sz w:val="24"/>
          <w14:ligatures w14:val="none"/>
        </w:rPr>
        <w:object w:dxaOrig="552" w:dyaOrig="408" w14:anchorId="4B07BDE9">
          <v:shape id="_x0000_i80841" type="#_x0000_t75" style="width:27.3pt;height:20.45pt" o:ole="">
            <v:imagedata r:id="rId198" o:title=""/>
          </v:shape>
          <o:OLEObject Type="Embed" ProgID="Equation.DSMT4" ShapeID="_x0000_i80841" DrawAspect="Content" ObjectID="_1759512098" r:id="rId199"/>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552" w:dyaOrig="408" w14:anchorId="030D6CF7">
          <v:shape id="_x0000_i80842" type="#_x0000_t75" style="width:27.3pt;height:20.45pt" o:ole="">
            <v:imagedata r:id="rId200" o:title=""/>
          </v:shape>
          <o:OLEObject Type="Embed" ProgID="Equation.DSMT4" ShapeID="_x0000_i80842" DrawAspect="Content" ObjectID="_1759512099" r:id="rId201"/>
        </w:object>
      </w:r>
      <w:r w:rsidRPr="007B2E73">
        <w:rPr>
          <w:rFonts w:eastAsia="宋体" w:cs="Times New Roman"/>
          <w:color w:val="000000"/>
          <w:sz w:val="24"/>
          <w14:ligatures w14:val="none"/>
        </w:rPr>
        <w:t>为</w:t>
      </w:r>
      <w:r w:rsidRPr="007B2E73">
        <w:rPr>
          <w:rFonts w:eastAsia="宋体" w:cs="Times New Roman"/>
          <w:color w:val="000000"/>
          <w:sz w:val="24"/>
          <w:szCs w:val="21"/>
          <w14:ligatures w14:val="none"/>
        </w:rPr>
        <w:t>PI</w:t>
      </w:r>
      <w:r w:rsidRPr="007B2E73">
        <w:rPr>
          <w:rFonts w:eastAsia="宋体" w:cs="Times New Roman"/>
          <w:color w:val="000000"/>
          <w:sz w:val="24"/>
          <w14:ligatures w14:val="none"/>
        </w:rPr>
        <w:t>环节的比例放大倍数；</w:t>
      </w:r>
      <w:r w:rsidRPr="007B2E73">
        <w:rPr>
          <w:rFonts w:eastAsia="宋体" w:cs="Times New Roman"/>
          <w:color w:val="000000"/>
          <w:position w:val="-12"/>
          <w:sz w:val="24"/>
          <w14:ligatures w14:val="none"/>
        </w:rPr>
        <w:object w:dxaOrig="408" w:dyaOrig="336" w14:anchorId="3519E0A0">
          <v:shape id="_x0000_i80843" type="#_x0000_t75" style="width:20.45pt;height:16.65pt" o:ole="">
            <v:imagedata r:id="rId202" o:title=""/>
          </v:shape>
          <o:OLEObject Type="Embed" ProgID="Equation.DSMT4" ShapeID="_x0000_i80843" DrawAspect="Content" ObjectID="_1759512100" r:id="rId203"/>
        </w:object>
      </w:r>
      <w:r w:rsidRPr="007B2E73">
        <w:rPr>
          <w:rFonts w:eastAsia="宋体" w:cs="Times New Roman"/>
          <w:color w:val="000000"/>
          <w:sz w:val="24"/>
          <w14:ligatures w14:val="none"/>
        </w:rPr>
        <w:t>为滤波电抗；</w:t>
      </w:r>
      <w:r w:rsidRPr="007B2E73">
        <w:rPr>
          <w:rFonts w:eastAsia="宋体" w:cs="Times New Roman"/>
          <w:color w:val="000000"/>
          <w:position w:val="-12"/>
          <w:sz w:val="24"/>
          <w14:ligatures w14:val="none"/>
        </w:rPr>
        <w:object w:dxaOrig="408" w:dyaOrig="336" w14:anchorId="3CCB2A00">
          <v:shape id="_x0000_i80844" type="#_x0000_t75" style="width:20.45pt;height:16.65pt" o:ole="">
            <v:imagedata r:id="rId204" o:title=""/>
          </v:shape>
          <o:OLEObject Type="Embed" ProgID="Equation.DSMT4" ShapeID="_x0000_i80844" DrawAspect="Content" ObjectID="_1759512101" r:id="rId205"/>
        </w:object>
      </w:r>
      <w:r w:rsidRPr="007B2E73">
        <w:rPr>
          <w:rFonts w:eastAsia="宋体" w:cs="Times New Roman"/>
          <w:color w:val="000000"/>
          <w:sz w:val="24"/>
          <w14:ligatures w14:val="none"/>
        </w:rPr>
        <w:t>和</w:t>
      </w:r>
      <w:r w:rsidRPr="007B2E73">
        <w:rPr>
          <w:rFonts w:eastAsia="宋体" w:cs="Times New Roman"/>
          <w:color w:val="000000"/>
          <w:position w:val="-14"/>
          <w:sz w:val="24"/>
          <w14:ligatures w14:val="none"/>
        </w:rPr>
        <w:object w:dxaOrig="336" w:dyaOrig="408" w14:anchorId="5917249B">
          <v:shape id="_x0000_i80845" type="#_x0000_t75" style="width:16.65pt;height:20.45pt" o:ole="">
            <v:imagedata r:id="rId206" o:title=""/>
          </v:shape>
          <o:OLEObject Type="Embed" ProgID="Equation.DSMT4" ShapeID="_x0000_i80845" DrawAspect="Content" ObjectID="_1759512102" r:id="rId207"/>
        </w:object>
      </w:r>
      <w:r w:rsidRPr="007B2E73">
        <w:rPr>
          <w:rFonts w:eastAsia="宋体" w:cs="Times New Roman"/>
          <w:color w:val="000000"/>
          <w:sz w:val="24"/>
          <w14:ligatures w14:val="none"/>
        </w:rPr>
        <w:t>为并网点电压</w:t>
      </w:r>
      <w:r w:rsidRPr="007B2E73">
        <w:rPr>
          <w:rFonts w:eastAsia="宋体" w:cs="Times New Roman"/>
          <w:i/>
          <w:iCs/>
          <w:color w:val="000000"/>
          <w:sz w:val="24"/>
          <w:szCs w:val="21"/>
          <w14:ligatures w14:val="none"/>
        </w:rPr>
        <w:t>d-q</w:t>
      </w:r>
      <w:r w:rsidRPr="007B2E73">
        <w:rPr>
          <w:rFonts w:eastAsia="宋体" w:cs="Times New Roman"/>
          <w:color w:val="000000"/>
          <w:sz w:val="24"/>
          <w14:ligatures w14:val="none"/>
        </w:rPr>
        <w:t>轴分量。</w:t>
      </w:r>
    </w:p>
    <w:p w14:paraId="4AC86B74"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proofErr w:type="gramStart"/>
      <w:r w:rsidRPr="007B2E73">
        <w:rPr>
          <w:rFonts w:eastAsia="宋体" w:cs="Times New Roman"/>
          <w:color w:val="000000"/>
          <w:sz w:val="24"/>
          <w14:ligatures w14:val="none"/>
        </w:rPr>
        <w:t>网侧换流</w:t>
      </w:r>
      <w:proofErr w:type="gramEnd"/>
      <w:r w:rsidRPr="007B2E73">
        <w:rPr>
          <w:rFonts w:eastAsia="宋体" w:cs="Times New Roman"/>
          <w:color w:val="000000"/>
          <w:sz w:val="24"/>
          <w14:ligatures w14:val="none"/>
        </w:rPr>
        <w:t>器端口滤波电抗上的电压方程为：</w:t>
      </w:r>
    </w:p>
    <w:p w14:paraId="05CF312A" w14:textId="24653C77"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72"/>
          <w:sz w:val="24"/>
          <w:szCs w:val="24"/>
          <w14:ligatures w14:val="none"/>
        </w:rPr>
        <w:object w:dxaOrig="2964" w:dyaOrig="1596" w14:anchorId="67E429A5">
          <v:shape id="_x0000_i80846" type="#_x0000_t75" style="width:148.55pt;height:79.6pt" o:ole="">
            <v:imagedata r:id="rId208" o:title=""/>
          </v:shape>
          <o:OLEObject Type="Embed" ProgID="Equation.DSMT4" ShapeID="_x0000_i80846" DrawAspect="Content" ObjectID="_1759512103" r:id="rId209"/>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38" w:name="ZEqnNum304571"/>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26</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38"/>
      <w:r w:rsidRPr="007B2E73">
        <w:rPr>
          <w:rFonts w:eastAsia="宋体" w:cs="Times New Roman"/>
          <w:sz w:val="24"/>
          <w:szCs w:val="24"/>
          <w14:ligatures w14:val="none"/>
        </w:rPr>
        <w:fldChar w:fldCharType="end"/>
      </w:r>
    </w:p>
    <w:p w14:paraId="789DBA92" w14:textId="77777777"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pacing w:val="-2"/>
          <w:kern w:val="10"/>
          <w:sz w:val="24"/>
          <w:szCs w:val="20"/>
          <w:lang w:val="zh-CN"/>
          <w14:ligatures w14:val="none"/>
        </w:rPr>
      </w:pPr>
      <w:r w:rsidRPr="007B2E73">
        <w:rPr>
          <w:rFonts w:eastAsia="宋体" w:cs="Times New Roman"/>
          <w:color w:val="000000"/>
          <w:sz w:val="24"/>
          <w14:ligatures w14:val="none"/>
        </w:rPr>
        <w:t>其中</w:t>
      </w:r>
      <w:r w:rsidRPr="007B2E73">
        <w:rPr>
          <w:rFonts w:eastAsia="宋体" w:cs="Times New Roman"/>
          <w:color w:val="000000"/>
          <w:kern w:val="0"/>
          <w:sz w:val="24"/>
          <w14:ligatures w14:val="none"/>
        </w:rPr>
        <w:t>：</w:t>
      </w:r>
      <w:proofErr w:type="spellStart"/>
      <w:r w:rsidRPr="007B2E73">
        <w:rPr>
          <w:rFonts w:eastAsia="宋体" w:cs="Times New Roman"/>
          <w:i/>
          <w:iCs/>
          <w:color w:val="000000"/>
          <w:spacing w:val="-2"/>
          <w:kern w:val="10"/>
          <w:sz w:val="24"/>
          <w:szCs w:val="20"/>
          <w14:ligatures w14:val="none"/>
        </w:rPr>
        <w:t>V</w:t>
      </w:r>
      <w:r w:rsidRPr="007B2E73">
        <w:rPr>
          <w:rFonts w:eastAsia="宋体" w:cs="Times New Roman"/>
          <w:i/>
          <w:iCs/>
          <w:color w:val="000000"/>
          <w:spacing w:val="-2"/>
          <w:kern w:val="10"/>
          <w:sz w:val="24"/>
          <w:szCs w:val="20"/>
          <w:vertAlign w:val="subscript"/>
          <w14:ligatures w14:val="none"/>
        </w:rPr>
        <w:t>n</w:t>
      </w:r>
      <w:proofErr w:type="spellEnd"/>
      <w:r w:rsidRPr="007B2E73">
        <w:rPr>
          <w:rFonts w:eastAsia="宋体" w:cs="Times New Roman"/>
          <w:color w:val="000000"/>
          <w:spacing w:val="-2"/>
          <w:kern w:val="10"/>
          <w:sz w:val="24"/>
          <w:szCs w:val="20"/>
          <w:lang w:val="zh-CN"/>
          <w14:ligatures w14:val="none"/>
        </w:rPr>
        <w:t>表示</w:t>
      </w:r>
      <w:proofErr w:type="gramStart"/>
      <w:r w:rsidRPr="007B2E73">
        <w:rPr>
          <w:rFonts w:eastAsia="宋体" w:cs="Times New Roman"/>
          <w:color w:val="000000"/>
          <w:spacing w:val="-2"/>
          <w:kern w:val="10"/>
          <w:sz w:val="24"/>
          <w:szCs w:val="20"/>
          <w:lang w:val="zh-CN"/>
          <w14:ligatures w14:val="none"/>
        </w:rPr>
        <w:t>网侧换流</w:t>
      </w:r>
      <w:proofErr w:type="gramEnd"/>
      <w:r w:rsidRPr="007B2E73">
        <w:rPr>
          <w:rFonts w:eastAsia="宋体" w:cs="Times New Roman"/>
          <w:color w:val="000000"/>
          <w:spacing w:val="-2"/>
          <w:kern w:val="10"/>
          <w:sz w:val="24"/>
          <w:szCs w:val="20"/>
          <w:lang w:val="zh-CN"/>
          <w14:ligatures w14:val="none"/>
        </w:rPr>
        <w:t>器端口电压；</w:t>
      </w:r>
      <w:proofErr w:type="spellStart"/>
      <w:r w:rsidRPr="007B2E73">
        <w:rPr>
          <w:rFonts w:eastAsia="宋体" w:cs="Times New Roman"/>
          <w:i/>
          <w:iCs/>
          <w:color w:val="000000"/>
          <w:spacing w:val="-2"/>
          <w:kern w:val="10"/>
          <w:sz w:val="24"/>
          <w:szCs w:val="20"/>
          <w14:ligatures w14:val="none"/>
        </w:rPr>
        <w:t>V</w:t>
      </w:r>
      <w:r w:rsidRPr="007B2E73">
        <w:rPr>
          <w:rFonts w:eastAsia="宋体" w:cs="Times New Roman"/>
          <w:i/>
          <w:iCs/>
          <w:color w:val="000000"/>
          <w:spacing w:val="-2"/>
          <w:kern w:val="10"/>
          <w:sz w:val="24"/>
          <w:szCs w:val="20"/>
          <w:vertAlign w:val="subscript"/>
          <w14:ligatures w14:val="none"/>
        </w:rPr>
        <w:t>w</w:t>
      </w:r>
      <w:proofErr w:type="spellEnd"/>
      <w:r w:rsidRPr="007B2E73">
        <w:rPr>
          <w:rFonts w:eastAsia="宋体" w:cs="Times New Roman"/>
          <w:color w:val="000000"/>
          <w:spacing w:val="-2"/>
          <w:kern w:val="10"/>
          <w:sz w:val="24"/>
          <w:szCs w:val="20"/>
          <w:lang w:val="zh-CN"/>
          <w14:ligatures w14:val="none"/>
        </w:rPr>
        <w:t>表示直驱风机并网点电压。</w:t>
      </w:r>
      <w:r w:rsidRPr="007B2E73">
        <w:rPr>
          <w:rFonts w:eastAsia="宋体" w:cs="Times New Roman"/>
          <w:i/>
          <w:iCs/>
          <w:color w:val="000000"/>
          <w:spacing w:val="-2"/>
          <w:kern w:val="10"/>
          <w:sz w:val="24"/>
          <w:szCs w:val="20"/>
          <w:lang w:val="zh-CN"/>
          <w14:ligatures w14:val="none"/>
        </w:rPr>
        <w:t>X</w:t>
      </w:r>
      <w:r w:rsidRPr="007B2E73">
        <w:rPr>
          <w:rFonts w:eastAsia="宋体" w:cs="Times New Roman"/>
          <w:i/>
          <w:iCs/>
          <w:color w:val="000000"/>
          <w:spacing w:val="-2"/>
          <w:kern w:val="10"/>
          <w:sz w:val="24"/>
          <w:szCs w:val="20"/>
          <w:vertAlign w:val="subscript"/>
          <w:lang w:val="zh-CN"/>
          <w14:ligatures w14:val="none"/>
        </w:rPr>
        <w:t>m</w:t>
      </w:r>
      <w:r w:rsidRPr="007B2E73">
        <w:rPr>
          <w:rFonts w:eastAsia="宋体" w:cs="Times New Roman"/>
          <w:color w:val="000000"/>
          <w:spacing w:val="-2"/>
          <w:kern w:val="10"/>
          <w:sz w:val="24"/>
          <w:szCs w:val="20"/>
          <w:lang w:val="zh-CN"/>
          <w14:ligatures w14:val="none"/>
        </w:rPr>
        <w:t>代表滤波电抗值。</w:t>
      </w:r>
    </w:p>
    <w:p w14:paraId="560B7A95" w14:textId="3CB52ABF" w:rsidR="004B0B2B" w:rsidRPr="007B2E73" w:rsidRDefault="004B0B2B" w:rsidP="004B0B2B">
      <w:pPr>
        <w:widowControl/>
        <w:tabs>
          <w:tab w:val="center" w:pos="4160"/>
          <w:tab w:val="right" w:pos="8300"/>
        </w:tabs>
        <w:adjustRightInd w:val="0"/>
        <w:snapToGrid w:val="0"/>
        <w:spacing w:line="360" w:lineRule="auto"/>
        <w:ind w:firstLineChars="200" w:firstLine="472"/>
        <w:rPr>
          <w:rFonts w:eastAsia="宋体" w:cs="Times New Roman"/>
          <w:iCs/>
          <w:color w:val="000000"/>
          <w:spacing w:val="-2"/>
          <w:kern w:val="10"/>
          <w:sz w:val="24"/>
          <w:szCs w:val="20"/>
          <w:lang w:val="zh-CN"/>
          <w14:ligatures w14:val="none"/>
        </w:rPr>
      </w:pPr>
      <w:r w:rsidRPr="007B2E73">
        <w:rPr>
          <w:rFonts w:eastAsia="宋体" w:cs="Times New Roman"/>
          <w:color w:val="000000"/>
          <w:spacing w:val="-2"/>
          <w:kern w:val="10"/>
          <w:sz w:val="24"/>
          <w:szCs w:val="20"/>
          <w:lang w:val="zh-CN"/>
          <w14:ligatures w14:val="none"/>
        </w:rPr>
        <w:t>将式</w:t>
      </w:r>
      <w:r w:rsidRPr="007B2E73">
        <w:rPr>
          <w:rFonts w:eastAsia="宋体" w:cs="Times New Roman"/>
          <w:iCs/>
          <w:color w:val="000000"/>
          <w:spacing w:val="-2"/>
          <w:kern w:val="10"/>
          <w:sz w:val="24"/>
          <w:szCs w:val="20"/>
          <w:lang w:val="zh-CN"/>
          <w14:ligatures w14:val="none"/>
        </w:rPr>
        <w:fldChar w:fldCharType="begin"/>
      </w:r>
      <w:r w:rsidRPr="007B2E73">
        <w:rPr>
          <w:rFonts w:eastAsia="宋体" w:cs="Times New Roman"/>
          <w:iCs/>
          <w:color w:val="000000"/>
          <w:spacing w:val="-2"/>
          <w:kern w:val="10"/>
          <w:sz w:val="24"/>
          <w:szCs w:val="20"/>
          <w:lang w:val="zh-CN"/>
          <w14:ligatures w14:val="none"/>
        </w:rPr>
        <w:instrText xml:space="preserve"> GOTOBUTTON ZEqnNum304571  \* MERGEFORMAT </w:instrText>
      </w:r>
      <w:r w:rsidRPr="007B2E73">
        <w:rPr>
          <w:rFonts w:eastAsia="宋体" w:cs="Times New Roman"/>
          <w:iCs/>
          <w:color w:val="000000"/>
          <w:spacing w:val="-2"/>
          <w:kern w:val="10"/>
          <w:sz w:val="24"/>
          <w:szCs w:val="20"/>
          <w:lang w:val="zh-CN"/>
          <w14:ligatures w14:val="none"/>
        </w:rPr>
        <w:fldChar w:fldCharType="begin"/>
      </w:r>
      <w:r w:rsidRPr="007B2E73">
        <w:rPr>
          <w:rFonts w:eastAsia="宋体" w:cs="Times New Roman"/>
          <w:iCs/>
          <w:color w:val="000000"/>
          <w:spacing w:val="-2"/>
          <w:kern w:val="10"/>
          <w:sz w:val="24"/>
          <w:szCs w:val="20"/>
          <w:lang w:val="zh-CN"/>
          <w14:ligatures w14:val="none"/>
        </w:rPr>
        <w:instrText xml:space="preserve"> REF ZEqnNum304571 \* Charformat \! \* MERGEFORMAT </w:instrText>
      </w:r>
      <w:r w:rsidRPr="007B2E73">
        <w:rPr>
          <w:rFonts w:eastAsia="宋体" w:cs="Times New Roman"/>
          <w:iCs/>
          <w:color w:val="000000"/>
          <w:spacing w:val="-2"/>
          <w:kern w:val="10"/>
          <w:sz w:val="24"/>
          <w:szCs w:val="20"/>
          <w:lang w:val="zh-CN"/>
          <w14:ligatures w14:val="none"/>
        </w:rPr>
        <w:fldChar w:fldCharType="separate"/>
      </w:r>
      <w:r w:rsidR="00051D72" w:rsidRPr="007B2E73">
        <w:rPr>
          <w:rFonts w:eastAsia="宋体" w:cs="Times New Roman"/>
          <w:iCs/>
          <w:color w:val="000000"/>
          <w:spacing w:val="-2"/>
          <w:kern w:val="10"/>
          <w:sz w:val="24"/>
          <w:szCs w:val="20"/>
          <w:lang w:val="zh-CN"/>
          <w14:ligatures w14:val="none"/>
        </w:rPr>
        <w:instrText>(</w:instrText>
      </w:r>
      <w:r w:rsidR="00051D72" w:rsidRPr="00051D72">
        <w:rPr>
          <w:rFonts w:eastAsia="宋体" w:cs="Times New Roman"/>
          <w:iCs/>
          <w:color w:val="000000"/>
          <w:spacing w:val="-2"/>
          <w:kern w:val="10"/>
          <w:sz w:val="24"/>
          <w:szCs w:val="20"/>
          <w:lang w:val="zh-CN"/>
          <w14:ligatures w14:val="none"/>
        </w:rPr>
        <w:instrText>1</w:instrText>
      </w:r>
      <w:r w:rsidR="00051D72" w:rsidRPr="007B2E73">
        <w:rPr>
          <w:rFonts w:eastAsia="宋体" w:cs="Times New Roman"/>
          <w:iCs/>
          <w:color w:val="000000"/>
          <w:spacing w:val="-2"/>
          <w:kern w:val="10"/>
          <w:sz w:val="24"/>
          <w:szCs w:val="20"/>
          <w:lang w:val="zh-CN"/>
          <w14:ligatures w14:val="none"/>
        </w:rPr>
        <w:instrText>-</w:instrText>
      </w:r>
      <w:r w:rsidR="00051D72" w:rsidRPr="00051D72">
        <w:rPr>
          <w:rFonts w:eastAsia="宋体" w:cs="Times New Roman"/>
          <w:iCs/>
          <w:color w:val="000000"/>
          <w:spacing w:val="-2"/>
          <w:kern w:val="10"/>
          <w:sz w:val="24"/>
          <w:szCs w:val="20"/>
          <w:lang w:val="zh-CN"/>
          <w14:ligatures w14:val="none"/>
        </w:rPr>
        <w:instrText>26</w:instrText>
      </w:r>
      <w:r w:rsidR="00051D72" w:rsidRPr="007B2E73">
        <w:rPr>
          <w:rFonts w:eastAsia="宋体" w:cs="Times New Roman"/>
          <w:iCs/>
          <w:color w:val="000000"/>
          <w:spacing w:val="-2"/>
          <w:kern w:val="10"/>
          <w:sz w:val="24"/>
          <w:szCs w:val="20"/>
          <w:lang w:val="zh-CN"/>
          <w14:ligatures w14:val="none"/>
        </w:rPr>
        <w:instrText>)</w:instrText>
      </w:r>
      <w:r w:rsidRPr="007B2E73">
        <w:rPr>
          <w:rFonts w:eastAsia="宋体" w:cs="Times New Roman"/>
          <w:iCs/>
          <w:color w:val="000000"/>
          <w:spacing w:val="-2"/>
          <w:kern w:val="10"/>
          <w:sz w:val="24"/>
          <w:szCs w:val="20"/>
          <w:lang w:val="zh-CN"/>
          <w14:ligatures w14:val="none"/>
        </w:rPr>
        <w:fldChar w:fldCharType="end"/>
      </w:r>
      <w:r w:rsidRPr="007B2E73">
        <w:rPr>
          <w:rFonts w:eastAsia="宋体" w:cs="Times New Roman"/>
          <w:iCs/>
          <w:color w:val="000000"/>
          <w:spacing w:val="-2"/>
          <w:kern w:val="10"/>
          <w:sz w:val="24"/>
          <w:szCs w:val="20"/>
          <w:lang w:val="zh-CN"/>
          <w14:ligatures w14:val="none"/>
        </w:rPr>
        <w:fldChar w:fldCharType="end"/>
      </w:r>
      <w:r w:rsidRPr="007B2E73">
        <w:rPr>
          <w:rFonts w:eastAsia="宋体" w:cs="Times New Roman"/>
          <w:iCs/>
          <w:color w:val="000000"/>
          <w:spacing w:val="-2"/>
          <w:kern w:val="10"/>
          <w:sz w:val="24"/>
          <w:szCs w:val="20"/>
          <w:lang w:val="zh-CN"/>
          <w14:ligatures w14:val="none"/>
        </w:rPr>
        <w:t>线性化后可得：</w:t>
      </w:r>
    </w:p>
    <w:p w14:paraId="116A9699" w14:textId="4D8DE47B"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72"/>
          <w:sz w:val="24"/>
          <w:szCs w:val="24"/>
          <w14:ligatures w14:val="none"/>
        </w:rPr>
        <w:object w:dxaOrig="3600" w:dyaOrig="1560" w14:anchorId="371E88E4">
          <v:shape id="_x0000_i80847" type="#_x0000_t75" style="width:180.4pt;height:78.05pt" o:ole="">
            <v:imagedata r:id="rId210" o:title=""/>
          </v:shape>
          <o:OLEObject Type="Embed" ProgID="Equation.DSMT4" ShapeID="_x0000_i80847" DrawAspect="Content" ObjectID="_1759512104" r:id="rId211"/>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27</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end"/>
      </w:r>
    </w:p>
    <w:p w14:paraId="412037B6"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换流器脉宽调制采用平均值模型，即：</w:t>
      </w:r>
    </w:p>
    <w:p w14:paraId="0C060994" w14:textId="68729AE5"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lastRenderedPageBreak/>
        <w:tab/>
      </w:r>
      <w:r w:rsidRPr="007B2E73">
        <w:rPr>
          <w:rFonts w:eastAsia="宋体" w:cs="Times New Roman"/>
          <w:position w:val="-34"/>
          <w:sz w:val="24"/>
          <w:szCs w:val="24"/>
          <w14:ligatures w14:val="none"/>
        </w:rPr>
        <w:object w:dxaOrig="1200" w:dyaOrig="792" w14:anchorId="29766686">
          <v:shape id="_x0000_i80848" type="#_x0000_t75" style="width:59.85pt;height:39.4pt" o:ole="">
            <v:imagedata r:id="rId212" o:title=""/>
          </v:shape>
          <o:OLEObject Type="Embed" ProgID="Equation.DSMT4" ShapeID="_x0000_i80848" DrawAspect="Content" ObjectID="_1759512105" r:id="rId213"/>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39" w:name="ZEqnNum791764"/>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28</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39"/>
      <w:r w:rsidRPr="007B2E73">
        <w:rPr>
          <w:rFonts w:eastAsia="宋体" w:cs="Times New Roman"/>
          <w:sz w:val="24"/>
          <w:szCs w:val="24"/>
          <w14:ligatures w14:val="none"/>
        </w:rPr>
        <w:fldChar w:fldCharType="end"/>
      </w:r>
    </w:p>
    <w:p w14:paraId="5EAA18AE" w14:textId="6A4F8551"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ZEqnNum791764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ZEqnNum791764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28</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线性化可得：</w:t>
      </w:r>
    </w:p>
    <w:p w14:paraId="3E81A19B" w14:textId="5AE6BCC5"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34"/>
          <w:sz w:val="24"/>
          <w:szCs w:val="24"/>
          <w14:ligatures w14:val="none"/>
        </w:rPr>
        <w:object w:dxaOrig="1524" w:dyaOrig="792" w14:anchorId="3E47F866">
          <v:shape id="_x0000_i80849" type="#_x0000_t75" style="width:76.55pt;height:39.4pt" o:ole="">
            <v:imagedata r:id="rId214" o:title=""/>
          </v:shape>
          <o:OLEObject Type="Embed" ProgID="Equation.DSMT4" ShapeID="_x0000_i80849" DrawAspect="Content" ObjectID="_1759512106" r:id="rId215"/>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29</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end"/>
      </w:r>
    </w:p>
    <w:p w14:paraId="0E217B59"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proofErr w:type="gramStart"/>
      <w:r w:rsidRPr="007B2E73">
        <w:rPr>
          <w:rFonts w:eastAsia="宋体" w:cs="Times New Roman"/>
          <w:color w:val="000000"/>
          <w:sz w:val="24"/>
          <w14:ligatures w14:val="none"/>
        </w:rPr>
        <w:t>机侧换流</w:t>
      </w:r>
      <w:proofErr w:type="gramEnd"/>
      <w:r w:rsidRPr="007B2E73">
        <w:rPr>
          <w:rFonts w:eastAsia="宋体" w:cs="Times New Roman"/>
          <w:color w:val="000000"/>
          <w:sz w:val="24"/>
          <w14:ligatures w14:val="none"/>
        </w:rPr>
        <w:t>器和</w:t>
      </w:r>
      <w:proofErr w:type="gramStart"/>
      <w:r w:rsidRPr="007B2E73">
        <w:rPr>
          <w:rFonts w:eastAsia="宋体" w:cs="Times New Roman"/>
          <w:color w:val="000000"/>
          <w:sz w:val="24"/>
          <w14:ligatures w14:val="none"/>
        </w:rPr>
        <w:t>网侧换流</w:t>
      </w:r>
      <w:proofErr w:type="gramEnd"/>
      <w:r w:rsidRPr="007B2E73">
        <w:rPr>
          <w:rFonts w:eastAsia="宋体" w:cs="Times New Roman"/>
          <w:color w:val="000000"/>
          <w:sz w:val="24"/>
          <w14:ligatures w14:val="none"/>
        </w:rPr>
        <w:t>器之间通过</w:t>
      </w:r>
      <w:proofErr w:type="gramStart"/>
      <w:r w:rsidRPr="007B2E73">
        <w:rPr>
          <w:rFonts w:eastAsia="宋体" w:cs="Times New Roman"/>
          <w:color w:val="000000"/>
          <w:sz w:val="24"/>
          <w14:ligatures w14:val="none"/>
        </w:rPr>
        <w:t>一</w:t>
      </w:r>
      <w:proofErr w:type="gramEnd"/>
      <w:r w:rsidRPr="007B2E73">
        <w:rPr>
          <w:rFonts w:eastAsia="宋体" w:cs="Times New Roman"/>
          <w:color w:val="000000"/>
          <w:sz w:val="24"/>
          <w14:ligatures w14:val="none"/>
        </w:rPr>
        <w:t>直流电容连接，直流电容动态方程为电容</w:t>
      </w:r>
      <w:r w:rsidRPr="007B2E73">
        <w:rPr>
          <w:rFonts w:eastAsia="宋体" w:cs="Times New Roman"/>
          <w:i/>
          <w:iCs/>
          <w:color w:val="000000"/>
          <w:sz w:val="24"/>
          <w14:ligatures w14:val="none"/>
        </w:rPr>
        <w:t>C</w:t>
      </w:r>
      <w:r w:rsidRPr="007B2E73">
        <w:rPr>
          <w:rFonts w:eastAsia="宋体" w:cs="Times New Roman"/>
          <w:color w:val="000000"/>
          <w:sz w:val="24"/>
          <w14:ligatures w14:val="none"/>
        </w:rPr>
        <w:t>功率方程为：</w:t>
      </w:r>
    </w:p>
    <w:p w14:paraId="3585B61C" w14:textId="5B8A373E"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24"/>
          <w:sz w:val="24"/>
          <w:szCs w:val="24"/>
          <w14:ligatures w14:val="none"/>
        </w:rPr>
        <w:object w:dxaOrig="1920" w:dyaOrig="648" w14:anchorId="6A113319">
          <v:shape id="_x0000_i80850" type="#_x0000_t75" style="width:96.25pt;height:32.6pt" o:ole="">
            <v:imagedata r:id="rId216" o:title=""/>
          </v:shape>
          <o:OLEObject Type="Embed" ProgID="Equation.DSMT4" ShapeID="_x0000_i80850" DrawAspect="Content" ObjectID="_1759512107" r:id="rId217"/>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40" w:name="ZEqnNum633422"/>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30</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40"/>
      <w:r w:rsidRPr="007B2E73">
        <w:rPr>
          <w:rFonts w:eastAsia="宋体" w:cs="Times New Roman"/>
          <w:sz w:val="24"/>
          <w:szCs w:val="24"/>
          <w14:ligatures w14:val="none"/>
        </w:rPr>
        <w:fldChar w:fldCharType="end"/>
      </w:r>
    </w:p>
    <w:p w14:paraId="65A83386"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pacing w:val="-2"/>
          <w:kern w:val="10"/>
          <w:sz w:val="24"/>
          <w:szCs w:val="20"/>
          <w14:ligatures w14:val="none"/>
        </w:rPr>
      </w:pPr>
      <w:r w:rsidRPr="007B2E73">
        <w:rPr>
          <w:rFonts w:eastAsia="宋体" w:cs="Times New Roman"/>
          <w:color w:val="000000"/>
          <w:sz w:val="24"/>
          <w14:ligatures w14:val="none"/>
        </w:rPr>
        <w:t>其中</w:t>
      </w:r>
      <w:r w:rsidRPr="007B2E73">
        <w:rPr>
          <w:rFonts w:eastAsia="宋体" w:cs="Times New Roman"/>
          <w:color w:val="000000"/>
          <w:kern w:val="0"/>
          <w:sz w:val="24"/>
          <w14:ligatures w14:val="none"/>
        </w:rPr>
        <w:t>：</w:t>
      </w:r>
      <w:r w:rsidRPr="007B2E73">
        <w:rPr>
          <w:rFonts w:eastAsia="宋体" w:cs="Times New Roman"/>
          <w:i/>
          <w:iCs/>
          <w:color w:val="000000"/>
          <w:spacing w:val="-2"/>
          <w:kern w:val="10"/>
          <w:sz w:val="24"/>
          <w:szCs w:val="20"/>
          <w14:ligatures w14:val="none"/>
        </w:rPr>
        <w:t>V</w:t>
      </w:r>
      <w:r w:rsidRPr="007B2E73">
        <w:rPr>
          <w:rFonts w:eastAsia="宋体" w:cs="Times New Roman"/>
          <w:i/>
          <w:iCs/>
          <w:color w:val="000000"/>
          <w:spacing w:val="-2"/>
          <w:kern w:val="10"/>
          <w:sz w:val="24"/>
          <w:szCs w:val="20"/>
          <w:vertAlign w:val="subscript"/>
          <w14:ligatures w14:val="none"/>
        </w:rPr>
        <w:t>dc</w:t>
      </w:r>
      <w:r w:rsidRPr="007B2E73">
        <w:rPr>
          <w:rFonts w:eastAsia="宋体" w:cs="Times New Roman"/>
          <w:color w:val="000000"/>
          <w:spacing w:val="-2"/>
          <w:kern w:val="10"/>
          <w:sz w:val="24"/>
          <w:szCs w:val="20"/>
          <w:lang w:val="zh-CN"/>
          <w14:ligatures w14:val="none"/>
        </w:rPr>
        <w:t>表示直流母线电压；</w:t>
      </w:r>
      <w:r w:rsidRPr="007B2E73">
        <w:rPr>
          <w:rFonts w:eastAsia="宋体" w:cs="Times New Roman"/>
          <w:i/>
          <w:iCs/>
          <w:color w:val="000000"/>
          <w:spacing w:val="-2"/>
          <w:kern w:val="10"/>
          <w:sz w:val="24"/>
          <w:szCs w:val="20"/>
          <w14:ligatures w14:val="none"/>
        </w:rPr>
        <w:t>C</w:t>
      </w:r>
      <w:r w:rsidRPr="007B2E73">
        <w:rPr>
          <w:rFonts w:eastAsia="宋体" w:cs="Times New Roman"/>
          <w:color w:val="000000"/>
          <w:spacing w:val="-2"/>
          <w:kern w:val="10"/>
          <w:sz w:val="24"/>
          <w:szCs w:val="20"/>
          <w:lang w:val="zh-CN"/>
          <w14:ligatures w14:val="none"/>
        </w:rPr>
        <w:t>表示直流电容；</w:t>
      </w:r>
      <w:proofErr w:type="spellStart"/>
      <w:r w:rsidRPr="007B2E73">
        <w:rPr>
          <w:rFonts w:eastAsia="宋体" w:cs="Times New Roman"/>
          <w:i/>
          <w:iCs/>
          <w:color w:val="000000"/>
          <w:spacing w:val="-2"/>
          <w:kern w:val="10"/>
          <w:sz w:val="24"/>
          <w:szCs w:val="20"/>
          <w14:ligatures w14:val="none"/>
        </w:rPr>
        <w:t>P</w:t>
      </w:r>
      <w:r w:rsidRPr="007B2E73">
        <w:rPr>
          <w:rFonts w:eastAsia="宋体" w:cs="Times New Roman"/>
          <w:i/>
          <w:iCs/>
          <w:color w:val="000000"/>
          <w:spacing w:val="-2"/>
          <w:kern w:val="10"/>
          <w:sz w:val="24"/>
          <w:szCs w:val="20"/>
          <w:vertAlign w:val="subscript"/>
          <w14:ligatures w14:val="none"/>
        </w:rPr>
        <w:t>n</w:t>
      </w:r>
      <w:proofErr w:type="spellEnd"/>
      <w:r w:rsidRPr="007B2E73">
        <w:rPr>
          <w:rFonts w:eastAsia="宋体" w:cs="Times New Roman"/>
          <w:color w:val="000000"/>
          <w:spacing w:val="-2"/>
          <w:kern w:val="10"/>
          <w:sz w:val="24"/>
          <w:szCs w:val="20"/>
          <w:lang w:val="zh-CN"/>
          <w14:ligatures w14:val="none"/>
        </w:rPr>
        <w:t>表示直流侧输入到</w:t>
      </w:r>
      <w:proofErr w:type="gramStart"/>
      <w:r w:rsidRPr="007B2E73">
        <w:rPr>
          <w:rFonts w:eastAsia="宋体" w:cs="Times New Roman"/>
          <w:color w:val="000000"/>
          <w:spacing w:val="-2"/>
          <w:kern w:val="10"/>
          <w:sz w:val="24"/>
          <w:szCs w:val="20"/>
          <w:lang w:val="zh-CN"/>
          <w14:ligatures w14:val="none"/>
        </w:rPr>
        <w:t>网侧换流</w:t>
      </w:r>
      <w:proofErr w:type="gramEnd"/>
      <w:r w:rsidRPr="007B2E73">
        <w:rPr>
          <w:rFonts w:eastAsia="宋体" w:cs="Times New Roman"/>
          <w:color w:val="000000"/>
          <w:spacing w:val="-2"/>
          <w:kern w:val="10"/>
          <w:sz w:val="24"/>
          <w:szCs w:val="20"/>
          <w:lang w:val="zh-CN"/>
          <w14:ligatures w14:val="none"/>
        </w:rPr>
        <w:t>器的有功功率，</w:t>
      </w:r>
      <w:r w:rsidRPr="007B2E73">
        <w:rPr>
          <w:rFonts w:eastAsia="宋体" w:cs="Times New Roman"/>
          <w:i/>
          <w:iCs/>
          <w:color w:val="000000"/>
          <w:spacing w:val="-2"/>
          <w:kern w:val="10"/>
          <w:sz w:val="24"/>
          <w:szCs w:val="20"/>
          <w14:ligatures w14:val="none"/>
        </w:rPr>
        <w:t>P</w:t>
      </w:r>
      <w:r w:rsidRPr="007B2E73">
        <w:rPr>
          <w:rFonts w:eastAsia="宋体" w:cs="Times New Roman"/>
          <w:i/>
          <w:iCs/>
          <w:color w:val="000000"/>
          <w:spacing w:val="-2"/>
          <w:kern w:val="10"/>
          <w:sz w:val="24"/>
          <w:szCs w:val="20"/>
          <w:vertAlign w:val="subscript"/>
          <w14:ligatures w14:val="none"/>
        </w:rPr>
        <w:t>m</w:t>
      </w:r>
      <w:proofErr w:type="gramStart"/>
      <w:r w:rsidRPr="007B2E73">
        <w:rPr>
          <w:rFonts w:eastAsia="宋体" w:cs="Times New Roman"/>
          <w:color w:val="000000"/>
          <w:spacing w:val="-2"/>
          <w:kern w:val="10"/>
          <w:sz w:val="24"/>
          <w:szCs w:val="20"/>
          <w:lang w:val="zh-CN"/>
          <w14:ligatures w14:val="none"/>
        </w:rPr>
        <w:t>表示机侧换</w:t>
      </w:r>
      <w:proofErr w:type="gramEnd"/>
      <w:r w:rsidRPr="007B2E73">
        <w:rPr>
          <w:rFonts w:eastAsia="宋体" w:cs="Times New Roman"/>
          <w:color w:val="000000"/>
          <w:spacing w:val="-2"/>
          <w:kern w:val="10"/>
          <w:sz w:val="24"/>
          <w:szCs w:val="20"/>
          <w:lang w:val="zh-CN"/>
          <w14:ligatures w14:val="none"/>
        </w:rPr>
        <w:t>流器到直流侧的有功功率</w:t>
      </w:r>
      <w:r w:rsidRPr="007B2E73">
        <w:rPr>
          <w:rFonts w:eastAsia="宋体" w:cs="Times New Roman"/>
          <w:color w:val="000000"/>
          <w:spacing w:val="-2"/>
          <w:kern w:val="10"/>
          <w:sz w:val="24"/>
          <w:szCs w:val="20"/>
          <w14:ligatures w14:val="none"/>
        </w:rPr>
        <w:t>。</w:t>
      </w:r>
    </w:p>
    <w:p w14:paraId="00CD9657" w14:textId="24C47581" w:rsidR="004B0B2B" w:rsidRPr="007B2E73" w:rsidRDefault="004B0B2B" w:rsidP="004B0B2B">
      <w:pPr>
        <w:widowControl/>
        <w:tabs>
          <w:tab w:val="left" w:pos="3402"/>
        </w:tabs>
        <w:adjustRightInd w:val="0"/>
        <w:snapToGrid w:val="0"/>
        <w:spacing w:line="360" w:lineRule="auto"/>
        <w:ind w:firstLineChars="200" w:firstLine="472"/>
        <w:rPr>
          <w:rFonts w:eastAsia="宋体" w:cs="Times New Roman"/>
          <w:iCs/>
          <w:color w:val="000000"/>
          <w:spacing w:val="-2"/>
          <w:kern w:val="10"/>
          <w:sz w:val="24"/>
          <w:szCs w:val="20"/>
          <w14:ligatures w14:val="none"/>
        </w:rPr>
      </w:pPr>
      <w:r w:rsidRPr="007B2E73">
        <w:rPr>
          <w:rFonts w:eastAsia="宋体" w:cs="Times New Roman"/>
          <w:color w:val="000000"/>
          <w:spacing w:val="-2"/>
          <w:kern w:val="10"/>
          <w:sz w:val="24"/>
          <w:szCs w:val="20"/>
          <w14:ligatures w14:val="none"/>
        </w:rPr>
        <w:t>将式</w:t>
      </w:r>
      <w:r w:rsidRPr="007B2E73">
        <w:rPr>
          <w:rFonts w:eastAsia="宋体" w:cs="Times New Roman"/>
          <w:iCs/>
          <w:color w:val="000000"/>
          <w:spacing w:val="-2"/>
          <w:kern w:val="10"/>
          <w:sz w:val="24"/>
          <w:szCs w:val="20"/>
          <w14:ligatures w14:val="none"/>
        </w:rPr>
        <w:fldChar w:fldCharType="begin"/>
      </w:r>
      <w:r w:rsidRPr="007B2E73">
        <w:rPr>
          <w:rFonts w:eastAsia="宋体" w:cs="Times New Roman"/>
          <w:iCs/>
          <w:color w:val="000000"/>
          <w:spacing w:val="-2"/>
          <w:kern w:val="10"/>
          <w:sz w:val="24"/>
          <w:szCs w:val="20"/>
          <w14:ligatures w14:val="none"/>
        </w:rPr>
        <w:instrText xml:space="preserve"> GOTOBUTTON ZEqnNum633422  \* MERGEFORMAT </w:instrText>
      </w:r>
      <w:r w:rsidRPr="007B2E73">
        <w:rPr>
          <w:rFonts w:eastAsia="宋体" w:cs="Times New Roman"/>
          <w:iCs/>
          <w:color w:val="000000"/>
          <w:spacing w:val="-2"/>
          <w:kern w:val="10"/>
          <w:sz w:val="24"/>
          <w:szCs w:val="20"/>
          <w14:ligatures w14:val="none"/>
        </w:rPr>
        <w:fldChar w:fldCharType="begin"/>
      </w:r>
      <w:r w:rsidRPr="007B2E73">
        <w:rPr>
          <w:rFonts w:eastAsia="宋体" w:cs="Times New Roman"/>
          <w:iCs/>
          <w:color w:val="000000"/>
          <w:spacing w:val="-2"/>
          <w:kern w:val="10"/>
          <w:sz w:val="24"/>
          <w:szCs w:val="20"/>
          <w14:ligatures w14:val="none"/>
        </w:rPr>
        <w:instrText xml:space="preserve"> REF ZEqnNum633422 \* Charformat \! \* MERGEFORMAT </w:instrText>
      </w:r>
      <w:r w:rsidRPr="007B2E73">
        <w:rPr>
          <w:rFonts w:eastAsia="宋体" w:cs="Times New Roman"/>
          <w:iCs/>
          <w:color w:val="000000"/>
          <w:spacing w:val="-2"/>
          <w:kern w:val="10"/>
          <w:sz w:val="24"/>
          <w:szCs w:val="20"/>
          <w14:ligatures w14:val="none"/>
        </w:rPr>
        <w:fldChar w:fldCharType="separate"/>
      </w:r>
      <w:r w:rsidR="00051D72" w:rsidRPr="007B2E73">
        <w:rPr>
          <w:rFonts w:eastAsia="宋体" w:cs="Times New Roman"/>
          <w:iCs/>
          <w:color w:val="000000"/>
          <w:spacing w:val="-2"/>
          <w:kern w:val="10"/>
          <w:sz w:val="24"/>
          <w:szCs w:val="20"/>
          <w14:ligatures w14:val="none"/>
        </w:rPr>
        <w:instrText>(</w:instrText>
      </w:r>
      <w:r w:rsidR="00051D72" w:rsidRPr="00051D72">
        <w:rPr>
          <w:rFonts w:eastAsia="宋体" w:cs="Times New Roman"/>
          <w:iCs/>
          <w:color w:val="000000"/>
          <w:spacing w:val="-2"/>
          <w:kern w:val="10"/>
          <w:sz w:val="24"/>
          <w:szCs w:val="20"/>
          <w14:ligatures w14:val="none"/>
        </w:rPr>
        <w:instrText>1</w:instrText>
      </w:r>
      <w:r w:rsidR="00051D72" w:rsidRPr="007B2E73">
        <w:rPr>
          <w:rFonts w:eastAsia="宋体" w:cs="Times New Roman"/>
          <w:iCs/>
          <w:color w:val="000000"/>
          <w:spacing w:val="-2"/>
          <w:kern w:val="10"/>
          <w:sz w:val="24"/>
          <w:szCs w:val="20"/>
          <w14:ligatures w14:val="none"/>
        </w:rPr>
        <w:instrText>-</w:instrText>
      </w:r>
      <w:r w:rsidR="00051D72" w:rsidRPr="00051D72">
        <w:rPr>
          <w:rFonts w:eastAsia="宋体" w:cs="Times New Roman"/>
          <w:iCs/>
          <w:color w:val="000000"/>
          <w:spacing w:val="-2"/>
          <w:kern w:val="10"/>
          <w:sz w:val="24"/>
          <w:szCs w:val="20"/>
          <w14:ligatures w14:val="none"/>
        </w:rPr>
        <w:instrText>30</w:instrText>
      </w:r>
      <w:r w:rsidR="00051D72" w:rsidRPr="007B2E73">
        <w:rPr>
          <w:rFonts w:eastAsia="宋体" w:cs="Times New Roman"/>
          <w:iCs/>
          <w:color w:val="000000"/>
          <w:spacing w:val="-2"/>
          <w:kern w:val="10"/>
          <w:sz w:val="24"/>
          <w:szCs w:val="20"/>
          <w14:ligatures w14:val="none"/>
        </w:rPr>
        <w:instrText>)</w:instrText>
      </w:r>
      <w:r w:rsidRPr="007B2E73">
        <w:rPr>
          <w:rFonts w:eastAsia="宋体" w:cs="Times New Roman"/>
          <w:iCs/>
          <w:color w:val="000000"/>
          <w:spacing w:val="-2"/>
          <w:kern w:val="10"/>
          <w:sz w:val="24"/>
          <w:szCs w:val="20"/>
          <w14:ligatures w14:val="none"/>
        </w:rPr>
        <w:fldChar w:fldCharType="end"/>
      </w:r>
      <w:r w:rsidRPr="007B2E73">
        <w:rPr>
          <w:rFonts w:eastAsia="宋体" w:cs="Times New Roman"/>
          <w:iCs/>
          <w:color w:val="000000"/>
          <w:spacing w:val="-2"/>
          <w:kern w:val="10"/>
          <w:sz w:val="24"/>
          <w:szCs w:val="20"/>
          <w14:ligatures w14:val="none"/>
        </w:rPr>
        <w:fldChar w:fldCharType="end"/>
      </w:r>
      <w:r w:rsidRPr="007B2E73">
        <w:rPr>
          <w:rFonts w:eastAsia="宋体" w:cs="Times New Roman"/>
          <w:iCs/>
          <w:color w:val="000000"/>
          <w:spacing w:val="-2"/>
          <w:kern w:val="10"/>
          <w:sz w:val="24"/>
          <w:szCs w:val="20"/>
          <w14:ligatures w14:val="none"/>
        </w:rPr>
        <w:t>线性化可得：</w:t>
      </w:r>
    </w:p>
    <w:p w14:paraId="6A0D4857" w14:textId="75FE6AEE"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30"/>
          <w:sz w:val="24"/>
          <w:szCs w:val="24"/>
          <w14:ligatures w14:val="none"/>
        </w:rPr>
        <w:object w:dxaOrig="3840" w:dyaOrig="672" w14:anchorId="30E24250">
          <v:shape id="_x0000_i80851" type="#_x0000_t75" style="width:191.75pt;height:33.35pt" o:ole="">
            <v:imagedata r:id="rId218" o:title=""/>
          </v:shape>
          <o:OLEObject Type="Embed" ProgID="Equation.DSMT4" ShapeID="_x0000_i80851" DrawAspect="Content" ObjectID="_1759512108" r:id="rId219"/>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31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end"/>
      </w:r>
    </w:p>
    <w:p w14:paraId="1A9D2F6A"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换流器输出有功</w:t>
      </w:r>
      <w:r w:rsidRPr="007B2E73">
        <w:rPr>
          <w:rFonts w:eastAsia="宋体" w:cs="Times New Roman"/>
          <w:color w:val="000000"/>
          <w:position w:val="-12"/>
          <w:sz w:val="24"/>
          <w14:ligatures w14:val="none"/>
        </w:rPr>
        <w:object w:dxaOrig="276" w:dyaOrig="336" w14:anchorId="7316D70B">
          <v:shape id="_x0000_i80852" type="#_x0000_t75" style="width:13.65pt;height:16.65pt" o:ole="">
            <v:imagedata r:id="rId220" o:title=""/>
          </v:shape>
          <o:OLEObject Type="Embed" ProgID="Equation.DSMT4" ShapeID="_x0000_i80852" DrawAspect="Content" ObjectID="_1759512109" r:id="rId221"/>
        </w:object>
      </w:r>
      <w:r w:rsidRPr="007B2E73">
        <w:rPr>
          <w:rFonts w:eastAsia="宋体" w:cs="Times New Roman"/>
          <w:color w:val="000000"/>
          <w:sz w:val="24"/>
          <w14:ligatures w14:val="none"/>
        </w:rPr>
        <w:t>和无功</w:t>
      </w:r>
      <w:r w:rsidRPr="007B2E73">
        <w:rPr>
          <w:rFonts w:eastAsia="宋体" w:cs="Times New Roman"/>
          <w:color w:val="000000"/>
          <w:position w:val="-12"/>
          <w:sz w:val="24"/>
          <w14:ligatures w14:val="none"/>
        </w:rPr>
        <w:object w:dxaOrig="336" w:dyaOrig="336" w14:anchorId="4E44B4FC">
          <v:shape id="_x0000_i80853" type="#_x0000_t75" style="width:16.65pt;height:16.65pt" o:ole="">
            <v:imagedata r:id="rId186" o:title=""/>
          </v:shape>
          <o:OLEObject Type="Embed" ProgID="Equation.DSMT4" ShapeID="_x0000_i80853" DrawAspect="Content" ObjectID="_1759512110" r:id="rId222"/>
        </w:object>
      </w:r>
      <w:r w:rsidRPr="007B2E73">
        <w:rPr>
          <w:rFonts w:eastAsia="宋体" w:cs="Times New Roman"/>
          <w:color w:val="000000"/>
          <w:sz w:val="24"/>
          <w14:ligatures w14:val="none"/>
        </w:rPr>
        <w:t>为：</w:t>
      </w:r>
    </w:p>
    <w:p w14:paraId="1B30B37A" w14:textId="74C2D3EA"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32"/>
          <w:sz w:val="24"/>
          <w:szCs w:val="24"/>
          <w14:ligatures w14:val="none"/>
        </w:rPr>
        <w:object w:dxaOrig="1908" w:dyaOrig="732" w14:anchorId="3CE00848">
          <v:shape id="_x0000_i80854" type="#_x0000_t75" style="width:94.75pt;height:37.15pt" o:ole="">
            <v:imagedata r:id="rId223" o:title=""/>
          </v:shape>
          <o:OLEObject Type="Embed" ProgID="Equation.DSMT4" ShapeID="_x0000_i80854" DrawAspect="Content" ObjectID="_1759512111" r:id="rId224"/>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41" w:name="ZEqnNum269991"/>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32</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41"/>
      <w:r w:rsidRPr="007B2E73">
        <w:rPr>
          <w:rFonts w:eastAsia="宋体" w:cs="Times New Roman"/>
          <w:sz w:val="24"/>
          <w:szCs w:val="24"/>
          <w14:ligatures w14:val="none"/>
        </w:rPr>
        <w:fldChar w:fldCharType="end"/>
      </w:r>
    </w:p>
    <w:p w14:paraId="36620B1D" w14:textId="1E3C1BC5"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ZEqnNum269991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ZEqnNum269991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32</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线性化可得：</w:t>
      </w:r>
    </w:p>
    <w:p w14:paraId="6A512F6C" w14:textId="5FF7A3C4"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14"/>
          <w:sz w:val="24"/>
          <w:szCs w:val="24"/>
          <w14:ligatures w14:val="none"/>
        </w:rPr>
        <w:object w:dxaOrig="4476" w:dyaOrig="372" w14:anchorId="79AA78BC">
          <v:shape id="_x0000_i80855" type="#_x0000_t75" style="width:224.35pt;height:19.7pt" o:ole="">
            <v:imagedata r:id="rId225" o:title=""/>
          </v:shape>
          <o:OLEObject Type="Embed" ProgID="Equation.DSMT4" ShapeID="_x0000_i80855" DrawAspect="Content" ObjectID="_1759512112" r:id="rId226"/>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33</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end"/>
      </w:r>
    </w:p>
    <w:p w14:paraId="479544E9" w14:textId="13481F38"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将</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ZEqnNum791764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ZEqnNum791764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28</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和</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ZEqnNum269991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ZEqnNum269991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32</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代入</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ZEqnNum677256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ZEqnNum677256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25</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并且线性化后可得：</w:t>
      </w:r>
    </w:p>
    <w:p w14:paraId="44817017" w14:textId="66D576A5"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82"/>
          <w:sz w:val="24"/>
          <w:szCs w:val="24"/>
          <w14:ligatures w14:val="none"/>
        </w:rPr>
        <w:object w:dxaOrig="6900" w:dyaOrig="1776" w14:anchorId="1BE6C88C">
          <v:shape id="_x0000_i80856" type="#_x0000_t75" style="width:346.35pt;height:88.65pt" o:ole="">
            <v:imagedata r:id="rId227" o:title=""/>
          </v:shape>
          <o:OLEObject Type="Embed" ProgID="Equation.DSMT4" ShapeID="_x0000_i80856" DrawAspect="Content" ObjectID="_1759512113" r:id="rId228"/>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42" w:name="ZEqnNum749869"/>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34</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42"/>
      <w:r w:rsidRPr="007B2E73">
        <w:rPr>
          <w:rFonts w:eastAsia="宋体" w:cs="Times New Roman"/>
          <w:sz w:val="24"/>
          <w:szCs w:val="24"/>
          <w14:ligatures w14:val="none"/>
        </w:rPr>
        <w:fldChar w:fldCharType="end"/>
      </w:r>
    </w:p>
    <w:p w14:paraId="34B60D34" w14:textId="757C7274"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将</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ZEqnNum304571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ZEqnNum304571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26</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color w:val="000000"/>
          <w:sz w:val="24"/>
          <w14:ligatures w14:val="none"/>
        </w:rPr>
        <w:t>线性化，再将</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ZEqnNum749869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ZEqnNum749869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34</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代入得</w:t>
      </w:r>
    </w:p>
    <w:p w14:paraId="47255E7B" w14:textId="1889B53B"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lastRenderedPageBreak/>
        <w:tab/>
      </w:r>
      <w:r w:rsidRPr="007B2E73">
        <w:rPr>
          <w:rFonts w:eastAsia="宋体" w:cs="Times New Roman"/>
          <w:position w:val="-146"/>
          <w:sz w:val="24"/>
          <w:szCs w:val="24"/>
          <w14:ligatures w14:val="none"/>
        </w:rPr>
        <w:object w:dxaOrig="6552" w:dyaOrig="3036" w14:anchorId="7FA86D42">
          <v:shape id="_x0000_i80857" type="#_x0000_t75" style="width:328.95pt;height:151.6pt" o:ole="">
            <v:imagedata r:id="rId229" o:title=""/>
          </v:shape>
          <o:OLEObject Type="Embed" ProgID="Equation.DSMT4" ShapeID="_x0000_i80857" DrawAspect="Content" ObjectID="_1759512114" r:id="rId230"/>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43" w:name="ZEqnNum167040"/>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35</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43"/>
      <w:r w:rsidRPr="007B2E73">
        <w:rPr>
          <w:rFonts w:eastAsia="宋体" w:cs="Times New Roman"/>
          <w:sz w:val="24"/>
          <w:szCs w:val="24"/>
          <w14:ligatures w14:val="none"/>
        </w:rPr>
        <w:fldChar w:fldCharType="end"/>
      </w:r>
    </w:p>
    <w:p w14:paraId="7FA65F4F" w14:textId="162AF38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将</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ZEqnNum633422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ZEqnNum633422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30</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线性化，再将</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ZEqnNum269991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ZEqnNum269991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32</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线性化和</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ZEqnNum749869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ZEqnNum749869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34</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代入得到</w:t>
      </w:r>
      <w:r w:rsidRPr="007B2E73">
        <w:rPr>
          <w:rFonts w:eastAsia="宋体" w:cs="Times New Roman"/>
          <w:color w:val="000000"/>
          <w:position w:val="-12"/>
          <w:sz w:val="24"/>
          <w14:ligatures w14:val="none"/>
        </w:rPr>
        <w:object w:dxaOrig="492" w:dyaOrig="372" w14:anchorId="7B748B56">
          <v:shape id="_x0000_i80858" type="#_x0000_t75" style="width:24.25pt;height:19.7pt" o:ole="">
            <v:imagedata r:id="rId231" o:title=""/>
          </v:shape>
          <o:OLEObject Type="Embed" ProgID="Equation.DSMT4" ShapeID="_x0000_i80858" DrawAspect="Content" ObjectID="_1759512115" r:id="rId232"/>
        </w:object>
      </w:r>
      <w:r w:rsidRPr="007B2E73">
        <w:rPr>
          <w:rFonts w:eastAsia="宋体" w:cs="Times New Roman"/>
          <w:color w:val="000000"/>
          <w:sz w:val="24"/>
          <w14:ligatures w14:val="none"/>
        </w:rPr>
        <w:t>状态方程。</w:t>
      </w:r>
    </w:p>
    <w:p w14:paraId="2CA3569B" w14:textId="2F68C496"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将</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ZEqnNum633422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ZEqnNum633422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30</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线性化，再将</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ZEqnNum269991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ZEqnNum269991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32</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线性化后代入得到</w:t>
      </w:r>
      <w:r w:rsidRPr="007B2E73">
        <w:rPr>
          <w:rFonts w:eastAsia="宋体" w:cs="Times New Roman"/>
          <w:color w:val="000000"/>
          <w:position w:val="-12"/>
          <w:sz w:val="24"/>
          <w14:ligatures w14:val="none"/>
        </w:rPr>
        <w:object w:dxaOrig="1596" w:dyaOrig="372" w14:anchorId="411266F1">
          <v:shape id="_x0000_i80859" type="#_x0000_t75" style="width:79.6pt;height:19.7pt" o:ole="">
            <v:imagedata r:id="rId233" o:title=""/>
          </v:shape>
          <o:OLEObject Type="Embed" ProgID="Equation.DSMT4" ShapeID="_x0000_i80859" DrawAspect="Content" ObjectID="_1759512116" r:id="rId234"/>
        </w:object>
      </w:r>
      <w:r w:rsidRPr="007B2E73">
        <w:rPr>
          <w:rFonts w:eastAsia="宋体" w:cs="Times New Roman"/>
          <w:color w:val="000000"/>
          <w:sz w:val="24"/>
          <w14:ligatures w14:val="none"/>
        </w:rPr>
        <w:t>状态方程。</w:t>
      </w:r>
    </w:p>
    <w:p w14:paraId="113E4A5C" w14:textId="0703D113"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将式</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ZEqnNum167040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ZEqnNum167040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35</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w:t>
      </w:r>
      <w:r w:rsidRPr="007B2E73">
        <w:rPr>
          <w:rFonts w:eastAsia="宋体" w:cs="Times New Roman"/>
          <w:color w:val="000000"/>
          <w:position w:val="-12"/>
          <w:sz w:val="24"/>
          <w14:ligatures w14:val="none"/>
        </w:rPr>
        <w:object w:dxaOrig="492" w:dyaOrig="372" w14:anchorId="7A03F966">
          <v:shape id="_x0000_i80860" type="#_x0000_t75" style="width:24.25pt;height:19.7pt" o:ole="">
            <v:imagedata r:id="rId235" o:title=""/>
          </v:shape>
          <o:OLEObject Type="Embed" ProgID="Equation.DSMT4" ShapeID="_x0000_i80860" DrawAspect="Content" ObjectID="_1759512117" r:id="rId236"/>
        </w:object>
      </w:r>
      <w:r w:rsidRPr="007B2E73">
        <w:rPr>
          <w:rFonts w:eastAsia="宋体" w:cs="Times New Roman"/>
          <w:color w:val="000000"/>
          <w:sz w:val="24"/>
          <w14:ligatures w14:val="none"/>
        </w:rPr>
        <w:t>状态方程、</w:t>
      </w:r>
      <w:r w:rsidRPr="007B2E73">
        <w:rPr>
          <w:rFonts w:eastAsia="宋体" w:cs="Times New Roman"/>
          <w:color w:val="000000"/>
          <w:position w:val="-12"/>
          <w:sz w:val="24"/>
          <w14:ligatures w14:val="none"/>
        </w:rPr>
        <w:object w:dxaOrig="1596" w:dyaOrig="372" w14:anchorId="0583B3B2">
          <v:shape id="_x0000_i80861" type="#_x0000_t75" style="width:79.6pt;height:19.7pt" o:ole="">
            <v:imagedata r:id="rId237" o:title=""/>
          </v:shape>
          <o:OLEObject Type="Embed" ProgID="Equation.DSMT4" ShapeID="_x0000_i80861" DrawAspect="Content" ObjectID="_1759512118" r:id="rId238"/>
        </w:object>
      </w:r>
      <w:r w:rsidRPr="007B2E73">
        <w:rPr>
          <w:rFonts w:eastAsia="宋体" w:cs="Times New Roman"/>
          <w:color w:val="000000"/>
          <w:sz w:val="24"/>
          <w14:ligatures w14:val="none"/>
        </w:rPr>
        <w:t>状态方程合并写成矩阵形式得：</w:t>
      </w:r>
    </w:p>
    <w:p w14:paraId="1DB75AEE" w14:textId="3C63D5E3"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46"/>
          <w:sz w:val="24"/>
          <w:szCs w:val="24"/>
          <w14:ligatures w14:val="none"/>
        </w:rPr>
        <w:object w:dxaOrig="4164" w:dyaOrig="1032" w14:anchorId="28916E09">
          <v:shape id="_x0000_i80862" type="#_x0000_t75" style="width:208.4pt;height:51.55pt" o:ole="">
            <v:imagedata r:id="rId239" o:title=""/>
          </v:shape>
          <o:OLEObject Type="Embed" ProgID="Equation.DSMT4" ShapeID="_x0000_i80862" DrawAspect="Content" ObjectID="_1759512119" r:id="rId240"/>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44" w:name="ZEqnNum787585"/>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36</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44"/>
      <w:r w:rsidRPr="007B2E73">
        <w:rPr>
          <w:rFonts w:eastAsia="宋体" w:cs="Times New Roman"/>
          <w:sz w:val="24"/>
          <w:szCs w:val="24"/>
          <w14:ligatures w14:val="none"/>
        </w:rPr>
        <w:fldChar w:fldCharType="end"/>
      </w:r>
    </w:p>
    <w:p w14:paraId="1E281615" w14:textId="77777777"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式中：</w:t>
      </w:r>
      <w:r w:rsidRPr="007B2E73">
        <w:rPr>
          <w:rFonts w:eastAsia="宋体" w:cs="Times New Roman"/>
          <w:color w:val="000000"/>
          <w:position w:val="-16"/>
          <w:sz w:val="24"/>
          <w:szCs w:val="24"/>
          <w14:ligatures w14:val="none"/>
        </w:rPr>
        <w:object w:dxaOrig="5028" w:dyaOrig="480" w14:anchorId="6E3715D9">
          <v:shape id="_x0000_i80863" type="#_x0000_t75" style="width:250.85pt;height:24.25pt" o:ole="">
            <v:imagedata r:id="rId241" o:title=""/>
          </v:shape>
          <o:OLEObject Type="Embed" ProgID="Equation.DSMT4" ShapeID="_x0000_i80863" DrawAspect="Content" ObjectID="_1759512120" r:id="rId242"/>
        </w:object>
      </w:r>
      <w:r w:rsidRPr="007B2E73">
        <w:rPr>
          <w:rFonts w:eastAsia="宋体" w:cs="Times New Roman"/>
          <w:color w:val="000000"/>
          <w:sz w:val="24"/>
          <w:szCs w:val="24"/>
          <w14:ligatures w14:val="none"/>
        </w:rPr>
        <w:t>。</w:t>
      </w:r>
      <w:r w:rsidRPr="007B2E73">
        <w:rPr>
          <w:rFonts w:eastAsia="宋体" w:cs="Times New Roman"/>
          <w:color w:val="000000"/>
          <w:position w:val="-14"/>
          <w:sz w:val="24"/>
          <w:szCs w:val="24"/>
          <w14:ligatures w14:val="none"/>
        </w:rPr>
        <w:object w:dxaOrig="408" w:dyaOrig="372" w14:anchorId="524E2A14">
          <v:shape id="_x0000_i80864" type="#_x0000_t75" style="width:20.45pt;height:19.7pt" o:ole="">
            <v:imagedata r:id="rId243" o:title=""/>
          </v:shape>
          <o:OLEObject Type="Embed" ProgID="Equation.DSMT4" ShapeID="_x0000_i80864" DrawAspect="Content" ObjectID="_1759512121" r:id="rId244"/>
        </w:object>
      </w:r>
      <w:r w:rsidRPr="007B2E73">
        <w:rPr>
          <w:rFonts w:eastAsia="宋体" w:cs="Times New Roman"/>
          <w:color w:val="000000"/>
          <w:sz w:val="24"/>
          <w:szCs w:val="24"/>
          <w14:ligatures w14:val="none"/>
        </w:rPr>
        <w:t>表示</w:t>
      </w:r>
      <w:proofErr w:type="gramStart"/>
      <w:r w:rsidRPr="007B2E73">
        <w:rPr>
          <w:rFonts w:eastAsia="宋体" w:cs="Times New Roman"/>
          <w:color w:val="000000"/>
          <w:sz w:val="24"/>
          <w:szCs w:val="24"/>
          <w14:ligatures w14:val="none"/>
        </w:rPr>
        <w:t>网侧换流</w:t>
      </w:r>
      <w:proofErr w:type="gramEnd"/>
      <w:r w:rsidRPr="007B2E73">
        <w:rPr>
          <w:rFonts w:eastAsia="宋体" w:cs="Times New Roman"/>
          <w:color w:val="000000"/>
          <w:sz w:val="24"/>
          <w:szCs w:val="24"/>
          <w14:ligatures w14:val="none"/>
        </w:rPr>
        <w:t>器及其控制系统以及直流侧电容的线性化状态空间矩阵；</w:t>
      </w:r>
      <w:r w:rsidRPr="007B2E73">
        <w:rPr>
          <w:rFonts w:eastAsia="宋体" w:cs="Times New Roman"/>
          <w:color w:val="000000"/>
          <w:position w:val="-14"/>
          <w:sz w:val="24"/>
          <w:szCs w:val="24"/>
          <w14:ligatures w14:val="none"/>
        </w:rPr>
        <w:object w:dxaOrig="408" w:dyaOrig="372" w14:anchorId="1BB13209">
          <v:shape id="_x0000_i80865" type="#_x0000_t75" style="width:20.45pt;height:19.7pt" o:ole="">
            <v:imagedata r:id="rId245" o:title=""/>
          </v:shape>
          <o:OLEObject Type="Embed" ProgID="Equation.DSMT4" ShapeID="_x0000_i80865" DrawAspect="Content" ObjectID="_1759512122" r:id="rId246"/>
        </w:object>
      </w:r>
      <w:r w:rsidRPr="007B2E73">
        <w:rPr>
          <w:rFonts w:eastAsia="宋体" w:cs="Times New Roman"/>
          <w:color w:val="000000"/>
          <w:sz w:val="24"/>
          <w:szCs w:val="24"/>
          <w14:ligatures w14:val="none"/>
        </w:rPr>
        <w:t>、</w:t>
      </w:r>
      <w:r w:rsidRPr="007B2E73">
        <w:rPr>
          <w:rFonts w:eastAsia="宋体" w:cs="Times New Roman"/>
          <w:color w:val="000000"/>
          <w:position w:val="-14"/>
          <w:sz w:val="24"/>
          <w:szCs w:val="24"/>
          <w14:ligatures w14:val="none"/>
        </w:rPr>
        <w:object w:dxaOrig="372" w:dyaOrig="372" w14:anchorId="77D944E7">
          <v:shape id="_x0000_i80866" type="#_x0000_t75" style="width:19.7pt;height:19.7pt" o:ole="">
            <v:imagedata r:id="rId247" o:title=""/>
          </v:shape>
          <o:OLEObject Type="Embed" ProgID="Equation.DSMT4" ShapeID="_x0000_i80866" DrawAspect="Content" ObjectID="_1759512123" r:id="rId248"/>
        </w:object>
      </w:r>
      <w:r w:rsidRPr="007B2E73">
        <w:rPr>
          <w:rFonts w:eastAsia="宋体" w:cs="Times New Roman"/>
          <w:color w:val="000000"/>
          <w:sz w:val="24"/>
          <w:szCs w:val="24"/>
          <w14:ligatures w14:val="none"/>
        </w:rPr>
        <w:t>、</w:t>
      </w:r>
      <w:r w:rsidRPr="007B2E73">
        <w:rPr>
          <w:rFonts w:eastAsia="宋体" w:cs="Times New Roman"/>
          <w:color w:val="000000"/>
          <w:position w:val="-14"/>
          <w:sz w:val="24"/>
          <w:szCs w:val="24"/>
          <w14:ligatures w14:val="none"/>
        </w:rPr>
        <w:object w:dxaOrig="408" w:dyaOrig="372" w14:anchorId="6535569D">
          <v:shape id="_x0000_i80867" type="#_x0000_t75" style="width:20.45pt;height:19.7pt" o:ole="">
            <v:imagedata r:id="rId249" o:title=""/>
          </v:shape>
          <o:OLEObject Type="Embed" ProgID="Equation.DSMT4" ShapeID="_x0000_i80867" DrawAspect="Content" ObjectID="_1759512124" r:id="rId250"/>
        </w:object>
      </w:r>
      <w:r w:rsidRPr="007B2E73">
        <w:rPr>
          <w:rFonts w:eastAsia="宋体" w:cs="Times New Roman"/>
          <w:color w:val="000000"/>
          <w:sz w:val="24"/>
          <w:szCs w:val="24"/>
          <w14:ligatures w14:val="none"/>
        </w:rPr>
        <w:t>表示</w:t>
      </w:r>
      <w:proofErr w:type="gramStart"/>
      <w:r w:rsidRPr="007B2E73">
        <w:rPr>
          <w:rFonts w:eastAsia="宋体" w:cs="Times New Roman"/>
          <w:color w:val="000000"/>
          <w:sz w:val="24"/>
          <w:szCs w:val="24"/>
          <w14:ligatures w14:val="none"/>
        </w:rPr>
        <w:t>网侧换流</w:t>
      </w:r>
      <w:proofErr w:type="gramEnd"/>
      <w:r w:rsidRPr="007B2E73">
        <w:rPr>
          <w:rFonts w:eastAsia="宋体" w:cs="Times New Roman"/>
          <w:color w:val="000000"/>
          <w:sz w:val="24"/>
          <w:szCs w:val="24"/>
          <w14:ligatures w14:val="none"/>
        </w:rPr>
        <w:t>器及其控制系统以及直流侧电容的系数矩阵或系数向量。</w:t>
      </w:r>
    </w:p>
    <w:p w14:paraId="02E3F142" w14:textId="6D72866D"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将</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ZEqnNum247825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ZEqnNum247825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15</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ZEqnNum120417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ZEqnNum120417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22</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及</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ZEqnNum787585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ZEqnNum787585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36</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合并得单台永磁直驱风机状态空间模型：</w:t>
      </w:r>
    </w:p>
    <w:p w14:paraId="7DAB2B58" w14:textId="378D1C90"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46"/>
          <w:sz w:val="24"/>
          <w:szCs w:val="24"/>
          <w14:ligatures w14:val="none"/>
        </w:rPr>
        <w:object w:dxaOrig="2916" w:dyaOrig="1032" w14:anchorId="4A48B940">
          <v:shape id="_x0000_i80868" type="#_x0000_t75" style="width:145.5pt;height:51.55pt" o:ole="">
            <v:imagedata r:id="rId251" o:title=""/>
          </v:shape>
          <o:OLEObject Type="Embed" ProgID="Equation.DSMT4" ShapeID="_x0000_i80868" DrawAspect="Content" ObjectID="_1759512125" r:id="rId252"/>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45" w:name="ZEqnNum514688"/>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37</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45"/>
      <w:r w:rsidRPr="007B2E73">
        <w:rPr>
          <w:rFonts w:eastAsia="宋体" w:cs="Times New Roman"/>
          <w:sz w:val="24"/>
          <w:szCs w:val="24"/>
          <w14:ligatures w14:val="none"/>
        </w:rPr>
        <w:fldChar w:fldCharType="end"/>
      </w:r>
    </w:p>
    <w:p w14:paraId="2AAABBEB" w14:textId="77777777" w:rsidR="004B0B2B" w:rsidRPr="007B2E73" w:rsidRDefault="004B0B2B" w:rsidP="004B0B2B">
      <w:pPr>
        <w:spacing w:line="360" w:lineRule="auto"/>
        <w:ind w:firstLineChars="200" w:firstLine="480"/>
        <w:rPr>
          <w:rFonts w:eastAsia="宋体" w:cs="Times New Roman"/>
          <w:color w:val="000000"/>
          <w:sz w:val="24"/>
          <w:szCs w:val="24"/>
          <w14:ligatures w14:val="none"/>
        </w:rPr>
      </w:pPr>
      <w:bookmarkStart w:id="46" w:name="_Hlk110958078"/>
      <w:r w:rsidRPr="007B2E73">
        <w:rPr>
          <w:rFonts w:eastAsia="宋体" w:cs="Times New Roman"/>
          <w:color w:val="000000"/>
          <w:kern w:val="0"/>
          <w:sz w:val="24"/>
          <w:szCs w:val="24"/>
          <w14:ligatures w14:val="none"/>
        </w:rPr>
        <w:t>其中：</w:t>
      </w:r>
      <w:bookmarkEnd w:id="46"/>
      <w:r w:rsidRPr="007B2E73">
        <w:rPr>
          <w:rFonts w:eastAsia="宋体" w:cs="Times New Roman"/>
          <w:color w:val="000000"/>
          <w:position w:val="-16"/>
          <w:sz w:val="24"/>
          <w:szCs w:val="24"/>
          <w14:ligatures w14:val="none"/>
        </w:rPr>
        <w:object w:dxaOrig="3288" w:dyaOrig="480" w14:anchorId="62F79B86">
          <v:shape id="_x0000_i80869" type="#_x0000_t75" style="width:164.45pt;height:24.25pt" o:ole="">
            <v:imagedata r:id="rId253" o:title=""/>
          </v:shape>
          <o:OLEObject Type="Embed" ProgID="Equation.DSMT4" ShapeID="_x0000_i80869" DrawAspect="Content" ObjectID="_1759512126" r:id="rId254"/>
        </w:object>
      </w:r>
      <w:bookmarkStart w:id="47" w:name="_Toc111364097"/>
    </w:p>
    <w:p w14:paraId="72F7F4F8" w14:textId="77777777" w:rsidR="004B0B2B" w:rsidRPr="007B2E73" w:rsidRDefault="004B0B2B" w:rsidP="004B0B2B">
      <w:pPr>
        <w:keepNext/>
        <w:widowControl/>
        <w:numPr>
          <w:ilvl w:val="3"/>
          <w:numId w:val="0"/>
        </w:numPr>
        <w:spacing w:line="360" w:lineRule="auto"/>
        <w:jc w:val="left"/>
        <w:outlineLvl w:val="3"/>
        <w:rPr>
          <w:rFonts w:eastAsia="宋体" w:cs="Times New Roman"/>
          <w:b/>
          <w:kern w:val="0"/>
          <w:sz w:val="24"/>
          <w:szCs w:val="30"/>
          <w14:ligatures w14:val="none"/>
        </w:rPr>
      </w:pPr>
      <w:r>
        <w:rPr>
          <w:rFonts w:eastAsia="宋体" w:cs="Times New Roman" w:hint="eastAsia"/>
          <w:b/>
          <w:kern w:val="0"/>
          <w:sz w:val="24"/>
          <w:szCs w:val="30"/>
          <w14:ligatures w14:val="none"/>
        </w:rPr>
        <w:t>1</w:t>
      </w:r>
      <w:r>
        <w:rPr>
          <w:rFonts w:eastAsia="宋体" w:cs="Times New Roman"/>
          <w:b/>
          <w:kern w:val="0"/>
          <w:sz w:val="24"/>
          <w:szCs w:val="30"/>
          <w14:ligatures w14:val="none"/>
        </w:rPr>
        <w:t xml:space="preserve">.4 </w:t>
      </w:r>
      <w:r w:rsidRPr="007B2E73">
        <w:rPr>
          <w:rFonts w:eastAsia="宋体" w:cs="Times New Roman"/>
          <w:b/>
          <w:kern w:val="0"/>
          <w:sz w:val="24"/>
          <w:szCs w:val="30"/>
          <w14:ligatures w14:val="none"/>
        </w:rPr>
        <w:t>锁相环模型（</w:t>
      </w:r>
      <w:r w:rsidRPr="007B2E73">
        <w:rPr>
          <w:rFonts w:eastAsia="宋体" w:cs="Times New Roman"/>
          <w:b/>
          <w:kern w:val="0"/>
          <w:sz w:val="24"/>
          <w:szCs w:val="30"/>
          <w14:ligatures w14:val="none"/>
        </w:rPr>
        <w:t>2</w:t>
      </w:r>
      <w:r w:rsidRPr="007B2E73">
        <w:rPr>
          <w:rFonts w:eastAsia="宋体" w:cs="Times New Roman"/>
          <w:b/>
          <w:kern w:val="0"/>
          <w:sz w:val="24"/>
          <w:szCs w:val="30"/>
          <w14:ligatures w14:val="none"/>
        </w:rPr>
        <w:t>阶）</w:t>
      </w:r>
      <w:bookmarkEnd w:id="47"/>
    </w:p>
    <w:p w14:paraId="2D7DBCB0" w14:textId="77777777" w:rsidR="004B0B2B" w:rsidRPr="007B2E73" w:rsidRDefault="004B0B2B" w:rsidP="004B0B2B">
      <w:pPr>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szCs w:val="20"/>
          <w14:ligatures w14:val="none"/>
        </w:rPr>
        <w:t>锁相环通过追踪双</w:t>
      </w:r>
      <w:proofErr w:type="gramStart"/>
      <w:r w:rsidRPr="007B2E73">
        <w:rPr>
          <w:rFonts w:eastAsia="宋体" w:cs="Times New Roman"/>
          <w:color w:val="000000"/>
          <w:sz w:val="24"/>
          <w:szCs w:val="20"/>
          <w14:ligatures w14:val="none"/>
        </w:rPr>
        <w:t>馈</w:t>
      </w:r>
      <w:proofErr w:type="gramEnd"/>
      <w:r w:rsidRPr="007B2E73">
        <w:rPr>
          <w:rFonts w:eastAsia="宋体" w:cs="Times New Roman"/>
          <w:color w:val="000000"/>
          <w:sz w:val="24"/>
          <w:szCs w:val="20"/>
          <w14:ligatures w14:val="none"/>
        </w:rPr>
        <w:t>风机定子端电压相位，为</w:t>
      </w:r>
      <w:proofErr w:type="gramStart"/>
      <w:r w:rsidRPr="007B2E73">
        <w:rPr>
          <w:rFonts w:eastAsia="宋体" w:cs="Times New Roman"/>
          <w:color w:val="000000"/>
          <w:sz w:val="24"/>
          <w:szCs w:val="20"/>
          <w14:ligatures w14:val="none"/>
        </w:rPr>
        <w:t>转子侧换流</w:t>
      </w:r>
      <w:proofErr w:type="gramEnd"/>
      <w:r w:rsidRPr="007B2E73">
        <w:rPr>
          <w:rFonts w:eastAsia="宋体" w:cs="Times New Roman"/>
          <w:color w:val="000000"/>
          <w:sz w:val="24"/>
          <w:szCs w:val="20"/>
          <w14:ligatures w14:val="none"/>
        </w:rPr>
        <w:t>器和</w:t>
      </w:r>
      <w:proofErr w:type="gramStart"/>
      <w:r w:rsidRPr="007B2E73">
        <w:rPr>
          <w:rFonts w:eastAsia="宋体" w:cs="Times New Roman"/>
          <w:color w:val="000000"/>
          <w:sz w:val="24"/>
          <w:szCs w:val="20"/>
          <w14:ligatures w14:val="none"/>
        </w:rPr>
        <w:t>网侧换流</w:t>
      </w:r>
      <w:proofErr w:type="gramEnd"/>
      <w:r w:rsidRPr="007B2E73">
        <w:rPr>
          <w:rFonts w:eastAsia="宋体" w:cs="Times New Roman"/>
          <w:color w:val="000000"/>
          <w:sz w:val="24"/>
          <w:szCs w:val="20"/>
          <w14:ligatures w14:val="none"/>
        </w:rPr>
        <w:t>器矢量控制提供参考坐标系。以最基本也是最常用的三相同步锁相环</w:t>
      </w:r>
      <w:r w:rsidRPr="007B2E73">
        <w:rPr>
          <w:rFonts w:eastAsia="宋体" w:cs="Times New Roman"/>
          <w:color w:val="000000"/>
          <w:sz w:val="24"/>
          <w:szCs w:val="20"/>
          <w14:ligatures w14:val="none"/>
        </w:rPr>
        <w:t xml:space="preserve">(Synchronous Reference Frame Phase-locked </w:t>
      </w:r>
      <w:proofErr w:type="spellStart"/>
      <w:r w:rsidRPr="007B2E73">
        <w:rPr>
          <w:rFonts w:eastAsia="宋体" w:cs="Times New Roman"/>
          <w:color w:val="000000"/>
          <w:sz w:val="24"/>
          <w:szCs w:val="20"/>
          <w14:ligatures w14:val="none"/>
        </w:rPr>
        <w:t>Loop,SRF</w:t>
      </w:r>
      <w:proofErr w:type="spellEnd"/>
      <w:r w:rsidRPr="007B2E73">
        <w:rPr>
          <w:rFonts w:eastAsia="宋体" w:cs="Times New Roman"/>
          <w:color w:val="000000"/>
          <w:sz w:val="24"/>
          <w:szCs w:val="20"/>
          <w14:ligatures w14:val="none"/>
        </w:rPr>
        <w:t>-PLL)</w:t>
      </w:r>
      <w:r w:rsidRPr="007B2E73">
        <w:rPr>
          <w:rFonts w:eastAsia="宋体" w:cs="Times New Roman"/>
          <w:color w:val="000000"/>
          <w:sz w:val="24"/>
          <w:szCs w:val="20"/>
          <w14:ligatures w14:val="none"/>
        </w:rPr>
        <w:t>为例，建立锁相环模型。矢量控制需要确定的</w:t>
      </w:r>
      <w:r w:rsidRPr="007B2E73">
        <w:rPr>
          <w:rFonts w:eastAsia="宋体" w:cs="Times New Roman"/>
          <w:i/>
          <w:color w:val="000000"/>
          <w:sz w:val="24"/>
          <w:szCs w:val="20"/>
          <w14:ligatures w14:val="none"/>
        </w:rPr>
        <w:t>d</w:t>
      </w:r>
      <w:r w:rsidRPr="007B2E73">
        <w:rPr>
          <w:rFonts w:eastAsia="宋体" w:cs="Times New Roman"/>
          <w:color w:val="000000"/>
          <w:sz w:val="24"/>
          <w:szCs w:val="20"/>
          <w14:ligatures w14:val="none"/>
        </w:rPr>
        <w:t>-</w:t>
      </w:r>
      <w:r w:rsidRPr="007B2E73">
        <w:rPr>
          <w:rFonts w:eastAsia="宋体" w:cs="Times New Roman"/>
          <w:i/>
          <w:color w:val="000000"/>
          <w:sz w:val="24"/>
          <w:szCs w:val="20"/>
          <w14:ligatures w14:val="none"/>
        </w:rPr>
        <w:t>q</w:t>
      </w:r>
      <w:r w:rsidRPr="007B2E73">
        <w:rPr>
          <w:rFonts w:eastAsia="宋体" w:cs="Times New Roman"/>
          <w:color w:val="000000"/>
          <w:sz w:val="24"/>
          <w:szCs w:val="20"/>
          <w14:ligatures w14:val="none"/>
        </w:rPr>
        <w:t>坐标系与电网</w:t>
      </w:r>
      <w:r w:rsidRPr="007B2E73">
        <w:rPr>
          <w:rFonts w:eastAsia="宋体" w:cs="Times New Roman"/>
          <w:i/>
          <w:color w:val="000000"/>
          <w:sz w:val="24"/>
          <w:szCs w:val="20"/>
          <w14:ligatures w14:val="none"/>
        </w:rPr>
        <w:t>x</w:t>
      </w:r>
      <w:r w:rsidRPr="007B2E73">
        <w:rPr>
          <w:rFonts w:eastAsia="宋体" w:cs="Times New Roman"/>
          <w:color w:val="000000"/>
          <w:sz w:val="24"/>
          <w:szCs w:val="20"/>
          <w14:ligatures w14:val="none"/>
        </w:rPr>
        <w:t>-</w:t>
      </w:r>
      <w:r w:rsidRPr="007B2E73">
        <w:rPr>
          <w:rFonts w:eastAsia="宋体" w:cs="Times New Roman"/>
          <w:i/>
          <w:color w:val="000000"/>
          <w:sz w:val="24"/>
          <w:szCs w:val="20"/>
          <w14:ligatures w14:val="none"/>
        </w:rPr>
        <w:t>y</w:t>
      </w:r>
      <w:r w:rsidRPr="007B2E73">
        <w:rPr>
          <w:rFonts w:eastAsia="宋体" w:cs="Times New Roman"/>
          <w:color w:val="000000"/>
          <w:sz w:val="24"/>
          <w:szCs w:val="20"/>
          <w14:ligatures w14:val="none"/>
        </w:rPr>
        <w:t>坐标系的相对位置。根据一般性，选择直驱风机端电压在</w:t>
      </w:r>
      <w:r w:rsidRPr="007B2E73">
        <w:rPr>
          <w:rFonts w:eastAsia="宋体" w:cs="Times New Roman"/>
          <w:i/>
          <w:color w:val="000000"/>
          <w:sz w:val="24"/>
          <w:szCs w:val="20"/>
          <w14:ligatures w14:val="none"/>
        </w:rPr>
        <w:t>x</w:t>
      </w:r>
      <w:r w:rsidRPr="007B2E73">
        <w:rPr>
          <w:rFonts w:eastAsia="宋体" w:cs="Times New Roman"/>
          <w:color w:val="000000"/>
          <w:sz w:val="24"/>
          <w:szCs w:val="20"/>
          <w14:ligatures w14:val="none"/>
        </w:rPr>
        <w:t>-</w:t>
      </w:r>
      <w:r w:rsidRPr="007B2E73">
        <w:rPr>
          <w:rFonts w:eastAsia="宋体" w:cs="Times New Roman"/>
          <w:i/>
          <w:color w:val="000000"/>
          <w:sz w:val="24"/>
          <w:szCs w:val="20"/>
          <w14:ligatures w14:val="none"/>
        </w:rPr>
        <w:t>y</w:t>
      </w:r>
      <w:r w:rsidRPr="007B2E73">
        <w:rPr>
          <w:rFonts w:eastAsia="宋体" w:cs="Times New Roman"/>
          <w:color w:val="000000"/>
          <w:sz w:val="24"/>
          <w:szCs w:val="20"/>
          <w14:ligatures w14:val="none"/>
        </w:rPr>
        <w:t>坐标下的方向作为</w:t>
      </w:r>
      <w:r w:rsidRPr="007B2E73">
        <w:rPr>
          <w:rFonts w:eastAsia="宋体" w:cs="Times New Roman"/>
          <w:i/>
          <w:color w:val="000000"/>
          <w:sz w:val="24"/>
          <w:szCs w:val="20"/>
          <w14:ligatures w14:val="none"/>
        </w:rPr>
        <w:t>d</w:t>
      </w:r>
      <w:r w:rsidRPr="007B2E73">
        <w:rPr>
          <w:rFonts w:eastAsia="宋体" w:cs="Times New Roman"/>
          <w:color w:val="000000"/>
          <w:sz w:val="24"/>
          <w:szCs w:val="20"/>
          <w14:ligatures w14:val="none"/>
        </w:rPr>
        <w:t>-</w:t>
      </w:r>
      <w:r w:rsidRPr="007B2E73">
        <w:rPr>
          <w:rFonts w:eastAsia="宋体" w:cs="Times New Roman"/>
          <w:i/>
          <w:color w:val="000000"/>
          <w:sz w:val="24"/>
          <w:szCs w:val="20"/>
          <w14:ligatures w14:val="none"/>
        </w:rPr>
        <w:t>q</w:t>
      </w:r>
      <w:r w:rsidRPr="007B2E73">
        <w:rPr>
          <w:rFonts w:eastAsia="宋体" w:cs="Times New Roman"/>
          <w:color w:val="000000"/>
          <w:sz w:val="24"/>
          <w:szCs w:val="20"/>
          <w14:ligatures w14:val="none"/>
        </w:rPr>
        <w:t>坐标的</w:t>
      </w:r>
      <w:r w:rsidRPr="007B2E73">
        <w:rPr>
          <w:rFonts w:eastAsia="宋体" w:cs="Times New Roman"/>
          <w:i/>
          <w:color w:val="000000"/>
          <w:sz w:val="24"/>
          <w:szCs w:val="20"/>
          <w14:ligatures w14:val="none"/>
        </w:rPr>
        <w:t>d</w:t>
      </w:r>
      <w:r w:rsidRPr="007B2E73">
        <w:rPr>
          <w:rFonts w:eastAsia="宋体" w:cs="Times New Roman"/>
          <w:color w:val="000000"/>
          <w:sz w:val="24"/>
          <w:szCs w:val="20"/>
          <w14:ligatures w14:val="none"/>
        </w:rPr>
        <w:t>轴方向。锁相环的任务是实时跟踪端口电压相位，其具体构成和原理如图</w:t>
      </w:r>
      <w:r w:rsidRPr="007B2E73">
        <w:rPr>
          <w:rFonts w:eastAsia="宋体" w:cs="Times New Roman"/>
          <w:color w:val="000000"/>
          <w:sz w:val="24"/>
          <w:szCs w:val="20"/>
          <w14:ligatures w14:val="none"/>
        </w:rPr>
        <w:t>1-4</w:t>
      </w:r>
      <w:r w:rsidRPr="007B2E73">
        <w:rPr>
          <w:rFonts w:eastAsia="宋体" w:cs="Times New Roman"/>
          <w:color w:val="000000"/>
          <w:sz w:val="24"/>
          <w:szCs w:val="20"/>
          <w14:ligatures w14:val="none"/>
        </w:rPr>
        <w:t>与图</w:t>
      </w:r>
      <w:r w:rsidRPr="007B2E73">
        <w:rPr>
          <w:rFonts w:eastAsia="宋体" w:cs="Times New Roman"/>
          <w:color w:val="000000"/>
          <w:sz w:val="24"/>
          <w:szCs w:val="20"/>
          <w14:ligatures w14:val="none"/>
        </w:rPr>
        <w:t>1-5</w:t>
      </w:r>
      <w:r w:rsidRPr="007B2E73">
        <w:rPr>
          <w:rFonts w:eastAsia="宋体" w:cs="Times New Roman"/>
          <w:color w:val="000000"/>
          <w:sz w:val="24"/>
          <w:szCs w:val="20"/>
          <w14:ligatures w14:val="none"/>
        </w:rPr>
        <w:t>所示。</w:t>
      </w:r>
      <w:r w:rsidRPr="007B2E73">
        <w:rPr>
          <w:rFonts w:eastAsia="宋体" w:cs="Times New Roman"/>
          <w:color w:val="000000"/>
          <w:sz w:val="24"/>
          <w14:ligatures w14:val="none"/>
        </w:rPr>
        <w:t>其中</w:t>
      </w:r>
      <w:r w:rsidRPr="007B2E73">
        <w:rPr>
          <w:rFonts w:eastAsia="宋体" w:cs="Times New Roman"/>
          <w:color w:val="000000"/>
          <w:position w:val="-14"/>
          <w:sz w:val="24"/>
          <w14:ligatures w14:val="none"/>
        </w:rPr>
        <w:object w:dxaOrig="372" w:dyaOrig="372" w14:anchorId="50164443">
          <v:shape id="_x0000_i80870" type="#_x0000_t75" style="width:19.7pt;height:19.7pt" o:ole="">
            <v:imagedata r:id="rId255" o:title=""/>
          </v:shape>
          <o:OLEObject Type="Embed" ProgID="Equation.DSMT4" ShapeID="_x0000_i80870" DrawAspect="Content" ObjectID="_1759512127" r:id="rId256"/>
        </w:object>
      </w:r>
      <w:r w:rsidRPr="007B2E73">
        <w:rPr>
          <w:rFonts w:eastAsia="宋体" w:cs="Times New Roman"/>
          <w:color w:val="000000"/>
          <w:sz w:val="24"/>
          <w14:ligatures w14:val="none"/>
        </w:rPr>
        <w:t>是锁相环实测相位，</w:t>
      </w:r>
      <w:r w:rsidRPr="007B2E73">
        <w:rPr>
          <w:rFonts w:eastAsia="宋体" w:cs="Times New Roman"/>
          <w:color w:val="000000"/>
          <w:position w:val="-6"/>
          <w:sz w:val="24"/>
          <w14:ligatures w14:val="none"/>
        </w:rPr>
        <w:object w:dxaOrig="204" w:dyaOrig="276" w14:anchorId="01459D5A">
          <v:shape id="_x0000_i80871" type="#_x0000_t75" style="width:10.6pt;height:13.65pt" o:ole="">
            <v:imagedata r:id="rId257" o:title=""/>
          </v:shape>
          <o:OLEObject Type="Embed" ProgID="Equation.DSMT4" ShapeID="_x0000_i80871" DrawAspect="Content" ObjectID="_1759512128" r:id="rId258"/>
        </w:object>
      </w:r>
      <w:r w:rsidRPr="007B2E73">
        <w:rPr>
          <w:rFonts w:eastAsia="宋体" w:cs="Times New Roman"/>
          <w:color w:val="000000"/>
          <w:sz w:val="24"/>
          <w14:ligatures w14:val="none"/>
        </w:rPr>
        <w:t>是实际相位，锁相环误差为</w:t>
      </w:r>
      <w:r w:rsidRPr="007B2E73">
        <w:rPr>
          <w:rFonts w:eastAsia="宋体" w:cs="Times New Roman"/>
          <w:color w:val="000000"/>
          <w:position w:val="-14"/>
          <w:sz w:val="24"/>
          <w14:ligatures w14:val="none"/>
        </w:rPr>
        <w:object w:dxaOrig="1164" w:dyaOrig="372" w14:anchorId="66B24575">
          <v:shape id="_x0000_i80872" type="#_x0000_t75" style="width:58.35pt;height:19.7pt" o:ole="">
            <v:imagedata r:id="rId259" o:title=""/>
          </v:shape>
          <o:OLEObject Type="Embed" ProgID="Equation.DSMT4" ShapeID="_x0000_i80872" DrawAspect="Content" ObjectID="_1759512129" r:id="rId260"/>
        </w:object>
      </w:r>
      <w:r w:rsidRPr="007B2E73">
        <w:rPr>
          <w:rFonts w:eastAsia="宋体" w:cs="Times New Roman"/>
          <w:color w:val="000000"/>
          <w:sz w:val="24"/>
          <w14:ligatures w14:val="none"/>
        </w:rPr>
        <w:t>。为简化控制算法，应用空</w:t>
      </w:r>
      <w:r w:rsidRPr="007B2E73">
        <w:rPr>
          <w:rFonts w:eastAsia="宋体" w:cs="Times New Roman"/>
          <w:color w:val="000000"/>
          <w:sz w:val="24"/>
          <w14:ligatures w14:val="none"/>
        </w:rPr>
        <w:lastRenderedPageBreak/>
        <w:t>间坐标变换，将同步旋转</w:t>
      </w:r>
      <w:proofErr w:type="spellStart"/>
      <w:r w:rsidRPr="007B2E73">
        <w:rPr>
          <w:rFonts w:eastAsia="宋体" w:cs="Times New Roman"/>
          <w:i/>
          <w:iCs/>
          <w:color w:val="000000"/>
          <w:sz w:val="24"/>
          <w14:ligatures w14:val="none"/>
        </w:rPr>
        <w:t>dq</w:t>
      </w:r>
      <w:proofErr w:type="spellEnd"/>
      <w:r w:rsidRPr="007B2E73">
        <w:rPr>
          <w:rFonts w:eastAsia="宋体" w:cs="Times New Roman"/>
          <w:color w:val="000000"/>
          <w:sz w:val="24"/>
          <w14:ligatures w14:val="none"/>
        </w:rPr>
        <w:t>坐标系</w:t>
      </w:r>
      <w:r w:rsidRPr="007B2E73">
        <w:rPr>
          <w:rFonts w:eastAsia="宋体" w:cs="Times New Roman"/>
          <w:color w:val="000000"/>
          <w:sz w:val="24"/>
          <w14:ligatures w14:val="none"/>
        </w:rPr>
        <w:t>d</w:t>
      </w:r>
      <w:r w:rsidRPr="007B2E73">
        <w:rPr>
          <w:rFonts w:eastAsia="宋体" w:cs="Times New Roman"/>
          <w:color w:val="000000"/>
          <w:sz w:val="24"/>
          <w14:ligatures w14:val="none"/>
        </w:rPr>
        <w:t>轴定向于电网电压矢量的方向上，得电网电压的</w:t>
      </w:r>
      <w:proofErr w:type="spellStart"/>
      <w:r w:rsidRPr="007B2E73">
        <w:rPr>
          <w:rFonts w:eastAsia="宋体" w:cs="Times New Roman"/>
          <w:i/>
          <w:iCs/>
          <w:color w:val="000000"/>
          <w:sz w:val="24"/>
          <w14:ligatures w14:val="none"/>
        </w:rPr>
        <w:t>dq</w:t>
      </w:r>
      <w:proofErr w:type="spellEnd"/>
      <w:r w:rsidRPr="007B2E73">
        <w:rPr>
          <w:rFonts w:eastAsia="宋体" w:cs="Times New Roman"/>
          <w:color w:val="000000"/>
          <w:sz w:val="24"/>
          <w14:ligatures w14:val="none"/>
        </w:rPr>
        <w:t>分量：当锁相环误差为</w:t>
      </w:r>
      <w:r w:rsidRPr="007B2E73">
        <w:rPr>
          <w:rFonts w:eastAsia="宋体" w:cs="Times New Roman"/>
          <w:color w:val="000000"/>
          <w:sz w:val="24"/>
          <w14:ligatures w14:val="none"/>
        </w:rPr>
        <w:t>0</w:t>
      </w:r>
      <w:r w:rsidRPr="007B2E73">
        <w:rPr>
          <w:rFonts w:eastAsia="宋体" w:cs="Times New Roman"/>
          <w:color w:val="000000"/>
          <w:sz w:val="24"/>
          <w14:ligatures w14:val="none"/>
        </w:rPr>
        <w:t>时，直驱风机端电压</w:t>
      </w:r>
      <w:r w:rsidRPr="007B2E73">
        <w:rPr>
          <w:rFonts w:eastAsia="宋体" w:cs="Times New Roman"/>
          <w:color w:val="000000"/>
          <w:position w:val="-12"/>
          <w:sz w:val="24"/>
          <w14:ligatures w14:val="none"/>
        </w:rPr>
        <w:object w:dxaOrig="648" w:dyaOrig="372" w14:anchorId="601F8972">
          <v:shape id="_x0000_i80873" type="#_x0000_t75" style="width:32.6pt;height:19.7pt" o:ole="">
            <v:imagedata r:id="rId261" o:title=""/>
          </v:shape>
          <o:OLEObject Type="Embed" ProgID="Equation.DSMT4" ShapeID="_x0000_i80873" DrawAspect="Content" ObjectID="_1759512130" r:id="rId262"/>
        </w:object>
      </w:r>
      <w:r w:rsidRPr="007B2E73">
        <w:rPr>
          <w:rFonts w:eastAsia="宋体" w:cs="Times New Roman"/>
          <w:color w:val="000000"/>
          <w:sz w:val="24"/>
          <w14:ligatures w14:val="none"/>
        </w:rPr>
        <w:t>与</w:t>
      </w:r>
      <w:r w:rsidRPr="007B2E73">
        <w:rPr>
          <w:rFonts w:eastAsia="宋体" w:cs="Times New Roman"/>
          <w:i/>
          <w:color w:val="000000"/>
          <w:sz w:val="24"/>
          <w14:ligatures w14:val="none"/>
        </w:rPr>
        <w:t>d</w:t>
      </w:r>
      <w:r w:rsidRPr="007B2E73">
        <w:rPr>
          <w:rFonts w:eastAsia="宋体" w:cs="Times New Roman"/>
          <w:color w:val="000000"/>
          <w:sz w:val="24"/>
          <w14:ligatures w14:val="none"/>
        </w:rPr>
        <w:t>轴重合。</w:t>
      </w:r>
    </w:p>
    <w:p w14:paraId="4BBC89AC" w14:textId="77777777" w:rsidR="004B0B2B" w:rsidRPr="007B2E73" w:rsidRDefault="004B0B2B" w:rsidP="004B0B2B">
      <w:pPr>
        <w:widowControl/>
        <w:tabs>
          <w:tab w:val="left" w:pos="0"/>
        </w:tabs>
        <w:adjustRightInd w:val="0"/>
        <w:snapToGrid w:val="0"/>
        <w:spacing w:line="360" w:lineRule="auto"/>
        <w:ind w:firstLineChars="200" w:firstLine="480"/>
        <w:jc w:val="left"/>
        <w:rPr>
          <w:rFonts w:eastAsia="宋体" w:cs="Times New Roman"/>
          <w:color w:val="000000"/>
          <w:sz w:val="24"/>
          <w14:ligatures w14:val="none"/>
        </w:rPr>
      </w:pPr>
      <w:r w:rsidRPr="007B2E73">
        <w:rPr>
          <w:rFonts w:eastAsia="宋体" w:cs="Times New Roman"/>
          <w:color w:val="000000"/>
          <w:sz w:val="24"/>
          <w14:ligatures w14:val="none"/>
        </w:rPr>
        <w:t>锁相环最常用的是三相同步锁相环，其模型方框图如图</w:t>
      </w:r>
      <w:r w:rsidRPr="007B2E73">
        <w:rPr>
          <w:rFonts w:eastAsia="宋体" w:cs="Times New Roman"/>
          <w:color w:val="000000"/>
          <w:sz w:val="24"/>
          <w14:ligatures w14:val="none"/>
        </w:rPr>
        <w:t>1-5</w:t>
      </w:r>
      <w:r w:rsidRPr="007B2E73">
        <w:rPr>
          <w:rFonts w:eastAsia="宋体" w:cs="Times New Roman"/>
          <w:color w:val="000000"/>
          <w:sz w:val="24"/>
          <w14:ligatures w14:val="none"/>
        </w:rPr>
        <w:t>所示，其中</w:t>
      </w:r>
      <w:r w:rsidRPr="007B2E73">
        <w:rPr>
          <w:rFonts w:eastAsia="宋体" w:cs="Times New Roman"/>
          <w:color w:val="000000"/>
          <w:position w:val="-12"/>
          <w:sz w:val="24"/>
          <w14:ligatures w14:val="none"/>
        </w:rPr>
        <w:object w:dxaOrig="276" w:dyaOrig="372" w14:anchorId="34E8CDF4">
          <v:shape id="_x0000_i80874" type="#_x0000_t75" style="width:13.65pt;height:19.7pt" o:ole="">
            <v:imagedata r:id="rId263" o:title=""/>
          </v:shape>
          <o:OLEObject Type="Embed" ProgID="Equation.DSMT4" ShapeID="_x0000_i80874" DrawAspect="Content" ObjectID="_1759512131" r:id="rId264"/>
        </w:object>
      </w:r>
      <w:r w:rsidRPr="007B2E73">
        <w:rPr>
          <w:rFonts w:eastAsia="宋体" w:cs="Times New Roman"/>
          <w:color w:val="000000"/>
          <w:sz w:val="24"/>
          <w14:ligatures w14:val="none"/>
        </w:rPr>
        <w:t>为风机并网点电压幅值，</w:t>
      </w:r>
      <w:r w:rsidRPr="007B2E73">
        <w:rPr>
          <w:rFonts w:eastAsia="宋体" w:cs="Times New Roman"/>
          <w:color w:val="000000"/>
          <w:position w:val="-14"/>
          <w:sz w:val="24"/>
          <w14:ligatures w14:val="none"/>
        </w:rPr>
        <w:object w:dxaOrig="408" w:dyaOrig="372" w14:anchorId="6231E6ED">
          <v:shape id="_x0000_i80875" type="#_x0000_t75" style="width:20.45pt;height:19.7pt" o:ole="">
            <v:imagedata r:id="rId265" o:title=""/>
          </v:shape>
          <o:OLEObject Type="Embed" ProgID="Equation.DSMT4" ShapeID="_x0000_i80875" DrawAspect="Content" ObjectID="_1759512132" r:id="rId266"/>
        </w:object>
      </w:r>
      <w:r w:rsidRPr="007B2E73">
        <w:rPr>
          <w:rFonts w:eastAsia="宋体" w:cs="Times New Roman"/>
          <w:color w:val="000000"/>
          <w:sz w:val="24"/>
          <w14:ligatures w14:val="none"/>
        </w:rPr>
        <w:t>和</w:t>
      </w:r>
      <w:r w:rsidRPr="007B2E73">
        <w:rPr>
          <w:rFonts w:eastAsia="宋体" w:cs="Times New Roman"/>
          <w:color w:val="000000"/>
          <w:position w:val="-14"/>
          <w:sz w:val="24"/>
          <w14:ligatures w14:val="none"/>
        </w:rPr>
        <w:object w:dxaOrig="372" w:dyaOrig="372" w14:anchorId="2F74F168">
          <v:shape id="_x0000_i80876" type="#_x0000_t75" style="width:19.7pt;height:19.7pt" o:ole="">
            <v:imagedata r:id="rId267" o:title=""/>
          </v:shape>
          <o:OLEObject Type="Embed" ProgID="Equation.DSMT4" ShapeID="_x0000_i80876" DrawAspect="Content" ObjectID="_1759512133" r:id="rId268"/>
        </w:object>
      </w:r>
      <w:r w:rsidRPr="007B2E73">
        <w:rPr>
          <w:rFonts w:eastAsia="宋体" w:cs="Times New Roman"/>
          <w:color w:val="000000"/>
          <w:sz w:val="24"/>
          <w14:ligatures w14:val="none"/>
        </w:rPr>
        <w:t>为</w:t>
      </w:r>
      <w:r w:rsidRPr="007B2E73">
        <w:rPr>
          <w:rFonts w:eastAsia="宋体" w:cs="Times New Roman"/>
          <w:color w:val="000000"/>
          <w:sz w:val="24"/>
          <w14:ligatures w14:val="none"/>
        </w:rPr>
        <w:t>PI</w:t>
      </w:r>
      <w:r w:rsidRPr="007B2E73">
        <w:rPr>
          <w:rFonts w:eastAsia="宋体" w:cs="Times New Roman"/>
          <w:color w:val="000000"/>
          <w:sz w:val="24"/>
          <w14:ligatures w14:val="none"/>
        </w:rPr>
        <w:t>控制器比例和积分增益，</w:t>
      </w:r>
      <w:r w:rsidRPr="007B2E73">
        <w:rPr>
          <w:rFonts w:eastAsia="宋体" w:cs="Times New Roman"/>
          <w:color w:val="000000"/>
          <w:position w:val="-14"/>
          <w:sz w:val="24"/>
          <w14:ligatures w14:val="none"/>
        </w:rPr>
        <w:object w:dxaOrig="588" w:dyaOrig="372" w14:anchorId="345DFE6B">
          <v:shape id="_x0000_i80877" type="#_x0000_t75" style="width:28.8pt;height:19.7pt" o:ole="">
            <v:imagedata r:id="rId269" o:title=""/>
          </v:shape>
          <o:OLEObject Type="Embed" ProgID="Equation.DSMT4" ShapeID="_x0000_i80877" DrawAspect="Content" ObjectID="_1759512134" r:id="rId270"/>
        </w:object>
      </w:r>
      <w:r w:rsidRPr="007B2E73">
        <w:rPr>
          <w:rFonts w:eastAsia="宋体" w:cs="Times New Roman"/>
          <w:color w:val="000000"/>
          <w:sz w:val="24"/>
          <w14:ligatures w14:val="none"/>
        </w:rPr>
        <w:t>是积分控制器的输出。</w:t>
      </w:r>
    </w:p>
    <w:p w14:paraId="1AFA6E3E" w14:textId="77777777" w:rsidR="004B0B2B" w:rsidRPr="007B2E73" w:rsidRDefault="004B0B2B" w:rsidP="004B0B2B">
      <w:pPr>
        <w:tabs>
          <w:tab w:val="left" w:pos="3402"/>
          <w:tab w:val="left" w:pos="3828"/>
        </w:tabs>
        <w:adjustRightInd w:val="0"/>
        <w:snapToGrid w:val="0"/>
        <w:spacing w:line="360" w:lineRule="auto"/>
        <w:ind w:firstLineChars="200" w:firstLine="480"/>
        <w:jc w:val="center"/>
        <w:rPr>
          <w:rFonts w:eastAsia="宋体" w:cs="Times New Roman"/>
          <w:color w:val="000000"/>
          <w:sz w:val="24"/>
          <w:szCs w:val="21"/>
          <w14:ligatures w14:val="none"/>
        </w:rPr>
      </w:pPr>
      <w:r w:rsidRPr="007B2E73">
        <w:rPr>
          <w:rFonts w:eastAsia="宋体" w:cs="Times New Roman"/>
          <w:sz w:val="24"/>
          <w14:ligatures w14:val="none"/>
        </w:rPr>
        <w:object w:dxaOrig="5028" w:dyaOrig="3732" w14:anchorId="14F62E55">
          <v:shape id="_x0000_i80878" type="#_x0000_t75" style="width:250.85pt;height:187.2pt" o:ole="">
            <v:imagedata r:id="rId271" o:title=""/>
          </v:shape>
          <o:OLEObject Type="Embed" ProgID="Visio.Drawing.11" ShapeID="_x0000_i80878" DrawAspect="Content" ObjectID="_1759512135" r:id="rId272"/>
        </w:object>
      </w:r>
    </w:p>
    <w:p w14:paraId="14640370" w14:textId="77777777" w:rsidR="004B0B2B" w:rsidRPr="007B2E73" w:rsidRDefault="004B0B2B" w:rsidP="004B0B2B">
      <w:pPr>
        <w:spacing w:line="360" w:lineRule="auto"/>
        <w:ind w:firstLine="480"/>
        <w:jc w:val="center"/>
        <w:rPr>
          <w:rFonts w:eastAsia="宋体" w:cs="Times New Roman"/>
          <w:b/>
          <w:bCs/>
          <w:color w:val="000000"/>
          <w:sz w:val="24"/>
          <w:szCs w:val="24"/>
          <w14:ligatures w14:val="none"/>
        </w:rPr>
      </w:pPr>
      <w:r w:rsidRPr="007B2E73">
        <w:rPr>
          <w:rFonts w:eastAsia="宋体" w:cs="Times New Roman"/>
          <w:b/>
          <w:bCs/>
          <w:sz w:val="24"/>
          <w:szCs w:val="24"/>
          <w14:ligatures w14:val="none"/>
        </w:rPr>
        <w:t>图</w:t>
      </w:r>
      <w:r>
        <w:rPr>
          <w:rFonts w:eastAsia="宋体" w:cs="Times New Roman"/>
          <w:b/>
          <w:bCs/>
          <w:sz w:val="24"/>
          <w:szCs w:val="24"/>
          <w14:ligatures w14:val="none"/>
        </w:rPr>
        <w:t>1</w:t>
      </w:r>
      <w:r w:rsidRPr="007B2E73">
        <w:rPr>
          <w:rFonts w:eastAsia="宋体" w:cs="Times New Roman"/>
          <w:b/>
          <w:bCs/>
          <w:sz w:val="24"/>
          <w:szCs w:val="24"/>
          <w14:ligatures w14:val="none"/>
        </w:rPr>
        <w:noBreakHyphen/>
      </w:r>
      <w:r>
        <w:rPr>
          <w:rFonts w:eastAsia="宋体" w:cs="Times New Roman"/>
          <w:b/>
          <w:bCs/>
          <w:sz w:val="24"/>
          <w:szCs w:val="24"/>
          <w14:ligatures w14:val="none"/>
        </w:rPr>
        <w:t>4</w:t>
      </w:r>
      <w:r w:rsidRPr="007B2E73">
        <w:rPr>
          <w:rFonts w:eastAsia="宋体" w:cs="Times New Roman"/>
          <w:b/>
          <w:bCs/>
          <w:color w:val="000000"/>
          <w:sz w:val="24"/>
          <w:szCs w:val="24"/>
          <w14:ligatures w14:val="none"/>
        </w:rPr>
        <w:t>锁相环工作原理</w:t>
      </w:r>
    </w:p>
    <w:p w14:paraId="5BE49B08" w14:textId="77777777" w:rsidR="004B0B2B" w:rsidRPr="007B2E73" w:rsidRDefault="004B0B2B" w:rsidP="004B0B2B">
      <w:pPr>
        <w:adjustRightInd w:val="0"/>
        <w:snapToGrid w:val="0"/>
        <w:spacing w:line="360" w:lineRule="auto"/>
        <w:ind w:firstLineChars="200" w:firstLine="480"/>
        <w:jc w:val="center"/>
        <w:rPr>
          <w:rFonts w:eastAsia="宋体" w:cs="Times New Roman"/>
          <w:b/>
          <w:bCs/>
          <w:color w:val="000000"/>
          <w:sz w:val="24"/>
          <w14:ligatures w14:val="none"/>
        </w:rPr>
      </w:pPr>
      <w:r w:rsidRPr="007B2E73">
        <w:rPr>
          <w:rFonts w:eastAsia="宋体" w:cs="Times New Roman"/>
          <w:sz w:val="24"/>
          <w14:ligatures w14:val="none"/>
        </w:rPr>
        <w:object w:dxaOrig="7560" w:dyaOrig="2160" w14:anchorId="435C3617">
          <v:shape id="_x0000_i80879" type="#_x0000_t75" style="width:378.2pt;height:108.4pt" o:ole="">
            <v:imagedata r:id="rId273" o:title=""/>
          </v:shape>
          <o:OLEObject Type="Embed" ProgID="Visio.Drawing.11" ShapeID="_x0000_i80879" DrawAspect="Content" ObjectID="_1759512136" r:id="rId274"/>
        </w:object>
      </w:r>
    </w:p>
    <w:p w14:paraId="6C1C5659" w14:textId="77777777" w:rsidR="004B0B2B" w:rsidRPr="007B2E73" w:rsidRDefault="004B0B2B" w:rsidP="004B0B2B">
      <w:pPr>
        <w:spacing w:line="360" w:lineRule="auto"/>
        <w:ind w:firstLine="480"/>
        <w:jc w:val="center"/>
        <w:rPr>
          <w:rFonts w:eastAsia="宋体" w:cs="Times New Roman"/>
          <w:b/>
          <w:bCs/>
          <w:color w:val="000000"/>
          <w:sz w:val="24"/>
          <w:szCs w:val="24"/>
          <w14:ligatures w14:val="none"/>
        </w:rPr>
      </w:pPr>
      <w:r w:rsidRPr="007B2E73">
        <w:rPr>
          <w:rFonts w:eastAsia="宋体" w:cs="Times New Roman"/>
          <w:b/>
          <w:bCs/>
          <w:sz w:val="24"/>
          <w:szCs w:val="24"/>
          <w14:ligatures w14:val="none"/>
        </w:rPr>
        <w:t>图</w:t>
      </w:r>
      <w:r>
        <w:rPr>
          <w:rFonts w:eastAsia="宋体" w:cs="Times New Roman"/>
          <w:b/>
          <w:bCs/>
          <w:sz w:val="24"/>
          <w:szCs w:val="24"/>
          <w14:ligatures w14:val="none"/>
        </w:rPr>
        <w:t>1</w:t>
      </w:r>
      <w:r w:rsidRPr="007B2E73">
        <w:rPr>
          <w:rFonts w:eastAsia="宋体" w:cs="Times New Roman"/>
          <w:b/>
          <w:bCs/>
          <w:sz w:val="24"/>
          <w:szCs w:val="24"/>
          <w14:ligatures w14:val="none"/>
        </w:rPr>
        <w:noBreakHyphen/>
      </w:r>
      <w:r>
        <w:rPr>
          <w:rFonts w:eastAsia="宋体" w:cs="Times New Roman"/>
          <w:b/>
          <w:bCs/>
          <w:sz w:val="24"/>
          <w:szCs w:val="24"/>
          <w14:ligatures w14:val="none"/>
        </w:rPr>
        <w:t>5</w:t>
      </w:r>
      <w:r w:rsidRPr="007B2E73">
        <w:rPr>
          <w:rFonts w:eastAsia="宋体" w:cs="Times New Roman"/>
          <w:b/>
          <w:bCs/>
          <w:color w:val="000000"/>
          <w:sz w:val="24"/>
          <w:szCs w:val="24"/>
          <w14:ligatures w14:val="none"/>
        </w:rPr>
        <w:t>锁相环控制框图</w:t>
      </w:r>
    </w:p>
    <w:p w14:paraId="1629895F" w14:textId="77777777" w:rsidR="004B0B2B" w:rsidRPr="007B2E73" w:rsidRDefault="004B0B2B" w:rsidP="004B0B2B">
      <w:pPr>
        <w:spacing w:line="360" w:lineRule="auto"/>
        <w:ind w:firstLineChars="200" w:firstLine="480"/>
        <w:rPr>
          <w:rFonts w:eastAsia="宋体" w:cs="Times New Roman"/>
          <w:color w:val="000000"/>
          <w:sz w:val="24"/>
          <w:szCs w:val="24"/>
          <w:lang w:val="zh-CN"/>
          <w14:ligatures w14:val="none"/>
        </w:rPr>
      </w:pPr>
      <w:r w:rsidRPr="007B2E73">
        <w:rPr>
          <w:rFonts w:eastAsia="宋体" w:cs="Times New Roman"/>
          <w:color w:val="000000"/>
          <w:sz w:val="24"/>
          <w:szCs w:val="24"/>
          <w:lang w:val="zh-CN"/>
          <w14:ligatures w14:val="none"/>
        </w:rPr>
        <w:t>下面结合图</w:t>
      </w:r>
      <w:r w:rsidRPr="007B2E73">
        <w:rPr>
          <w:rFonts w:eastAsia="宋体" w:cs="Times New Roman"/>
          <w:color w:val="000000"/>
          <w:sz w:val="24"/>
          <w:szCs w:val="24"/>
          <w:lang w:val="zh-CN"/>
          <w14:ligatures w14:val="none"/>
        </w:rPr>
        <w:t>1-4</w:t>
      </w:r>
      <w:r w:rsidRPr="007B2E73">
        <w:rPr>
          <w:rFonts w:eastAsia="宋体" w:cs="Times New Roman"/>
          <w:color w:val="000000"/>
          <w:sz w:val="24"/>
          <w:szCs w:val="24"/>
          <w:lang w:val="zh-CN"/>
          <w14:ligatures w14:val="none"/>
        </w:rPr>
        <w:t>简要说明锁相环的工作原理，其中</w:t>
      </w:r>
      <w:r w:rsidRPr="007B2E73">
        <w:rPr>
          <w:rFonts w:eastAsia="宋体" w:cs="Times New Roman"/>
          <w:i/>
          <w:color w:val="000000"/>
          <w:sz w:val="24"/>
          <w:szCs w:val="24"/>
          <w:lang w:val="zh-CN"/>
          <w14:ligatures w14:val="none"/>
        </w:rPr>
        <w:t>x</w:t>
      </w:r>
      <w:r w:rsidRPr="007B2E73">
        <w:rPr>
          <w:rFonts w:eastAsia="宋体" w:cs="Times New Roman"/>
          <w:color w:val="000000"/>
          <w:sz w:val="24"/>
          <w:szCs w:val="24"/>
          <w:lang w:val="zh-CN"/>
          <w14:ligatures w14:val="none"/>
        </w:rPr>
        <w:t>-</w:t>
      </w:r>
      <w:r w:rsidRPr="007B2E73">
        <w:rPr>
          <w:rFonts w:eastAsia="宋体" w:cs="Times New Roman"/>
          <w:i/>
          <w:color w:val="000000"/>
          <w:sz w:val="24"/>
          <w:szCs w:val="24"/>
          <w:lang w:val="zh-CN"/>
          <w14:ligatures w14:val="none"/>
        </w:rPr>
        <w:t>y</w:t>
      </w:r>
      <w:r w:rsidRPr="007B2E73">
        <w:rPr>
          <w:rFonts w:eastAsia="宋体" w:cs="Times New Roman"/>
          <w:color w:val="000000"/>
          <w:sz w:val="24"/>
          <w:szCs w:val="24"/>
          <w:lang w:val="zh-CN"/>
          <w14:ligatures w14:val="none"/>
        </w:rPr>
        <w:t>坐标系为交流电网公共旋转坐标系，</w:t>
      </w:r>
      <w:r w:rsidRPr="007B2E73">
        <w:rPr>
          <w:rFonts w:eastAsia="宋体" w:cs="Times New Roman"/>
          <w:i/>
          <w:color w:val="000000"/>
          <w:sz w:val="24"/>
          <w:szCs w:val="24"/>
          <w:lang w:val="zh-CN"/>
          <w14:ligatures w14:val="none"/>
        </w:rPr>
        <w:t>d</w:t>
      </w:r>
      <w:r w:rsidRPr="007B2E73">
        <w:rPr>
          <w:rFonts w:eastAsia="宋体" w:cs="Times New Roman"/>
          <w:color w:val="000000"/>
          <w:sz w:val="24"/>
          <w:szCs w:val="24"/>
          <w:lang w:val="zh-CN"/>
          <w14:ligatures w14:val="none"/>
        </w:rPr>
        <w:t>-</w:t>
      </w:r>
      <w:r w:rsidRPr="007B2E73">
        <w:rPr>
          <w:rFonts w:eastAsia="宋体" w:cs="Times New Roman"/>
          <w:i/>
          <w:color w:val="000000"/>
          <w:sz w:val="24"/>
          <w:szCs w:val="24"/>
          <w:lang w:val="zh-CN"/>
          <w14:ligatures w14:val="none"/>
        </w:rPr>
        <w:t>q</w:t>
      </w:r>
      <w:r w:rsidRPr="007B2E73">
        <w:rPr>
          <w:rFonts w:eastAsia="宋体" w:cs="Times New Roman"/>
          <w:color w:val="000000"/>
          <w:sz w:val="24"/>
          <w:szCs w:val="24"/>
          <w:lang w:val="zh-CN"/>
          <w14:ligatures w14:val="none"/>
        </w:rPr>
        <w:t>坐标系为锁相环给出的矢量控制旋转坐标系；</w:t>
      </w:r>
      <w:r w:rsidRPr="007B2E73">
        <w:rPr>
          <w:rFonts w:eastAsia="宋体" w:cs="Times New Roman"/>
          <w:color w:val="000000"/>
          <w:position w:val="-12"/>
          <w:sz w:val="24"/>
          <w14:ligatures w14:val="none"/>
        </w:rPr>
        <w:object w:dxaOrig="276" w:dyaOrig="372" w14:anchorId="4393E792">
          <v:shape id="_x0000_i80880" type="#_x0000_t75" style="width:13.65pt;height:19.7pt" o:ole="">
            <v:imagedata r:id="rId275" o:title=""/>
          </v:shape>
          <o:OLEObject Type="Embed" ProgID="Equation.DSMT4" ShapeID="_x0000_i80880" DrawAspect="Content" ObjectID="_1759512137" r:id="rId276"/>
        </w:object>
      </w:r>
      <w:r w:rsidRPr="007B2E73">
        <w:rPr>
          <w:rFonts w:eastAsia="宋体" w:cs="Times New Roman"/>
          <w:color w:val="000000"/>
          <w:sz w:val="24"/>
          <w14:ligatures w14:val="none"/>
        </w:rPr>
        <w:t>表示公共</w:t>
      </w:r>
      <w:r w:rsidRPr="007B2E73">
        <w:rPr>
          <w:rFonts w:eastAsia="宋体" w:cs="Times New Roman"/>
          <w:i/>
          <w:color w:val="000000"/>
          <w:sz w:val="24"/>
          <w14:ligatures w14:val="none"/>
        </w:rPr>
        <w:t>x</w:t>
      </w:r>
      <w:r w:rsidRPr="007B2E73">
        <w:rPr>
          <w:rFonts w:eastAsia="宋体" w:cs="Times New Roman"/>
          <w:color w:val="000000"/>
          <w:sz w:val="24"/>
          <w14:ligatures w14:val="none"/>
        </w:rPr>
        <w:t>-</w:t>
      </w:r>
      <w:r w:rsidRPr="007B2E73">
        <w:rPr>
          <w:rFonts w:eastAsia="宋体" w:cs="Times New Roman"/>
          <w:i/>
          <w:color w:val="000000"/>
          <w:sz w:val="24"/>
          <w14:ligatures w14:val="none"/>
        </w:rPr>
        <w:t>y</w:t>
      </w:r>
      <w:r w:rsidRPr="007B2E73">
        <w:rPr>
          <w:rFonts w:eastAsia="宋体" w:cs="Times New Roman"/>
          <w:color w:val="000000"/>
          <w:sz w:val="24"/>
          <w14:ligatures w14:val="none"/>
        </w:rPr>
        <w:t>坐标系下双</w:t>
      </w:r>
      <w:proofErr w:type="gramStart"/>
      <w:r w:rsidRPr="007B2E73">
        <w:rPr>
          <w:rFonts w:eastAsia="宋体" w:cs="Times New Roman"/>
          <w:color w:val="000000"/>
          <w:sz w:val="24"/>
          <w14:ligatures w14:val="none"/>
        </w:rPr>
        <w:t>馈</w:t>
      </w:r>
      <w:proofErr w:type="gramEnd"/>
      <w:r w:rsidRPr="007B2E73">
        <w:rPr>
          <w:rFonts w:eastAsia="宋体" w:cs="Times New Roman"/>
          <w:color w:val="000000"/>
          <w:sz w:val="24"/>
          <w14:ligatures w14:val="none"/>
        </w:rPr>
        <w:t>风机定子端电压的相位，</w:t>
      </w:r>
      <w:r w:rsidRPr="007B2E73">
        <w:rPr>
          <w:rFonts w:eastAsia="宋体" w:cs="Times New Roman"/>
          <w:color w:val="000000"/>
          <w:position w:val="-12"/>
          <w:sz w:val="24"/>
          <w14:ligatures w14:val="none"/>
        </w:rPr>
        <w:object w:dxaOrig="480" w:dyaOrig="372" w14:anchorId="1C27B65D">
          <v:shape id="_x0000_i80881" type="#_x0000_t75" style="width:24.25pt;height:19.7pt" o:ole="">
            <v:imagedata r:id="rId277" o:title=""/>
          </v:shape>
          <o:OLEObject Type="Embed" ProgID="Equation.DSMT4" ShapeID="_x0000_i80881" DrawAspect="Content" ObjectID="_1759512138" r:id="rId278"/>
        </w:object>
      </w:r>
      <w:r w:rsidRPr="007B2E73">
        <w:rPr>
          <w:rFonts w:eastAsia="宋体" w:cs="Times New Roman"/>
          <w:color w:val="000000"/>
          <w:sz w:val="24"/>
          <w14:ligatures w14:val="none"/>
        </w:rPr>
        <w:t>表示公共</w:t>
      </w:r>
      <w:r w:rsidRPr="007B2E73">
        <w:rPr>
          <w:rFonts w:eastAsia="宋体" w:cs="Times New Roman"/>
          <w:i/>
          <w:color w:val="000000"/>
          <w:sz w:val="24"/>
          <w14:ligatures w14:val="none"/>
        </w:rPr>
        <w:t>x</w:t>
      </w:r>
      <w:r w:rsidRPr="007B2E73">
        <w:rPr>
          <w:rFonts w:eastAsia="宋体" w:cs="Times New Roman"/>
          <w:color w:val="000000"/>
          <w:sz w:val="24"/>
          <w14:ligatures w14:val="none"/>
        </w:rPr>
        <w:t>-</w:t>
      </w:r>
      <w:r w:rsidRPr="007B2E73">
        <w:rPr>
          <w:rFonts w:eastAsia="宋体" w:cs="Times New Roman"/>
          <w:i/>
          <w:color w:val="000000"/>
          <w:sz w:val="24"/>
          <w14:ligatures w14:val="none"/>
        </w:rPr>
        <w:t>y</w:t>
      </w:r>
      <w:r w:rsidRPr="007B2E73">
        <w:rPr>
          <w:rFonts w:eastAsia="宋体" w:cs="Times New Roman"/>
          <w:color w:val="000000"/>
          <w:sz w:val="24"/>
          <w14:ligatures w14:val="none"/>
        </w:rPr>
        <w:t>坐标系下锁相环输出相角；</w:t>
      </w:r>
      <w:r w:rsidRPr="007B2E73">
        <w:rPr>
          <w:rFonts w:eastAsia="宋体" w:cs="Times New Roman"/>
          <w:color w:val="000000"/>
          <w:position w:val="-12"/>
          <w:sz w:val="24"/>
          <w:lang w:val="zh-CN"/>
          <w14:ligatures w14:val="none"/>
        </w:rPr>
        <w:object w:dxaOrig="3120" w:dyaOrig="372" w14:anchorId="3A8BDDF6">
          <v:shape id="_x0000_i80882" type="#_x0000_t75" style="width:156.15pt;height:19.7pt" o:ole="">
            <v:imagedata r:id="rId279" o:title=""/>
          </v:shape>
          <o:OLEObject Type="Embed" ProgID="Equation.DSMT4" ShapeID="_x0000_i80882" DrawAspect="Content" ObjectID="_1759512139" r:id="rId280"/>
        </w:object>
      </w:r>
      <w:r w:rsidRPr="007B2E73">
        <w:rPr>
          <w:rFonts w:eastAsia="宋体" w:cs="Times New Roman"/>
          <w:color w:val="000000"/>
          <w:sz w:val="24"/>
          <w:lang w:val="zh-CN"/>
          <w14:ligatures w14:val="none"/>
        </w:rPr>
        <w:t>表示公共</w:t>
      </w:r>
      <w:r w:rsidRPr="007B2E73">
        <w:rPr>
          <w:rFonts w:eastAsia="宋体" w:cs="Times New Roman"/>
          <w:i/>
          <w:color w:val="000000"/>
          <w:sz w:val="24"/>
          <w:lang w:val="zh-CN"/>
          <w14:ligatures w14:val="none"/>
        </w:rPr>
        <w:t>x</w:t>
      </w:r>
      <w:r w:rsidRPr="007B2E73">
        <w:rPr>
          <w:rFonts w:eastAsia="宋体" w:cs="Times New Roman"/>
          <w:color w:val="000000"/>
          <w:sz w:val="24"/>
          <w:lang w:val="zh-CN"/>
          <w14:ligatures w14:val="none"/>
        </w:rPr>
        <w:t>-</w:t>
      </w:r>
      <w:r w:rsidRPr="007B2E73">
        <w:rPr>
          <w:rFonts w:eastAsia="宋体" w:cs="Times New Roman"/>
          <w:i/>
          <w:color w:val="000000"/>
          <w:sz w:val="24"/>
          <w:lang w:val="zh-CN"/>
          <w14:ligatures w14:val="none"/>
        </w:rPr>
        <w:t>y</w:t>
      </w:r>
      <w:r w:rsidRPr="007B2E73">
        <w:rPr>
          <w:rFonts w:eastAsia="宋体" w:cs="Times New Roman"/>
          <w:color w:val="000000"/>
          <w:sz w:val="24"/>
          <w:lang w:val="zh-CN"/>
          <w14:ligatures w14:val="none"/>
        </w:rPr>
        <w:t>坐标系下双</w:t>
      </w:r>
      <w:proofErr w:type="gramStart"/>
      <w:r w:rsidRPr="007B2E73">
        <w:rPr>
          <w:rFonts w:eastAsia="宋体" w:cs="Times New Roman"/>
          <w:color w:val="000000"/>
          <w:sz w:val="24"/>
          <w:lang w:val="zh-CN"/>
          <w14:ligatures w14:val="none"/>
        </w:rPr>
        <w:t>馈</w:t>
      </w:r>
      <w:proofErr w:type="gramEnd"/>
      <w:r w:rsidRPr="007B2E73">
        <w:rPr>
          <w:rFonts w:eastAsia="宋体" w:cs="Times New Roman"/>
          <w:color w:val="000000"/>
          <w:sz w:val="24"/>
          <w:lang w:val="zh-CN"/>
          <w14:ligatures w14:val="none"/>
        </w:rPr>
        <w:t>风机定子端电压；以锁相环输出相角</w:t>
      </w:r>
      <w:r w:rsidRPr="007B2E73">
        <w:rPr>
          <w:rFonts w:eastAsia="宋体" w:cs="Times New Roman"/>
          <w:color w:val="000000"/>
          <w:position w:val="-12"/>
          <w:sz w:val="24"/>
          <w14:ligatures w14:val="none"/>
        </w:rPr>
        <w:object w:dxaOrig="480" w:dyaOrig="372" w14:anchorId="22CEE77B">
          <v:shape id="_x0000_i80883" type="#_x0000_t75" style="width:24.25pt;height:19.7pt" o:ole="">
            <v:imagedata r:id="rId277" o:title=""/>
          </v:shape>
          <o:OLEObject Type="Embed" ProgID="Equation.DSMT4" ShapeID="_x0000_i80883" DrawAspect="Content" ObjectID="_1759512140" r:id="rId281"/>
        </w:object>
      </w:r>
      <w:r w:rsidRPr="007B2E73">
        <w:rPr>
          <w:rFonts w:eastAsia="宋体" w:cs="Times New Roman"/>
          <w:color w:val="000000"/>
          <w:sz w:val="24"/>
          <w:lang w:val="zh-CN"/>
          <w14:ligatures w14:val="none"/>
        </w:rPr>
        <w:t>为</w:t>
      </w:r>
      <w:r w:rsidRPr="007B2E73">
        <w:rPr>
          <w:rFonts w:eastAsia="宋体" w:cs="Times New Roman"/>
          <w:i/>
          <w:color w:val="000000"/>
          <w:sz w:val="24"/>
          <w:lang w:val="zh-CN"/>
          <w14:ligatures w14:val="none"/>
        </w:rPr>
        <w:t>d</w:t>
      </w:r>
      <w:r w:rsidRPr="007B2E73">
        <w:rPr>
          <w:rFonts w:eastAsia="宋体" w:cs="Times New Roman"/>
          <w:color w:val="000000"/>
          <w:sz w:val="24"/>
          <w:lang w:val="zh-CN"/>
          <w14:ligatures w14:val="none"/>
        </w:rPr>
        <w:t>轴</w:t>
      </w:r>
      <w:r w:rsidRPr="007B2E73">
        <w:rPr>
          <w:rFonts w:eastAsia="宋体" w:cs="Times New Roman"/>
          <w:i/>
          <w:color w:val="000000"/>
          <w:sz w:val="24"/>
          <w:lang w:val="zh-CN"/>
          <w14:ligatures w14:val="none"/>
        </w:rPr>
        <w:t>x-y</w:t>
      </w:r>
      <w:r w:rsidRPr="007B2E73">
        <w:rPr>
          <w:rFonts w:eastAsia="宋体" w:cs="Times New Roman"/>
          <w:color w:val="000000"/>
          <w:sz w:val="24"/>
          <w:lang w:val="zh-CN"/>
          <w14:ligatures w14:val="none"/>
        </w:rPr>
        <w:t>坐标系下的相位，进行派克变换，得到双</w:t>
      </w:r>
      <w:proofErr w:type="gramStart"/>
      <w:r w:rsidRPr="007B2E73">
        <w:rPr>
          <w:rFonts w:eastAsia="宋体" w:cs="Times New Roman"/>
          <w:color w:val="000000"/>
          <w:sz w:val="24"/>
          <w:lang w:val="zh-CN"/>
          <w14:ligatures w14:val="none"/>
        </w:rPr>
        <w:t>馈</w:t>
      </w:r>
      <w:proofErr w:type="gramEnd"/>
      <w:r w:rsidRPr="007B2E73">
        <w:rPr>
          <w:rFonts w:eastAsia="宋体" w:cs="Times New Roman"/>
          <w:color w:val="000000"/>
          <w:sz w:val="24"/>
          <w:lang w:val="zh-CN"/>
          <w14:ligatures w14:val="none"/>
        </w:rPr>
        <w:t>风机定子端电压在锁相环给出的</w:t>
      </w:r>
      <w:r w:rsidRPr="007B2E73">
        <w:rPr>
          <w:rFonts w:eastAsia="宋体" w:cs="Times New Roman"/>
          <w:i/>
          <w:color w:val="000000"/>
          <w:sz w:val="24"/>
          <w:lang w:val="zh-CN"/>
          <w14:ligatures w14:val="none"/>
        </w:rPr>
        <w:t>d</w:t>
      </w:r>
      <w:r w:rsidRPr="007B2E73">
        <w:rPr>
          <w:rFonts w:eastAsia="宋体" w:cs="Times New Roman"/>
          <w:color w:val="000000"/>
          <w:sz w:val="24"/>
          <w:lang w:val="zh-CN"/>
          <w14:ligatures w14:val="none"/>
        </w:rPr>
        <w:t>-</w:t>
      </w:r>
      <w:r w:rsidRPr="007B2E73">
        <w:rPr>
          <w:rFonts w:eastAsia="宋体" w:cs="Times New Roman"/>
          <w:i/>
          <w:color w:val="000000"/>
          <w:sz w:val="24"/>
          <w:lang w:val="zh-CN"/>
          <w14:ligatures w14:val="none"/>
        </w:rPr>
        <w:t>q</w:t>
      </w:r>
      <w:r w:rsidRPr="007B2E73">
        <w:rPr>
          <w:rFonts w:eastAsia="宋体" w:cs="Times New Roman"/>
          <w:color w:val="000000"/>
          <w:sz w:val="24"/>
          <w:lang w:val="zh-CN"/>
          <w14:ligatures w14:val="none"/>
        </w:rPr>
        <w:t>坐标系下为</w:t>
      </w:r>
      <w:r w:rsidRPr="007B2E73">
        <w:rPr>
          <w:rFonts w:eastAsia="宋体" w:cs="Times New Roman"/>
          <w:color w:val="000000"/>
          <w:position w:val="-12"/>
          <w:sz w:val="24"/>
          <w:lang w:val="zh-CN"/>
          <w14:ligatures w14:val="none"/>
        </w:rPr>
        <w:object w:dxaOrig="1524" w:dyaOrig="372" w14:anchorId="76932D9A">
          <v:shape id="_x0000_i80884" type="#_x0000_t75" style="width:76.55pt;height:19.7pt" o:ole="">
            <v:imagedata r:id="rId282" o:title=""/>
          </v:shape>
          <o:OLEObject Type="Embed" ProgID="Equation.DSMT4" ShapeID="_x0000_i80884" DrawAspect="Content" ObjectID="_1759512141" r:id="rId283"/>
        </w:object>
      </w:r>
      <w:r w:rsidRPr="007B2E73">
        <w:rPr>
          <w:rFonts w:eastAsia="宋体" w:cs="Times New Roman"/>
          <w:color w:val="000000"/>
          <w:position w:val="-12"/>
          <w:sz w:val="24"/>
          <w:lang w:val="zh-CN"/>
          <w14:ligatures w14:val="none"/>
        </w:rPr>
        <w:object w:dxaOrig="3888" w:dyaOrig="372" w14:anchorId="07495792">
          <v:shape id="_x0000_i80885" type="#_x0000_t75" style="width:194.8pt;height:19.7pt" o:ole="">
            <v:imagedata r:id="rId284" o:title=""/>
          </v:shape>
          <o:OLEObject Type="Embed" ProgID="Equation.DSMT4" ShapeID="_x0000_i80885" DrawAspect="Content" ObjectID="_1759512142" r:id="rId285"/>
        </w:object>
      </w:r>
      <w:r w:rsidRPr="007B2E73">
        <w:rPr>
          <w:rFonts w:eastAsia="宋体" w:cs="Times New Roman"/>
          <w:color w:val="000000"/>
          <w:sz w:val="24"/>
          <w:szCs w:val="24"/>
          <w:lang w:val="zh-CN"/>
          <w14:ligatures w14:val="none"/>
        </w:rPr>
        <w:t>。动态过程中，锁相环</w:t>
      </w:r>
      <w:r w:rsidRPr="007B2E73">
        <w:rPr>
          <w:rFonts w:eastAsia="宋体" w:cs="Times New Roman"/>
          <w:color w:val="000000"/>
          <w:sz w:val="24"/>
          <w:szCs w:val="24"/>
          <w:lang w:val="zh-CN"/>
          <w14:ligatures w14:val="none"/>
        </w:rPr>
        <w:t>PI</w:t>
      </w:r>
      <w:r w:rsidRPr="007B2E73">
        <w:rPr>
          <w:rFonts w:eastAsia="宋体" w:cs="Times New Roman"/>
          <w:color w:val="000000"/>
          <w:sz w:val="24"/>
          <w:szCs w:val="24"/>
          <w:lang w:val="zh-CN"/>
          <w14:ligatures w14:val="none"/>
        </w:rPr>
        <w:t>控制器不断调整</w:t>
      </w:r>
      <w:r w:rsidRPr="007B2E73">
        <w:rPr>
          <w:rFonts w:eastAsia="宋体" w:cs="Times New Roman"/>
          <w:i/>
          <w:color w:val="000000"/>
          <w:sz w:val="24"/>
          <w:szCs w:val="24"/>
          <w:lang w:val="zh-CN"/>
          <w14:ligatures w14:val="none"/>
        </w:rPr>
        <w:lastRenderedPageBreak/>
        <w:t>d</w:t>
      </w:r>
      <w:r w:rsidRPr="007B2E73">
        <w:rPr>
          <w:rFonts w:eastAsia="宋体" w:cs="Times New Roman"/>
          <w:color w:val="000000"/>
          <w:sz w:val="24"/>
          <w:szCs w:val="24"/>
          <w:lang w:val="zh-CN"/>
          <w14:ligatures w14:val="none"/>
        </w:rPr>
        <w:t>-</w:t>
      </w:r>
      <w:r w:rsidRPr="007B2E73">
        <w:rPr>
          <w:rFonts w:eastAsia="宋体" w:cs="Times New Roman"/>
          <w:i/>
          <w:color w:val="000000"/>
          <w:sz w:val="24"/>
          <w:szCs w:val="24"/>
          <w:lang w:val="zh-CN"/>
          <w14:ligatures w14:val="none"/>
        </w:rPr>
        <w:t>q</w:t>
      </w:r>
      <w:r w:rsidRPr="007B2E73">
        <w:rPr>
          <w:rFonts w:eastAsia="宋体" w:cs="Times New Roman"/>
          <w:color w:val="000000"/>
          <w:sz w:val="24"/>
          <w:szCs w:val="24"/>
          <w:lang w:val="zh-CN"/>
          <w14:ligatures w14:val="none"/>
        </w:rPr>
        <w:t>坐标系在公共</w:t>
      </w:r>
      <w:r w:rsidRPr="007B2E73">
        <w:rPr>
          <w:rFonts w:eastAsia="宋体" w:cs="Times New Roman"/>
          <w:i/>
          <w:color w:val="000000"/>
          <w:sz w:val="24"/>
          <w:szCs w:val="24"/>
          <w:lang w:val="zh-CN"/>
          <w14:ligatures w14:val="none"/>
        </w:rPr>
        <w:t>x</w:t>
      </w:r>
      <w:r w:rsidRPr="007B2E73">
        <w:rPr>
          <w:rFonts w:eastAsia="宋体" w:cs="Times New Roman"/>
          <w:color w:val="000000"/>
          <w:sz w:val="24"/>
          <w:szCs w:val="24"/>
          <w:lang w:val="zh-CN"/>
          <w14:ligatures w14:val="none"/>
        </w:rPr>
        <w:t>-</w:t>
      </w:r>
      <w:r w:rsidRPr="007B2E73">
        <w:rPr>
          <w:rFonts w:eastAsia="宋体" w:cs="Times New Roman"/>
          <w:i/>
          <w:color w:val="000000"/>
          <w:sz w:val="24"/>
          <w:szCs w:val="24"/>
          <w:lang w:val="zh-CN"/>
          <w14:ligatures w14:val="none"/>
        </w:rPr>
        <w:t>y</w:t>
      </w:r>
      <w:r w:rsidRPr="007B2E73">
        <w:rPr>
          <w:rFonts w:eastAsia="宋体" w:cs="Times New Roman"/>
          <w:color w:val="000000"/>
          <w:sz w:val="24"/>
          <w:szCs w:val="24"/>
          <w:lang w:val="zh-CN"/>
          <w14:ligatures w14:val="none"/>
        </w:rPr>
        <w:t>坐标系下的相对位置，使得</w:t>
      </w:r>
      <w:r w:rsidRPr="007B2E73">
        <w:rPr>
          <w:rFonts w:eastAsia="宋体" w:cs="Times New Roman"/>
          <w:i/>
          <w:color w:val="000000"/>
          <w:sz w:val="24"/>
          <w:szCs w:val="24"/>
          <w:lang w:val="zh-CN"/>
          <w14:ligatures w14:val="none"/>
        </w:rPr>
        <w:t>d</w:t>
      </w:r>
      <w:r w:rsidRPr="007B2E73">
        <w:rPr>
          <w:rFonts w:eastAsia="宋体" w:cs="Times New Roman"/>
          <w:color w:val="000000"/>
          <w:sz w:val="24"/>
          <w:szCs w:val="24"/>
          <w:lang w:val="zh-CN"/>
          <w14:ligatures w14:val="none"/>
        </w:rPr>
        <w:t>轴与双</w:t>
      </w:r>
      <w:proofErr w:type="gramStart"/>
      <w:r w:rsidRPr="007B2E73">
        <w:rPr>
          <w:rFonts w:eastAsia="宋体" w:cs="Times New Roman"/>
          <w:color w:val="000000"/>
          <w:sz w:val="24"/>
          <w:szCs w:val="24"/>
          <w:lang w:val="zh-CN"/>
          <w14:ligatures w14:val="none"/>
        </w:rPr>
        <w:t>馈</w:t>
      </w:r>
      <w:proofErr w:type="gramEnd"/>
      <w:r w:rsidRPr="007B2E73">
        <w:rPr>
          <w:rFonts w:eastAsia="宋体" w:cs="Times New Roman"/>
          <w:color w:val="000000"/>
          <w:sz w:val="24"/>
          <w:szCs w:val="24"/>
          <w:lang w:val="zh-CN"/>
          <w14:ligatures w14:val="none"/>
        </w:rPr>
        <w:t>风机端电压位置重合，即使得双</w:t>
      </w:r>
      <w:proofErr w:type="gramStart"/>
      <w:r w:rsidRPr="007B2E73">
        <w:rPr>
          <w:rFonts w:eastAsia="宋体" w:cs="Times New Roman"/>
          <w:color w:val="000000"/>
          <w:sz w:val="24"/>
          <w:szCs w:val="24"/>
          <w:lang w:val="zh-CN"/>
          <w14:ligatures w14:val="none"/>
        </w:rPr>
        <w:t>馈</w:t>
      </w:r>
      <w:proofErr w:type="gramEnd"/>
      <w:r w:rsidRPr="007B2E73">
        <w:rPr>
          <w:rFonts w:eastAsia="宋体" w:cs="Times New Roman"/>
          <w:color w:val="000000"/>
          <w:sz w:val="24"/>
          <w:szCs w:val="24"/>
          <w:lang w:val="zh-CN"/>
          <w14:ligatures w14:val="none"/>
        </w:rPr>
        <w:t>风机定子端电压</w:t>
      </w:r>
      <w:r w:rsidRPr="007B2E73">
        <w:rPr>
          <w:rFonts w:eastAsia="宋体" w:cs="Times New Roman"/>
          <w:i/>
          <w:color w:val="000000"/>
          <w:sz w:val="24"/>
          <w:szCs w:val="24"/>
          <w:lang w:val="zh-CN"/>
          <w14:ligatures w14:val="none"/>
        </w:rPr>
        <w:t>d</w:t>
      </w:r>
      <w:r w:rsidRPr="007B2E73">
        <w:rPr>
          <w:rFonts w:eastAsia="宋体" w:cs="Times New Roman"/>
          <w:color w:val="000000"/>
          <w:sz w:val="24"/>
          <w:szCs w:val="24"/>
          <w:lang w:val="zh-CN"/>
          <w14:ligatures w14:val="none"/>
        </w:rPr>
        <w:t>轴分量</w:t>
      </w:r>
      <w:r w:rsidRPr="007B2E73">
        <w:rPr>
          <w:rFonts w:eastAsia="宋体" w:cs="Times New Roman"/>
          <w:color w:val="000000"/>
          <w:position w:val="-12"/>
          <w:sz w:val="24"/>
          <w:szCs w:val="24"/>
          <w:lang w:val="zh-CN"/>
          <w14:ligatures w14:val="none"/>
        </w:rPr>
        <w:object w:dxaOrig="2352" w:dyaOrig="372" w14:anchorId="23B141CD">
          <v:shape id="_x0000_i80886" type="#_x0000_t75" style="width:117.45pt;height:19.7pt" o:ole="">
            <v:imagedata r:id="rId286" o:title=""/>
          </v:shape>
          <o:OLEObject Type="Embed" ProgID="Equation.DSMT4" ShapeID="_x0000_i80886" DrawAspect="Content" ObjectID="_1759512143" r:id="rId287"/>
        </w:object>
      </w:r>
      <w:r w:rsidRPr="007B2E73">
        <w:rPr>
          <w:rFonts w:eastAsia="宋体" w:cs="Times New Roman"/>
          <w:color w:val="000000"/>
          <w:sz w:val="24"/>
          <w:szCs w:val="24"/>
          <w:lang w:val="zh-CN"/>
          <w14:ligatures w14:val="none"/>
        </w:rPr>
        <w:t>为端电压幅值</w:t>
      </w:r>
      <w:r w:rsidRPr="007B2E73">
        <w:rPr>
          <w:rFonts w:eastAsia="宋体" w:cs="Times New Roman"/>
          <w:color w:val="000000"/>
          <w:position w:val="-12"/>
          <w:sz w:val="24"/>
          <w:szCs w:val="24"/>
          <w:lang w:val="zh-CN"/>
          <w14:ligatures w14:val="none"/>
        </w:rPr>
        <w:object w:dxaOrig="372" w:dyaOrig="372" w14:anchorId="62360D11">
          <v:shape id="_x0000_i80887" type="#_x0000_t75" style="width:19.7pt;height:19.7pt" o:ole="">
            <v:imagedata r:id="rId288" o:title=""/>
          </v:shape>
          <o:OLEObject Type="Embed" ProgID="Equation.DSMT4" ShapeID="_x0000_i80887" DrawAspect="Content" ObjectID="_1759512144" r:id="rId289"/>
        </w:object>
      </w:r>
      <w:r w:rsidRPr="007B2E73">
        <w:rPr>
          <w:rFonts w:eastAsia="宋体" w:cs="Times New Roman"/>
          <w:color w:val="000000"/>
          <w:sz w:val="24"/>
          <w:szCs w:val="24"/>
          <w:lang w:val="zh-CN"/>
          <w14:ligatures w14:val="none"/>
        </w:rPr>
        <w:t>、</w:t>
      </w:r>
      <w:r w:rsidRPr="007B2E73">
        <w:rPr>
          <w:rFonts w:eastAsia="宋体" w:cs="Times New Roman"/>
          <w:i/>
          <w:color w:val="000000"/>
          <w:sz w:val="24"/>
          <w:szCs w:val="24"/>
          <w:lang w:val="zh-CN"/>
          <w14:ligatures w14:val="none"/>
        </w:rPr>
        <w:t>q</w:t>
      </w:r>
      <w:r w:rsidRPr="007B2E73">
        <w:rPr>
          <w:rFonts w:eastAsia="宋体" w:cs="Times New Roman"/>
          <w:color w:val="000000"/>
          <w:sz w:val="24"/>
          <w:szCs w:val="24"/>
          <w:lang w:val="zh-CN"/>
          <w14:ligatures w14:val="none"/>
        </w:rPr>
        <w:t>轴分量</w:t>
      </w:r>
      <w:r w:rsidRPr="007B2E73">
        <w:rPr>
          <w:rFonts w:eastAsia="宋体" w:cs="Times New Roman"/>
          <w:color w:val="000000"/>
          <w:position w:val="-14"/>
          <w:sz w:val="24"/>
          <w:szCs w:val="24"/>
          <w:lang w:val="zh-CN"/>
          <w14:ligatures w14:val="none"/>
        </w:rPr>
        <w:object w:dxaOrig="2388" w:dyaOrig="336" w14:anchorId="4EA03CD6">
          <v:shape id="_x0000_i80888" type="#_x0000_t75" style="width:119pt;height:16.65pt" o:ole="">
            <v:imagedata r:id="rId290" o:title=""/>
          </v:shape>
          <o:OLEObject Type="Embed" ProgID="Equation.DSMT4" ShapeID="_x0000_i80888" DrawAspect="Content" ObjectID="_1759512145" r:id="rId291"/>
        </w:object>
      </w:r>
      <w:r w:rsidRPr="007B2E73">
        <w:rPr>
          <w:rFonts w:eastAsia="宋体" w:cs="Times New Roman"/>
          <w:color w:val="000000"/>
          <w:sz w:val="24"/>
          <w:szCs w:val="24"/>
          <w:lang w:val="zh-CN"/>
          <w14:ligatures w14:val="none"/>
        </w:rPr>
        <w:t>为</w:t>
      </w:r>
      <w:r w:rsidRPr="007B2E73">
        <w:rPr>
          <w:rFonts w:eastAsia="宋体" w:cs="Times New Roman"/>
          <w:color w:val="000000"/>
          <w:sz w:val="24"/>
          <w:szCs w:val="24"/>
          <w:lang w:val="zh-CN"/>
          <w14:ligatures w14:val="none"/>
        </w:rPr>
        <w:t>0</w:t>
      </w:r>
      <w:r w:rsidRPr="007B2E73">
        <w:rPr>
          <w:rFonts w:eastAsia="宋体" w:cs="Times New Roman"/>
          <w:color w:val="000000"/>
          <w:sz w:val="24"/>
          <w:szCs w:val="24"/>
          <w:lang w:val="zh-CN"/>
          <w14:ligatures w14:val="none"/>
        </w:rPr>
        <w:t>，从而，使得锁相环输出相角</w:t>
      </w:r>
      <w:r w:rsidRPr="007B2E73">
        <w:rPr>
          <w:rFonts w:eastAsia="宋体" w:cs="Times New Roman"/>
          <w:color w:val="000000"/>
          <w:position w:val="-12"/>
          <w:sz w:val="24"/>
          <w:szCs w:val="24"/>
          <w:lang w:val="zh-CN"/>
          <w14:ligatures w14:val="none"/>
        </w:rPr>
        <w:object w:dxaOrig="480" w:dyaOrig="372" w14:anchorId="744ABAA7">
          <v:shape id="_x0000_i80889" type="#_x0000_t75" style="width:24.25pt;height:19.7pt" o:ole="">
            <v:imagedata r:id="rId292" o:title=""/>
          </v:shape>
          <o:OLEObject Type="Embed" ProgID="Equation.DSMT4" ShapeID="_x0000_i80889" DrawAspect="Content" ObjectID="_1759512146" r:id="rId293"/>
        </w:object>
      </w:r>
      <w:r w:rsidRPr="007B2E73">
        <w:rPr>
          <w:rFonts w:eastAsia="宋体" w:cs="Times New Roman"/>
          <w:color w:val="000000"/>
          <w:sz w:val="24"/>
          <w:szCs w:val="24"/>
          <w:lang w:val="zh-CN"/>
          <w14:ligatures w14:val="none"/>
        </w:rPr>
        <w:t>即为</w:t>
      </w:r>
      <w:proofErr w:type="gramStart"/>
      <w:r w:rsidRPr="007B2E73">
        <w:rPr>
          <w:rFonts w:eastAsia="宋体" w:cs="Times New Roman"/>
          <w:color w:val="000000"/>
          <w:sz w:val="24"/>
          <w:szCs w:val="24"/>
          <w:lang w:val="zh-CN"/>
          <w14:ligatures w14:val="none"/>
        </w:rPr>
        <w:t>为</w:t>
      </w:r>
      <w:proofErr w:type="gramEnd"/>
      <w:r w:rsidRPr="007B2E73">
        <w:rPr>
          <w:rFonts w:eastAsia="宋体" w:cs="Times New Roman"/>
          <w:color w:val="000000"/>
          <w:sz w:val="24"/>
          <w:szCs w:val="24"/>
          <w:lang w:val="zh-CN"/>
          <w14:ligatures w14:val="none"/>
        </w:rPr>
        <w:t>双</w:t>
      </w:r>
      <w:proofErr w:type="gramStart"/>
      <w:r w:rsidRPr="007B2E73">
        <w:rPr>
          <w:rFonts w:eastAsia="宋体" w:cs="Times New Roman"/>
          <w:color w:val="000000"/>
          <w:sz w:val="24"/>
          <w:szCs w:val="24"/>
          <w:lang w:val="zh-CN"/>
          <w14:ligatures w14:val="none"/>
        </w:rPr>
        <w:t>馈</w:t>
      </w:r>
      <w:proofErr w:type="gramEnd"/>
      <w:r w:rsidRPr="007B2E73">
        <w:rPr>
          <w:rFonts w:eastAsia="宋体" w:cs="Times New Roman"/>
          <w:color w:val="000000"/>
          <w:sz w:val="24"/>
          <w:szCs w:val="24"/>
          <w:lang w:val="zh-CN"/>
          <w14:ligatures w14:val="none"/>
        </w:rPr>
        <w:t>风机端电压在公共</w:t>
      </w:r>
      <w:r w:rsidRPr="007B2E73">
        <w:rPr>
          <w:rFonts w:eastAsia="宋体" w:cs="Times New Roman"/>
          <w:i/>
          <w:color w:val="000000"/>
          <w:sz w:val="24"/>
          <w:szCs w:val="24"/>
          <w:lang w:val="zh-CN"/>
          <w14:ligatures w14:val="none"/>
        </w:rPr>
        <w:t>x</w:t>
      </w:r>
      <w:r w:rsidRPr="007B2E73">
        <w:rPr>
          <w:rFonts w:eastAsia="宋体" w:cs="Times New Roman"/>
          <w:color w:val="000000"/>
          <w:sz w:val="24"/>
          <w:szCs w:val="24"/>
          <w:lang w:val="zh-CN"/>
          <w14:ligatures w14:val="none"/>
        </w:rPr>
        <w:t>-</w:t>
      </w:r>
      <w:r w:rsidRPr="007B2E73">
        <w:rPr>
          <w:rFonts w:eastAsia="宋体" w:cs="Times New Roman"/>
          <w:i/>
          <w:color w:val="000000"/>
          <w:sz w:val="24"/>
          <w:szCs w:val="24"/>
          <w:lang w:val="zh-CN"/>
          <w14:ligatures w14:val="none"/>
        </w:rPr>
        <w:t>y</w:t>
      </w:r>
      <w:r w:rsidRPr="007B2E73">
        <w:rPr>
          <w:rFonts w:eastAsia="宋体" w:cs="Times New Roman"/>
          <w:color w:val="000000"/>
          <w:sz w:val="24"/>
          <w:szCs w:val="24"/>
          <w:lang w:val="zh-CN"/>
          <w14:ligatures w14:val="none"/>
        </w:rPr>
        <w:t>坐标系下的相位，并实现有功功率和无功功率的解耦控制。稳态时，有</w:t>
      </w:r>
      <w:r w:rsidRPr="007B2E73">
        <w:rPr>
          <w:rFonts w:eastAsia="宋体" w:cs="Times New Roman"/>
          <w:color w:val="000000"/>
          <w:position w:val="-12"/>
          <w:sz w:val="24"/>
          <w:szCs w:val="24"/>
          <w:lang w:val="zh-CN"/>
          <w14:ligatures w14:val="none"/>
        </w:rPr>
        <w:object w:dxaOrig="1116" w:dyaOrig="372" w14:anchorId="71E77B7F">
          <v:shape id="_x0000_i80890" type="#_x0000_t75" style="width:55.35pt;height:19.7pt" o:ole="">
            <v:imagedata r:id="rId294" o:title=""/>
          </v:shape>
          <o:OLEObject Type="Embed" ProgID="Equation.DSMT4" ShapeID="_x0000_i80890" DrawAspect="Content" ObjectID="_1759512147" r:id="rId295"/>
        </w:object>
      </w:r>
      <w:r w:rsidRPr="007B2E73">
        <w:rPr>
          <w:rFonts w:eastAsia="宋体" w:cs="Times New Roman"/>
          <w:color w:val="000000"/>
          <w:sz w:val="24"/>
          <w:szCs w:val="24"/>
          <w:lang w:val="zh-CN"/>
          <w14:ligatures w14:val="none"/>
        </w:rPr>
        <w:t>，下标</w:t>
      </w:r>
      <w:r w:rsidRPr="007B2E73">
        <w:rPr>
          <w:rFonts w:eastAsia="宋体" w:cs="Times New Roman"/>
          <w:color w:val="000000"/>
          <w:sz w:val="24"/>
          <w:szCs w:val="24"/>
          <w:lang w:val="zh-CN"/>
          <w14:ligatures w14:val="none"/>
        </w:rPr>
        <w:t>0</w:t>
      </w:r>
      <w:r w:rsidRPr="007B2E73">
        <w:rPr>
          <w:rFonts w:eastAsia="宋体" w:cs="Times New Roman"/>
          <w:color w:val="000000"/>
          <w:sz w:val="24"/>
          <w:szCs w:val="24"/>
          <w:lang w:val="zh-CN"/>
          <w14:ligatures w14:val="none"/>
        </w:rPr>
        <w:t>表示变量稳态值。</w:t>
      </w:r>
    </w:p>
    <w:p w14:paraId="5287D0DC" w14:textId="77777777" w:rsidR="004B0B2B" w:rsidRPr="007B2E73" w:rsidRDefault="004B0B2B" w:rsidP="004B0B2B">
      <w:pPr>
        <w:spacing w:line="360" w:lineRule="auto"/>
        <w:ind w:firstLineChars="200" w:firstLine="480"/>
        <w:rPr>
          <w:rFonts w:eastAsia="宋体" w:cs="Times New Roman"/>
          <w:color w:val="000000"/>
          <w:sz w:val="24"/>
          <w:szCs w:val="24"/>
          <w:lang w:val="zh-CN"/>
          <w14:ligatures w14:val="none"/>
        </w:rPr>
      </w:pPr>
      <w:r w:rsidRPr="007B2E73">
        <w:rPr>
          <w:rFonts w:eastAsia="宋体" w:cs="Times New Roman"/>
          <w:color w:val="000000"/>
          <w:sz w:val="24"/>
          <w:szCs w:val="24"/>
          <w:lang w:val="zh-CN"/>
          <w14:ligatures w14:val="none"/>
        </w:rPr>
        <w:t>根据图</w:t>
      </w:r>
      <w:r w:rsidRPr="007B2E73">
        <w:rPr>
          <w:rFonts w:eastAsia="宋体" w:cs="Times New Roman"/>
          <w:color w:val="000000"/>
          <w:sz w:val="24"/>
          <w:szCs w:val="24"/>
          <w:lang w:val="zh-CN"/>
          <w14:ligatures w14:val="none"/>
        </w:rPr>
        <w:t>1-4</w:t>
      </w:r>
      <w:r w:rsidRPr="007B2E73">
        <w:rPr>
          <w:rFonts w:eastAsia="宋体" w:cs="Times New Roman"/>
          <w:color w:val="000000"/>
          <w:sz w:val="24"/>
          <w:szCs w:val="24"/>
          <w:lang w:val="zh-CN"/>
          <w14:ligatures w14:val="none"/>
        </w:rPr>
        <w:t>，锁相环动态模型为，</w:t>
      </w:r>
    </w:p>
    <w:p w14:paraId="3F646F79" w14:textId="356CCDA8"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lang w:val="zh-CN"/>
          <w14:ligatures w14:val="none"/>
        </w:rPr>
        <w:tab/>
      </w:r>
      <w:r w:rsidRPr="007B2E73">
        <w:rPr>
          <w:rFonts w:eastAsia="宋体" w:cs="Times New Roman"/>
          <w:position w:val="-58"/>
          <w:sz w:val="24"/>
          <w:szCs w:val="24"/>
          <w:lang w:val="zh-CN"/>
          <w14:ligatures w14:val="none"/>
        </w:rPr>
        <w:object w:dxaOrig="2544" w:dyaOrig="1308" w14:anchorId="5879A774">
          <v:shape id="_x0000_i80891" type="#_x0000_t75" style="width:127.35pt;height:65.95pt" o:ole="">
            <v:imagedata r:id="rId296" o:title=""/>
          </v:shape>
          <o:OLEObject Type="Embed" ProgID="Equation.DSMT4" ShapeID="_x0000_i80891" DrawAspect="Content" ObjectID="_1759512148" r:id="rId297"/>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48" w:name="ZEqnNum786446"/>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38</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48"/>
      <w:r w:rsidRPr="007B2E73">
        <w:rPr>
          <w:rFonts w:eastAsia="宋体" w:cs="Times New Roman"/>
          <w:sz w:val="24"/>
          <w:szCs w:val="24"/>
          <w14:ligatures w14:val="none"/>
        </w:rPr>
        <w:fldChar w:fldCharType="end"/>
      </w:r>
    </w:p>
    <w:p w14:paraId="0B154FD9" w14:textId="1EFD7641" w:rsidR="004B0B2B" w:rsidRPr="007B2E73" w:rsidRDefault="004B0B2B" w:rsidP="004B0B2B">
      <w:pPr>
        <w:spacing w:line="360" w:lineRule="auto"/>
        <w:ind w:firstLineChars="200" w:firstLine="480"/>
        <w:rPr>
          <w:rFonts w:eastAsia="宋体" w:cs="Times New Roman"/>
          <w:color w:val="000000"/>
          <w:sz w:val="24"/>
          <w:szCs w:val="24"/>
          <w:lang w:val="zh-CN"/>
          <w14:ligatures w14:val="none"/>
        </w:rPr>
      </w:pPr>
      <w:r w:rsidRPr="007B2E73">
        <w:rPr>
          <w:rFonts w:eastAsia="宋体" w:cs="Times New Roman"/>
          <w:color w:val="000000"/>
          <w:sz w:val="24"/>
          <w:szCs w:val="24"/>
          <w:lang w:val="zh-CN"/>
          <w14:ligatures w14:val="none"/>
        </w:rPr>
        <w:t>将式</w:t>
      </w:r>
      <w:r w:rsidRPr="007B2E73">
        <w:rPr>
          <w:rFonts w:eastAsia="宋体" w:cs="Times New Roman"/>
          <w:iCs/>
          <w:color w:val="000000"/>
          <w:sz w:val="24"/>
          <w:szCs w:val="24"/>
          <w:lang w:val="zh-CN"/>
          <w14:ligatures w14:val="none"/>
        </w:rPr>
        <w:fldChar w:fldCharType="begin"/>
      </w:r>
      <w:r w:rsidRPr="007B2E73">
        <w:rPr>
          <w:rFonts w:eastAsia="宋体" w:cs="Times New Roman"/>
          <w:iCs/>
          <w:color w:val="000000"/>
          <w:sz w:val="24"/>
          <w:szCs w:val="24"/>
          <w:lang w:val="zh-CN"/>
          <w14:ligatures w14:val="none"/>
        </w:rPr>
        <w:instrText xml:space="preserve"> GOTOBUTTON ZEqnNum786446  \* MERGEFORMAT </w:instrText>
      </w:r>
      <w:r w:rsidRPr="007B2E73">
        <w:rPr>
          <w:rFonts w:eastAsia="宋体" w:cs="Times New Roman"/>
          <w:iCs/>
          <w:color w:val="000000"/>
          <w:sz w:val="24"/>
          <w:szCs w:val="24"/>
          <w:lang w:val="zh-CN"/>
          <w14:ligatures w14:val="none"/>
        </w:rPr>
        <w:fldChar w:fldCharType="begin"/>
      </w:r>
      <w:r w:rsidRPr="007B2E73">
        <w:rPr>
          <w:rFonts w:eastAsia="宋体" w:cs="Times New Roman"/>
          <w:iCs/>
          <w:color w:val="000000"/>
          <w:sz w:val="24"/>
          <w:szCs w:val="24"/>
          <w:lang w:val="zh-CN"/>
          <w14:ligatures w14:val="none"/>
        </w:rPr>
        <w:instrText xml:space="preserve"> REF ZEqnNum786446 \* Charformat \! \* MERGEFORMAT </w:instrText>
      </w:r>
      <w:r w:rsidRPr="007B2E73">
        <w:rPr>
          <w:rFonts w:eastAsia="宋体" w:cs="Times New Roman"/>
          <w:iCs/>
          <w:color w:val="000000"/>
          <w:sz w:val="24"/>
          <w:szCs w:val="24"/>
          <w:lang w:val="zh-CN"/>
          <w14:ligatures w14:val="none"/>
        </w:rPr>
        <w:fldChar w:fldCharType="separate"/>
      </w:r>
      <w:r w:rsidR="00051D72" w:rsidRPr="007B2E73">
        <w:rPr>
          <w:rFonts w:eastAsia="宋体" w:cs="Times New Roman"/>
          <w:iCs/>
          <w:color w:val="000000"/>
          <w:sz w:val="24"/>
          <w:szCs w:val="24"/>
          <w:lang w:val="zh-CN"/>
          <w14:ligatures w14:val="none"/>
        </w:rPr>
        <w:instrText>(</w:instrText>
      </w:r>
      <w:r w:rsidR="00051D72" w:rsidRPr="00051D72">
        <w:rPr>
          <w:rFonts w:eastAsia="宋体" w:cs="Times New Roman"/>
          <w:iCs/>
          <w:color w:val="000000"/>
          <w:sz w:val="24"/>
          <w:szCs w:val="24"/>
          <w:lang w:val="zh-CN"/>
          <w14:ligatures w14:val="none"/>
        </w:rPr>
        <w:instrText>1</w:instrText>
      </w:r>
      <w:r w:rsidR="00051D72" w:rsidRPr="007B2E73">
        <w:rPr>
          <w:rFonts w:eastAsia="宋体" w:cs="Times New Roman"/>
          <w:iCs/>
          <w:color w:val="000000"/>
          <w:sz w:val="24"/>
          <w:szCs w:val="24"/>
          <w:lang w:val="zh-CN"/>
          <w14:ligatures w14:val="none"/>
        </w:rPr>
        <w:instrText>-</w:instrText>
      </w:r>
      <w:r w:rsidR="00051D72" w:rsidRPr="00051D72">
        <w:rPr>
          <w:rFonts w:eastAsia="宋体" w:cs="Times New Roman"/>
          <w:iCs/>
          <w:color w:val="000000"/>
          <w:sz w:val="24"/>
          <w:szCs w:val="24"/>
          <w:lang w:val="zh-CN"/>
          <w14:ligatures w14:val="none"/>
        </w:rPr>
        <w:instrText>38</w:instrText>
      </w:r>
      <w:r w:rsidR="00051D72" w:rsidRPr="007B2E73">
        <w:rPr>
          <w:rFonts w:eastAsia="宋体" w:cs="Times New Roman"/>
          <w:iCs/>
          <w:color w:val="000000"/>
          <w:sz w:val="24"/>
          <w:szCs w:val="24"/>
          <w:lang w:val="zh-CN"/>
          <w14:ligatures w14:val="none"/>
        </w:rPr>
        <w:instrText>)</w:instrText>
      </w:r>
      <w:r w:rsidRPr="007B2E73">
        <w:rPr>
          <w:rFonts w:eastAsia="宋体" w:cs="Times New Roman"/>
          <w:iCs/>
          <w:color w:val="000000"/>
          <w:sz w:val="24"/>
          <w:szCs w:val="24"/>
          <w:lang w:val="zh-CN"/>
          <w14:ligatures w14:val="none"/>
        </w:rPr>
        <w:fldChar w:fldCharType="end"/>
      </w:r>
      <w:r w:rsidRPr="007B2E73">
        <w:rPr>
          <w:rFonts w:eastAsia="宋体" w:cs="Times New Roman"/>
          <w:iCs/>
          <w:color w:val="000000"/>
          <w:sz w:val="24"/>
          <w:szCs w:val="24"/>
          <w:lang w:val="zh-CN"/>
          <w14:ligatures w14:val="none"/>
        </w:rPr>
        <w:fldChar w:fldCharType="end"/>
      </w:r>
      <w:r w:rsidRPr="007B2E73">
        <w:rPr>
          <w:rFonts w:eastAsia="宋体" w:cs="Times New Roman"/>
          <w:color w:val="000000"/>
          <w:sz w:val="24"/>
          <w:szCs w:val="24"/>
          <w:lang w:val="zh-CN"/>
          <w14:ligatures w14:val="none"/>
        </w:rPr>
        <w:t>线性化，可得锁相环线性化状态空间模型为：</w:t>
      </w:r>
    </w:p>
    <w:p w14:paraId="4BA4F7F8" w14:textId="64A425BF"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lang w:val="zh-CN"/>
          <w14:ligatures w14:val="none"/>
        </w:rPr>
        <w:tab/>
      </w:r>
      <w:r w:rsidRPr="007B2E73">
        <w:rPr>
          <w:rFonts w:eastAsia="宋体" w:cs="Times New Roman"/>
          <w:position w:val="-58"/>
          <w:sz w:val="24"/>
          <w:szCs w:val="24"/>
          <w:lang w:val="zh-CN"/>
          <w14:ligatures w14:val="none"/>
        </w:rPr>
        <w:object w:dxaOrig="3036" w:dyaOrig="1308" w14:anchorId="4E19F1C5">
          <v:shape id="_x0000_i80892" type="#_x0000_t75" style="width:151.6pt;height:65.95pt" o:ole="">
            <v:imagedata r:id="rId298" o:title=""/>
          </v:shape>
          <o:OLEObject Type="Embed" ProgID="Equation.DSMT4" ShapeID="_x0000_i80892" DrawAspect="Content" ObjectID="_1759512149" r:id="rId299"/>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49" w:name="ZEqnNum994948"/>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39</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49"/>
      <w:r w:rsidRPr="007B2E73">
        <w:rPr>
          <w:rFonts w:eastAsia="宋体" w:cs="Times New Roman"/>
          <w:sz w:val="24"/>
          <w:szCs w:val="24"/>
          <w14:ligatures w14:val="none"/>
        </w:rPr>
        <w:fldChar w:fldCharType="end"/>
      </w:r>
    </w:p>
    <w:p w14:paraId="12C9D185" w14:textId="5C69A8B9"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lang w:val="zh-CN"/>
          <w14:ligatures w14:val="none"/>
        </w:rPr>
      </w:pPr>
      <w:r w:rsidRPr="007B2E73">
        <w:rPr>
          <w:rFonts w:eastAsia="宋体" w:cs="Times New Roman"/>
          <w:sz w:val="24"/>
          <w14:ligatures w14:val="none"/>
        </w:rPr>
        <w:tab/>
      </w:r>
      <w:r w:rsidRPr="007B2E73">
        <w:rPr>
          <w:rFonts w:eastAsia="宋体" w:cs="Times New Roman"/>
          <w:position w:val="-46"/>
          <w:sz w:val="24"/>
          <w14:ligatures w14:val="none"/>
        </w:rPr>
        <w:object w:dxaOrig="3600" w:dyaOrig="984" w14:anchorId="545CEA3B">
          <v:shape id="_x0000_i80893" type="#_x0000_t75" style="width:180.4pt;height:49.25pt" o:ole="">
            <v:imagedata r:id="rId300" o:title=""/>
          </v:shape>
          <o:OLEObject Type="Embed" ProgID="Equation.DSMT4" ShapeID="_x0000_i80893" DrawAspect="Content" ObjectID="_1759512150" r:id="rId301"/>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40</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end"/>
      </w:r>
    </w:p>
    <w:p w14:paraId="6377886C" w14:textId="77777777" w:rsidR="004B0B2B" w:rsidRPr="007B2E73" w:rsidRDefault="004B0B2B" w:rsidP="004B0B2B">
      <w:pPr>
        <w:spacing w:line="360" w:lineRule="auto"/>
        <w:ind w:firstLineChars="200" w:firstLine="480"/>
        <w:rPr>
          <w:rFonts w:eastAsia="宋体" w:cs="Times New Roman"/>
          <w:color w:val="000000"/>
          <w:sz w:val="24"/>
          <w:szCs w:val="24"/>
          <w:lang w:val="zh-CN"/>
          <w14:ligatures w14:val="none"/>
        </w:rPr>
      </w:pPr>
      <w:r w:rsidRPr="007B2E73">
        <w:rPr>
          <w:rFonts w:eastAsia="宋体" w:cs="Times New Roman"/>
          <w:color w:val="000000"/>
          <w:sz w:val="24"/>
          <w:szCs w:val="24"/>
          <w:lang w:val="zh-CN"/>
          <w14:ligatures w14:val="none"/>
        </w:rPr>
        <w:t>其中，</w:t>
      </w:r>
      <w:r w:rsidRPr="007B2E73">
        <w:rPr>
          <w:rFonts w:eastAsia="宋体" w:cs="Times New Roman"/>
          <w:color w:val="000000"/>
          <w:position w:val="-14"/>
          <w:sz w:val="24"/>
          <w:szCs w:val="24"/>
          <w14:ligatures w14:val="none"/>
        </w:rPr>
        <w:object w:dxaOrig="2472" w:dyaOrig="456" w14:anchorId="0B92C735">
          <v:shape id="_x0000_i80894" type="#_x0000_t75" style="width:123.45pt;height:22.4pt" o:ole="">
            <v:imagedata r:id="rId302" o:title=""/>
          </v:shape>
          <o:OLEObject Type="Embed" ProgID="Equation.DSMT4" ShapeID="_x0000_i80894" DrawAspect="Content" ObjectID="_1759512151" r:id="rId303"/>
        </w:object>
      </w:r>
      <w:r w:rsidRPr="007B2E73">
        <w:rPr>
          <w:rFonts w:eastAsia="宋体" w:cs="Times New Roman"/>
          <w:color w:val="000000"/>
          <w:sz w:val="24"/>
          <w:szCs w:val="24"/>
          <w:lang w:val="zh-CN"/>
          <w14:ligatures w14:val="none"/>
        </w:rPr>
        <w:t>，</w:t>
      </w:r>
      <w:r w:rsidRPr="007B2E73">
        <w:rPr>
          <w:rFonts w:eastAsia="宋体" w:cs="Times New Roman"/>
          <w:color w:val="000000"/>
          <w:position w:val="-16"/>
          <w:sz w:val="24"/>
          <w:szCs w:val="24"/>
          <w14:ligatures w14:val="none"/>
        </w:rPr>
        <w:object w:dxaOrig="2628" w:dyaOrig="480" w14:anchorId="18F0F3B4">
          <v:shape id="_x0000_i80895" type="#_x0000_t75" style="width:131.9pt;height:24.2pt" o:ole="">
            <v:imagedata r:id="rId304" o:title=""/>
          </v:shape>
          <o:OLEObject Type="Embed" ProgID="Equation.DSMT4" ShapeID="_x0000_i80895" DrawAspect="Content" ObjectID="_1759512152" r:id="rId305"/>
        </w:object>
      </w:r>
      <w:r w:rsidRPr="007B2E73">
        <w:rPr>
          <w:rFonts w:eastAsia="宋体" w:cs="Times New Roman"/>
          <w:color w:val="000000"/>
          <w:sz w:val="24"/>
          <w:szCs w:val="24"/>
          <w14:ligatures w14:val="none"/>
        </w:rPr>
        <w:t>，上标</w:t>
      </w:r>
      <w:r w:rsidRPr="007B2E73">
        <w:rPr>
          <w:rFonts w:eastAsia="宋体" w:cs="Times New Roman"/>
          <w:color w:val="000000"/>
          <w:sz w:val="24"/>
          <w:szCs w:val="24"/>
          <w14:ligatures w14:val="none"/>
        </w:rPr>
        <w:t>T</w:t>
      </w:r>
      <w:r w:rsidRPr="007B2E73">
        <w:rPr>
          <w:rFonts w:eastAsia="宋体" w:cs="Times New Roman"/>
          <w:color w:val="000000"/>
          <w:sz w:val="24"/>
          <w:szCs w:val="24"/>
          <w14:ligatures w14:val="none"/>
        </w:rPr>
        <w:t>表示向量或矩阵的转置</w:t>
      </w:r>
      <w:r w:rsidRPr="007B2E73">
        <w:rPr>
          <w:rFonts w:eastAsia="宋体" w:cs="Times New Roman"/>
          <w:color w:val="000000"/>
          <w:sz w:val="24"/>
          <w:szCs w:val="24"/>
          <w:lang w:val="zh-CN"/>
          <w14:ligatures w14:val="none"/>
        </w:rPr>
        <w:t>；</w:t>
      </w:r>
      <w:r w:rsidRPr="007B2E73">
        <w:rPr>
          <w:rFonts w:eastAsia="宋体" w:cs="Times New Roman"/>
          <w:color w:val="000000"/>
          <w:position w:val="-12"/>
          <w:sz w:val="24"/>
          <w:szCs w:val="24"/>
          <w14:ligatures w14:val="none"/>
        </w:rPr>
        <w:object w:dxaOrig="480" w:dyaOrig="372" w14:anchorId="6EC203C0">
          <v:shape id="_x0000_i80896" type="#_x0000_t75" style="width:24.2pt;height:19.35pt" o:ole="">
            <v:imagedata r:id="rId306" o:title=""/>
          </v:shape>
          <o:OLEObject Type="Embed" ProgID="Equation.DSMT4" ShapeID="_x0000_i80896" DrawAspect="Content" ObjectID="_1759512153" r:id="rId307"/>
        </w:object>
      </w:r>
      <w:r w:rsidRPr="007B2E73">
        <w:rPr>
          <w:rFonts w:eastAsia="宋体" w:cs="Times New Roman"/>
          <w:color w:val="000000"/>
          <w:sz w:val="24"/>
          <w:szCs w:val="24"/>
          <w:lang w:val="zh-CN"/>
          <w14:ligatures w14:val="none"/>
        </w:rPr>
        <w:t>表示锁相环线性化状态空间矩阵，</w:t>
      </w:r>
      <w:r w:rsidRPr="007B2E73">
        <w:rPr>
          <w:rFonts w:eastAsia="宋体" w:cs="Times New Roman"/>
          <w:color w:val="000000"/>
          <w:position w:val="-12"/>
          <w:sz w:val="24"/>
          <w:szCs w:val="24"/>
          <w14:ligatures w14:val="none"/>
        </w:rPr>
        <w:object w:dxaOrig="480" w:dyaOrig="372" w14:anchorId="2416C1E8">
          <v:shape id="_x0000_i80897" type="#_x0000_t75" style="width:24.2pt;height:19.35pt" o:ole="">
            <v:imagedata r:id="rId308" o:title=""/>
          </v:shape>
          <o:OLEObject Type="Embed" ProgID="Equation.DSMT4" ShapeID="_x0000_i80897" DrawAspect="Content" ObjectID="_1759512154" r:id="rId309"/>
        </w:object>
      </w:r>
      <w:r w:rsidRPr="007B2E73">
        <w:rPr>
          <w:rFonts w:eastAsia="宋体" w:cs="Times New Roman"/>
          <w:color w:val="000000"/>
          <w:sz w:val="24"/>
          <w:szCs w:val="24"/>
          <w:lang w:val="zh-CN"/>
          <w14:ligatures w14:val="none"/>
        </w:rPr>
        <w:t>和</w:t>
      </w:r>
      <w:r w:rsidRPr="007B2E73">
        <w:rPr>
          <w:rFonts w:eastAsia="宋体" w:cs="Times New Roman"/>
          <w:color w:val="000000"/>
          <w:position w:val="-12"/>
          <w:sz w:val="24"/>
          <w:szCs w:val="24"/>
          <w14:ligatures w14:val="none"/>
        </w:rPr>
        <w:object w:dxaOrig="480" w:dyaOrig="372" w14:anchorId="18199D27">
          <v:shape id="_x0000_i80898" type="#_x0000_t75" style="width:24.2pt;height:19.35pt" o:ole="">
            <v:imagedata r:id="rId310" o:title=""/>
          </v:shape>
          <o:OLEObject Type="Embed" ProgID="Equation.DSMT4" ShapeID="_x0000_i80898" DrawAspect="Content" ObjectID="_1759512155" r:id="rId311"/>
        </w:object>
      </w:r>
      <w:r w:rsidRPr="007B2E73">
        <w:rPr>
          <w:rFonts w:eastAsia="宋体" w:cs="Times New Roman"/>
          <w:color w:val="000000"/>
          <w:sz w:val="24"/>
          <w:szCs w:val="24"/>
          <w:lang w:val="zh-CN"/>
          <w14:ligatures w14:val="none"/>
        </w:rPr>
        <w:t>表示系数矩阵或系数向量。</w:t>
      </w:r>
    </w:p>
    <w:p w14:paraId="7BB97E68" w14:textId="0733EB7E"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此前各小节建立了永磁直驱风机各部分的线性化状态空间模型，将式</w: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GOTOBUTTON ZEqnNum247825  \* MERGEFORMAT </w:instrTex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REF ZEqnNum247825 \* Charformat \! \* MERGEFORMAT </w:instrText>
      </w:r>
      <w:r w:rsidRPr="007B2E73">
        <w:rPr>
          <w:rFonts w:eastAsia="宋体" w:cs="Times New Roman"/>
          <w:iCs/>
          <w:color w:val="000000"/>
          <w:sz w:val="24"/>
          <w:szCs w:val="24"/>
          <w14:ligatures w14:val="none"/>
        </w:rPr>
        <w:fldChar w:fldCharType="separate"/>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1</w:instrText>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15</w:instrText>
      </w:r>
      <w:r w:rsidR="00051D72" w:rsidRPr="007B2E73">
        <w:rPr>
          <w:rFonts w:eastAsia="宋体" w:cs="Times New Roman"/>
          <w:iCs/>
          <w:color w:val="000000"/>
          <w:sz w:val="24"/>
          <w:szCs w:val="24"/>
          <w14:ligatures w14:val="none"/>
        </w:rPr>
        <w:instrText>)</w:instrText>
      </w:r>
      <w:r w:rsidRPr="007B2E73">
        <w:rPr>
          <w:rFonts w:eastAsia="宋体" w:cs="Times New Roman"/>
          <w:iCs/>
          <w:color w:val="000000"/>
          <w:sz w:val="24"/>
          <w:szCs w:val="24"/>
          <w14:ligatures w14:val="none"/>
        </w:rPr>
        <w:fldChar w:fldCharType="end"/>
      </w:r>
      <w:r w:rsidRPr="007B2E73">
        <w:rPr>
          <w:rFonts w:eastAsia="宋体" w:cs="Times New Roman"/>
          <w:iCs/>
          <w:color w:val="000000"/>
          <w:sz w:val="24"/>
          <w:szCs w:val="24"/>
          <w14:ligatures w14:val="none"/>
        </w:rPr>
        <w:fldChar w:fldCharType="end"/>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GOTOBUTTON ZEqnNum120417  \* MERGEFORMAT </w:instrTex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ZEqnNum120417 \* Charformat \! \* MERGEFORMAT </w:instrText>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w:instrText>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22</w:instrText>
      </w:r>
      <w:r w:rsidR="00051D72" w:rsidRPr="007B2E73">
        <w:rPr>
          <w:rFonts w:eastAsia="宋体" w:cs="Times New Roman"/>
          <w:color w:val="000000"/>
          <w:sz w:val="24"/>
          <w:szCs w:val="24"/>
          <w14:ligatures w14:val="none"/>
        </w:rPr>
        <w:instrText>)</w:instrText>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fldChar w:fldCharType="end"/>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GOTOBUTTON ZEqnNum787585  \* MERGEFORMAT </w:instrTex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REF ZEqnNum787585 \* Charformat \! \* MERGEFORMAT </w:instrText>
      </w:r>
      <w:r w:rsidRPr="007B2E73">
        <w:rPr>
          <w:rFonts w:eastAsia="宋体" w:cs="Times New Roman"/>
          <w:iCs/>
          <w:color w:val="000000"/>
          <w:sz w:val="24"/>
          <w:szCs w:val="24"/>
          <w14:ligatures w14:val="none"/>
        </w:rPr>
        <w:fldChar w:fldCharType="separate"/>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1</w:instrText>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36</w:instrText>
      </w:r>
      <w:r w:rsidR="00051D72" w:rsidRPr="007B2E73">
        <w:rPr>
          <w:rFonts w:eastAsia="宋体" w:cs="Times New Roman"/>
          <w:iCs/>
          <w:color w:val="000000"/>
          <w:sz w:val="24"/>
          <w:szCs w:val="24"/>
          <w14:ligatures w14:val="none"/>
        </w:rPr>
        <w:instrText>)</w:instrText>
      </w:r>
      <w:r w:rsidRPr="007B2E73">
        <w:rPr>
          <w:rFonts w:eastAsia="宋体" w:cs="Times New Roman"/>
          <w:iCs/>
          <w:color w:val="000000"/>
          <w:sz w:val="24"/>
          <w:szCs w:val="24"/>
          <w14:ligatures w14:val="none"/>
        </w:rPr>
        <w:fldChar w:fldCharType="end"/>
      </w:r>
      <w:r w:rsidRPr="007B2E73">
        <w:rPr>
          <w:rFonts w:eastAsia="宋体" w:cs="Times New Roman"/>
          <w:iCs/>
          <w:color w:val="000000"/>
          <w:sz w:val="24"/>
          <w:szCs w:val="24"/>
          <w14:ligatures w14:val="none"/>
        </w:rPr>
        <w:fldChar w:fldCharType="end"/>
      </w:r>
      <w:r w:rsidRPr="007B2E73">
        <w:rPr>
          <w:rFonts w:eastAsia="宋体" w:cs="Times New Roman"/>
          <w:color w:val="000000"/>
          <w:sz w:val="24"/>
          <w:szCs w:val="24"/>
          <w14:ligatures w14:val="none"/>
        </w:rPr>
        <w:t>联立，可得，</w:t>
      </w:r>
    </w:p>
    <w:p w14:paraId="1633608F" w14:textId="19DE1915"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kern w:val="0"/>
          <w:sz w:val="24"/>
          <w:lang w:val="zh-CN"/>
          <w14:ligatures w14:val="none"/>
        </w:rPr>
      </w:pPr>
      <w:r w:rsidRPr="007B2E73">
        <w:rPr>
          <w:rFonts w:eastAsia="宋体" w:cs="Times New Roman"/>
          <w:kern w:val="0"/>
          <w:sz w:val="24"/>
          <w:lang w:val="zh-CN"/>
          <w14:ligatures w14:val="none"/>
        </w:rPr>
        <w:tab/>
      </w:r>
      <w:r w:rsidRPr="007B2E73">
        <w:rPr>
          <w:rFonts w:eastAsia="宋体" w:cs="Times New Roman"/>
          <w:kern w:val="0"/>
          <w:position w:val="-46"/>
          <w:sz w:val="24"/>
          <w:lang w:val="zh-CN"/>
          <w14:ligatures w14:val="none"/>
        </w:rPr>
        <w:object w:dxaOrig="3276" w:dyaOrig="1032" w14:anchorId="29AE99AA">
          <v:shape id="_x0000_i80899" type="#_x0000_t75" style="width:164.55pt;height:51.45pt" o:ole="">
            <v:imagedata r:id="rId312" o:title=""/>
          </v:shape>
          <o:OLEObject Type="Embed" ProgID="Equation.DSMT4" ShapeID="_x0000_i80899" DrawAspect="Content" ObjectID="_1759512156" r:id="rId313"/>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50" w:name="ZEqnNum889807"/>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41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50"/>
      <w:r w:rsidRPr="007B2E73">
        <w:rPr>
          <w:rFonts w:eastAsia="宋体" w:cs="Times New Roman"/>
          <w:sz w:val="24"/>
          <w:szCs w:val="24"/>
          <w14:ligatures w14:val="none"/>
        </w:rPr>
        <w:fldChar w:fldCharType="end"/>
      </w:r>
    </w:p>
    <w:p w14:paraId="4C0BFC54" w14:textId="77777777" w:rsidR="004B0B2B" w:rsidRPr="007B2E73" w:rsidRDefault="004B0B2B" w:rsidP="004B0B2B">
      <w:pPr>
        <w:adjustRightInd w:val="0"/>
        <w:snapToGrid w:val="0"/>
        <w:spacing w:line="360" w:lineRule="auto"/>
        <w:ind w:firstLineChars="200" w:firstLine="480"/>
        <w:rPr>
          <w:rFonts w:eastAsia="宋体" w:cs="Times New Roman"/>
          <w:kern w:val="0"/>
          <w:sz w:val="24"/>
          <w:szCs w:val="28"/>
          <w:lang w:val="zh-CN"/>
          <w14:ligatures w14:val="none"/>
        </w:rPr>
      </w:pPr>
      <w:r w:rsidRPr="007B2E73">
        <w:rPr>
          <w:rFonts w:eastAsia="宋体" w:cs="Times New Roman"/>
          <w:kern w:val="0"/>
          <w:sz w:val="24"/>
          <w:szCs w:val="28"/>
          <w:lang w:val="zh-CN"/>
          <w14:ligatures w14:val="none"/>
        </w:rPr>
        <w:t>其中：</w:t>
      </w:r>
    </w:p>
    <w:p w14:paraId="02DC0D11" w14:textId="77777777" w:rsidR="004B0B2B" w:rsidRPr="007B2E73" w:rsidRDefault="004B0B2B" w:rsidP="004B0B2B">
      <w:pPr>
        <w:adjustRightInd w:val="0"/>
        <w:snapToGrid w:val="0"/>
        <w:spacing w:line="360" w:lineRule="auto"/>
        <w:ind w:firstLineChars="200" w:firstLine="480"/>
        <w:rPr>
          <w:rFonts w:eastAsia="宋体" w:cs="Times New Roman"/>
          <w:kern w:val="0"/>
          <w:sz w:val="24"/>
          <w:szCs w:val="28"/>
          <w:lang w:val="zh-CN"/>
          <w14:ligatures w14:val="none"/>
        </w:rPr>
      </w:pPr>
      <w:r w:rsidRPr="007B2E73">
        <w:rPr>
          <w:rFonts w:eastAsia="宋体" w:cs="Times New Roman"/>
          <w:kern w:val="0"/>
          <w:position w:val="-16"/>
          <w:sz w:val="24"/>
          <w:szCs w:val="28"/>
          <w:lang w:val="zh-CN"/>
          <w14:ligatures w14:val="none"/>
        </w:rPr>
        <w:object w:dxaOrig="5160" w:dyaOrig="480" w14:anchorId="2A49E6F3">
          <v:shape id="_x0000_i80900" type="#_x0000_t75" style="width:257.75pt;height:24.2pt" o:ole="">
            <v:imagedata r:id="rId314" o:title=""/>
          </v:shape>
          <o:OLEObject Type="Embed" ProgID="Equation.DSMT4" ShapeID="_x0000_i80900" DrawAspect="Content" ObjectID="_1759512157" r:id="rId315"/>
        </w:object>
      </w:r>
      <w:r w:rsidRPr="007B2E73">
        <w:rPr>
          <w:rFonts w:eastAsia="宋体" w:cs="Times New Roman"/>
          <w:kern w:val="0"/>
          <w:sz w:val="24"/>
          <w:szCs w:val="28"/>
          <w:lang w:val="zh-CN"/>
          <w14:ligatures w14:val="none"/>
        </w:rPr>
        <w:t>；</w:t>
      </w:r>
      <w:r w:rsidRPr="007B2E73">
        <w:rPr>
          <w:rFonts w:eastAsia="宋体" w:cs="Times New Roman"/>
          <w:kern w:val="0"/>
          <w:position w:val="-16"/>
          <w:sz w:val="24"/>
          <w:szCs w:val="28"/>
          <w:lang w:val="zh-CN"/>
          <w14:ligatures w14:val="none"/>
        </w:rPr>
        <w:object w:dxaOrig="2292" w:dyaOrig="480" w14:anchorId="702DCA19">
          <v:shape id="_x0000_i80901" type="#_x0000_t75" style="width:115.55pt;height:24.2pt" o:ole="">
            <v:imagedata r:id="rId316" o:title=""/>
          </v:shape>
          <o:OLEObject Type="Embed" ProgID="Equation.DSMT4" ShapeID="_x0000_i80901" DrawAspect="Content" ObjectID="_1759512158" r:id="rId317"/>
        </w:object>
      </w:r>
      <w:r w:rsidRPr="007B2E73">
        <w:rPr>
          <w:rFonts w:eastAsia="宋体" w:cs="Times New Roman"/>
          <w:kern w:val="0"/>
          <w:sz w:val="24"/>
          <w:szCs w:val="28"/>
          <w:lang w:val="zh-CN"/>
          <w14:ligatures w14:val="none"/>
        </w:rPr>
        <w:t>表示</w:t>
      </w:r>
      <w:r w:rsidRPr="007B2E73">
        <w:rPr>
          <w:rFonts w:eastAsia="宋体" w:cs="Times New Roman"/>
          <w:i/>
          <w:kern w:val="0"/>
          <w:sz w:val="24"/>
          <w:szCs w:val="28"/>
          <w:lang w:val="zh-CN"/>
          <w14:ligatures w14:val="none"/>
        </w:rPr>
        <w:t>d</w:t>
      </w:r>
      <w:r w:rsidRPr="007B2E73">
        <w:rPr>
          <w:rFonts w:eastAsia="宋体" w:cs="Times New Roman"/>
          <w:kern w:val="0"/>
          <w:sz w:val="24"/>
          <w:szCs w:val="28"/>
          <w:lang w:val="zh-CN"/>
          <w14:ligatures w14:val="none"/>
        </w:rPr>
        <w:t>-</w:t>
      </w:r>
      <w:r w:rsidRPr="007B2E73">
        <w:rPr>
          <w:rFonts w:eastAsia="宋体" w:cs="Times New Roman"/>
          <w:i/>
          <w:kern w:val="0"/>
          <w:sz w:val="24"/>
          <w:szCs w:val="28"/>
          <w:lang w:val="zh-CN"/>
          <w14:ligatures w14:val="none"/>
        </w:rPr>
        <w:t>q</w:t>
      </w:r>
      <w:r w:rsidRPr="007B2E73">
        <w:rPr>
          <w:rFonts w:eastAsia="宋体" w:cs="Times New Roman"/>
          <w:kern w:val="0"/>
          <w:sz w:val="24"/>
          <w:szCs w:val="28"/>
          <w:lang w:val="zh-CN"/>
          <w14:ligatures w14:val="none"/>
        </w:rPr>
        <w:t>坐标系下直驱风机的输出电流。</w:t>
      </w:r>
    </w:p>
    <w:p w14:paraId="4EEE03E4" w14:textId="25374589"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lastRenderedPageBreak/>
        <w:t>式</w: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GOTOBUTTON ZEqnNum889807  \* MERGEFORMAT </w:instrTex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REF ZEqnNum889807 \* Charformat \! \* MERGEFORMAT </w:instrText>
      </w:r>
      <w:r w:rsidRPr="007B2E73">
        <w:rPr>
          <w:rFonts w:eastAsia="宋体" w:cs="Times New Roman"/>
          <w:iCs/>
          <w:color w:val="000000"/>
          <w:sz w:val="24"/>
          <w:szCs w:val="24"/>
          <w14:ligatures w14:val="none"/>
        </w:rPr>
        <w:fldChar w:fldCharType="separate"/>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1</w:instrText>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41</w:instrText>
      </w:r>
      <w:r w:rsidR="00051D72" w:rsidRPr="007B2E73">
        <w:rPr>
          <w:rFonts w:eastAsia="宋体" w:cs="Times New Roman"/>
          <w:iCs/>
          <w:color w:val="000000"/>
          <w:sz w:val="24"/>
          <w:szCs w:val="24"/>
          <w14:ligatures w14:val="none"/>
        </w:rPr>
        <w:instrText>)</w:instrText>
      </w:r>
      <w:r w:rsidRPr="007B2E73">
        <w:rPr>
          <w:rFonts w:eastAsia="宋体" w:cs="Times New Roman"/>
          <w:iCs/>
          <w:color w:val="000000"/>
          <w:sz w:val="24"/>
          <w:szCs w:val="24"/>
          <w14:ligatures w14:val="none"/>
        </w:rPr>
        <w:fldChar w:fldCharType="end"/>
      </w:r>
      <w:r w:rsidRPr="007B2E73">
        <w:rPr>
          <w:rFonts w:eastAsia="宋体" w:cs="Times New Roman"/>
          <w:iCs/>
          <w:color w:val="000000"/>
          <w:sz w:val="24"/>
          <w:szCs w:val="24"/>
          <w14:ligatures w14:val="none"/>
        </w:rPr>
        <w:fldChar w:fldCharType="end"/>
      </w:r>
      <w:r w:rsidRPr="007B2E73">
        <w:rPr>
          <w:rFonts w:eastAsia="宋体" w:cs="Times New Roman"/>
          <w:color w:val="000000"/>
          <w:sz w:val="24"/>
          <w:szCs w:val="24"/>
          <w14:ligatures w14:val="none"/>
        </w:rPr>
        <w:t>所示线性化状态空间模型的输入（</w:t>
      </w:r>
      <w:r w:rsidRPr="007B2E73">
        <w:rPr>
          <w:rFonts w:eastAsia="宋体" w:cs="Times New Roman"/>
          <w:color w:val="000000"/>
          <w:position w:val="-14"/>
          <w:sz w:val="24"/>
          <w:szCs w:val="24"/>
          <w14:ligatures w14:val="none"/>
        </w:rPr>
        <w:object w:dxaOrig="672" w:dyaOrig="336" w14:anchorId="27AF0869">
          <v:shape id="_x0000_i80902" type="#_x0000_t75" style="width:33.3pt;height:16.95pt" o:ole="">
            <v:imagedata r:id="rId318" o:title=""/>
          </v:shape>
          <o:OLEObject Type="Embed" ProgID="Equation.DSMT4" ShapeID="_x0000_i80902" DrawAspect="Content" ObjectID="_1759512159" r:id="rId319"/>
        </w:object>
      </w:r>
      <w:r w:rsidRPr="007B2E73">
        <w:rPr>
          <w:rFonts w:eastAsia="宋体" w:cs="Times New Roman"/>
          <w:color w:val="000000"/>
          <w:sz w:val="24"/>
          <w:szCs w:val="24"/>
          <w14:ligatures w14:val="none"/>
        </w:rPr>
        <w:t>）和输出（</w:t>
      </w:r>
      <w:r w:rsidRPr="007B2E73">
        <w:rPr>
          <w:rFonts w:eastAsia="宋体" w:cs="Times New Roman"/>
          <w:color w:val="000000"/>
          <w:position w:val="-14"/>
          <w:sz w:val="24"/>
          <w:szCs w:val="24"/>
          <w14:ligatures w14:val="none"/>
        </w:rPr>
        <w:object w:dxaOrig="588" w:dyaOrig="336" w14:anchorId="00E26A35">
          <v:shape id="_x0000_i80903" type="#_x0000_t75" style="width:28.45pt;height:16.95pt" o:ole="">
            <v:imagedata r:id="rId320" o:title=""/>
          </v:shape>
          <o:OLEObject Type="Embed" ProgID="Equation.DSMT4" ShapeID="_x0000_i80903" DrawAspect="Content" ObjectID="_1759512160" r:id="rId321"/>
        </w:object>
      </w:r>
      <w:r w:rsidRPr="007B2E73">
        <w:rPr>
          <w:rFonts w:eastAsia="宋体" w:cs="Times New Roman"/>
          <w:color w:val="000000"/>
          <w:sz w:val="24"/>
          <w:szCs w:val="24"/>
          <w14:ligatures w14:val="none"/>
        </w:rPr>
        <w:t>）均表示在</w:t>
      </w:r>
      <w:r w:rsidRPr="007B2E73">
        <w:rPr>
          <w:rFonts w:eastAsia="宋体" w:cs="Times New Roman"/>
          <w:i/>
          <w:color w:val="000000"/>
          <w:sz w:val="24"/>
          <w:szCs w:val="24"/>
          <w14:ligatures w14:val="none"/>
        </w:rPr>
        <w:t>d</w:t>
      </w:r>
      <w:r w:rsidRPr="007B2E73">
        <w:rPr>
          <w:rFonts w:eastAsia="宋体" w:cs="Times New Roman"/>
          <w:color w:val="000000"/>
          <w:sz w:val="24"/>
          <w:szCs w:val="24"/>
          <w14:ligatures w14:val="none"/>
        </w:rPr>
        <w:t>-</w:t>
      </w:r>
      <w:r w:rsidRPr="007B2E73">
        <w:rPr>
          <w:rFonts w:eastAsia="宋体" w:cs="Times New Roman"/>
          <w:i/>
          <w:color w:val="000000"/>
          <w:sz w:val="24"/>
          <w:szCs w:val="24"/>
          <w14:ligatures w14:val="none"/>
        </w:rPr>
        <w:t>q</w:t>
      </w:r>
      <w:r w:rsidRPr="007B2E73">
        <w:rPr>
          <w:rFonts w:eastAsia="宋体" w:cs="Times New Roman"/>
          <w:color w:val="000000"/>
          <w:sz w:val="24"/>
          <w:szCs w:val="24"/>
          <w14:ligatures w14:val="none"/>
        </w:rPr>
        <w:t>坐标系下，为便于推导风电场线性化模型，需首先将式</w:t>
      </w:r>
      <w:r w:rsidRPr="007B2E73">
        <w:rPr>
          <w:rFonts w:eastAsia="宋体" w:cs="Times New Roman"/>
          <w:color w:val="000000"/>
          <w:sz w:val="24"/>
          <w:szCs w:val="24"/>
          <w14:ligatures w14:val="none"/>
        </w:rPr>
        <w:t>(1-22)</w:t>
      </w:r>
      <w:r w:rsidRPr="007B2E73">
        <w:rPr>
          <w:rFonts w:eastAsia="宋体" w:cs="Times New Roman"/>
          <w:color w:val="000000"/>
          <w:sz w:val="24"/>
          <w:szCs w:val="24"/>
          <w14:ligatures w14:val="none"/>
        </w:rPr>
        <w:t>中模型的输入输出转换到公共</w:t>
      </w:r>
      <w:r w:rsidRPr="007B2E73">
        <w:rPr>
          <w:rFonts w:eastAsia="宋体" w:cs="Times New Roman"/>
          <w:i/>
          <w:color w:val="000000"/>
          <w:sz w:val="24"/>
          <w:szCs w:val="24"/>
          <w14:ligatures w14:val="none"/>
        </w:rPr>
        <w:t>x</w:t>
      </w:r>
      <w:r w:rsidRPr="007B2E73">
        <w:rPr>
          <w:rFonts w:eastAsia="宋体" w:cs="Times New Roman"/>
          <w:color w:val="000000"/>
          <w:sz w:val="24"/>
          <w:szCs w:val="24"/>
          <w14:ligatures w14:val="none"/>
        </w:rPr>
        <w:t>-</w:t>
      </w:r>
      <w:r w:rsidRPr="007B2E73">
        <w:rPr>
          <w:rFonts w:eastAsia="宋体" w:cs="Times New Roman"/>
          <w:i/>
          <w:color w:val="000000"/>
          <w:sz w:val="24"/>
          <w:szCs w:val="24"/>
          <w14:ligatures w14:val="none"/>
        </w:rPr>
        <w:t>y</w:t>
      </w:r>
      <w:r w:rsidRPr="007B2E73">
        <w:rPr>
          <w:rFonts w:eastAsia="宋体" w:cs="Times New Roman"/>
          <w:color w:val="000000"/>
          <w:sz w:val="24"/>
          <w:szCs w:val="24"/>
          <w14:ligatures w14:val="none"/>
        </w:rPr>
        <w:t>坐标系下。</w:t>
      </w:r>
    </w:p>
    <w:p w14:paraId="1C181CF2" w14:textId="77777777"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由图</w:t>
      </w:r>
      <w:r w:rsidRPr="007B2E73">
        <w:rPr>
          <w:rFonts w:eastAsia="宋体" w:cs="Times New Roman"/>
          <w:color w:val="000000"/>
          <w:sz w:val="24"/>
          <w:szCs w:val="24"/>
          <w14:ligatures w14:val="none"/>
        </w:rPr>
        <w:t>1-3</w:t>
      </w:r>
      <w:r w:rsidRPr="007B2E73">
        <w:rPr>
          <w:rFonts w:eastAsia="宋体" w:cs="Times New Roman"/>
          <w:color w:val="000000"/>
          <w:sz w:val="24"/>
          <w:szCs w:val="24"/>
          <w14:ligatures w14:val="none"/>
        </w:rPr>
        <w:t>，</w:t>
      </w:r>
      <w:r w:rsidRPr="007B2E73">
        <w:rPr>
          <w:rFonts w:eastAsia="宋体" w:cs="Times New Roman"/>
          <w:i/>
          <w:color w:val="000000"/>
          <w:sz w:val="24"/>
          <w:szCs w:val="24"/>
          <w14:ligatures w14:val="none"/>
        </w:rPr>
        <w:t>x</w:t>
      </w:r>
      <w:r w:rsidRPr="007B2E73">
        <w:rPr>
          <w:rFonts w:eastAsia="宋体" w:cs="Times New Roman"/>
          <w:color w:val="000000"/>
          <w:sz w:val="24"/>
          <w:szCs w:val="24"/>
          <w14:ligatures w14:val="none"/>
        </w:rPr>
        <w:t>-</w:t>
      </w:r>
      <w:r w:rsidRPr="007B2E73">
        <w:rPr>
          <w:rFonts w:eastAsia="宋体" w:cs="Times New Roman"/>
          <w:i/>
          <w:color w:val="000000"/>
          <w:sz w:val="24"/>
          <w:szCs w:val="24"/>
          <w14:ligatures w14:val="none"/>
        </w:rPr>
        <w:t>y</w:t>
      </w:r>
      <w:r w:rsidRPr="007B2E73">
        <w:rPr>
          <w:rFonts w:eastAsia="宋体" w:cs="Times New Roman"/>
          <w:color w:val="000000"/>
          <w:sz w:val="24"/>
          <w:szCs w:val="24"/>
          <w14:ligatures w14:val="none"/>
        </w:rPr>
        <w:t>和</w:t>
      </w:r>
      <w:r w:rsidRPr="007B2E73">
        <w:rPr>
          <w:rFonts w:eastAsia="宋体" w:cs="Times New Roman"/>
          <w:i/>
          <w:color w:val="000000"/>
          <w:sz w:val="24"/>
          <w:szCs w:val="24"/>
          <w14:ligatures w14:val="none"/>
        </w:rPr>
        <w:t>d</w:t>
      </w:r>
      <w:r w:rsidRPr="007B2E73">
        <w:rPr>
          <w:rFonts w:eastAsia="宋体" w:cs="Times New Roman"/>
          <w:color w:val="000000"/>
          <w:sz w:val="24"/>
          <w:szCs w:val="24"/>
          <w14:ligatures w14:val="none"/>
        </w:rPr>
        <w:t>-</w:t>
      </w:r>
      <w:r w:rsidRPr="007B2E73">
        <w:rPr>
          <w:rFonts w:eastAsia="宋体" w:cs="Times New Roman"/>
          <w:i/>
          <w:color w:val="000000"/>
          <w:sz w:val="24"/>
          <w:szCs w:val="24"/>
          <w14:ligatures w14:val="none"/>
        </w:rPr>
        <w:t>q</w:t>
      </w:r>
      <w:r w:rsidRPr="007B2E73">
        <w:rPr>
          <w:rFonts w:eastAsia="宋体" w:cs="Times New Roman"/>
          <w:color w:val="000000"/>
          <w:sz w:val="24"/>
          <w:szCs w:val="24"/>
          <w14:ligatures w14:val="none"/>
        </w:rPr>
        <w:t>坐标系下表示的变量间的变换关系如下，</w:t>
      </w:r>
    </w:p>
    <w:p w14:paraId="641B3598" w14:textId="4229915D"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14:ligatures w14:val="none"/>
        </w:rPr>
      </w:pPr>
      <w:r w:rsidRPr="007B2E73">
        <w:rPr>
          <w:rFonts w:eastAsia="宋体" w:cs="Times New Roman"/>
          <w:sz w:val="24"/>
          <w14:ligatures w14:val="none"/>
        </w:rPr>
        <w:tab/>
      </w:r>
      <w:r w:rsidRPr="007B2E73">
        <w:rPr>
          <w:rFonts w:eastAsia="宋体" w:cs="Times New Roman"/>
          <w:position w:val="-32"/>
          <w:sz w:val="24"/>
          <w14:ligatures w14:val="none"/>
        </w:rPr>
        <w:object w:dxaOrig="3240" w:dyaOrig="768" w14:anchorId="0911205D">
          <v:shape id="_x0000_i80904" type="#_x0000_t75" style="width:162.15pt;height:38.7pt" o:ole="">
            <v:imagedata r:id="rId322" o:title=""/>
          </v:shape>
          <o:OLEObject Type="Embed" ProgID="Equation.DSMT4" ShapeID="_x0000_i80904" DrawAspect="Content" ObjectID="_1759512161" r:id="rId323"/>
        </w:object>
      </w:r>
      <w:r w:rsidRPr="007B2E73">
        <w:rPr>
          <w:rFonts w:eastAsia="宋体" w:cs="Times New Roman"/>
          <w:sz w:val="24"/>
          <w14:ligatures w14:val="none"/>
        </w:rPr>
        <w:tab/>
      </w:r>
      <w:r w:rsidRPr="007B2E73">
        <w:rPr>
          <w:rFonts w:eastAsia="宋体" w:cs="Times New Roman"/>
          <w:sz w:val="24"/>
          <w14:ligatures w14:val="none"/>
        </w:rPr>
        <w:fldChar w:fldCharType="begin"/>
      </w:r>
      <w:r w:rsidRPr="007B2E73">
        <w:rPr>
          <w:rFonts w:eastAsia="宋体" w:cs="Times New Roman"/>
          <w:sz w:val="24"/>
          <w14:ligatures w14:val="none"/>
        </w:rPr>
        <w:instrText xml:space="preserve"> MACROBUTTON MTPlaceRef \* MERGEFORMAT </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MTEqn \h \* MERGEFORMAT </w:instrText>
      </w:r>
      <w:r w:rsidRPr="007B2E73">
        <w:rPr>
          <w:rFonts w:eastAsia="宋体" w:cs="Times New Roman"/>
          <w:sz w:val="24"/>
          <w14:ligatures w14:val="none"/>
        </w:rPr>
        <w:fldChar w:fldCharType="end"/>
      </w:r>
      <w:bookmarkStart w:id="51" w:name="ZEqnNum791474"/>
      <w:r w:rsidRPr="007B2E73">
        <w:rPr>
          <w:rFonts w:eastAsia="宋体" w:cs="Times New Roman"/>
          <w:sz w:val="24"/>
          <w14:ligatures w14:val="none"/>
        </w:rPr>
        <w:instrText>(</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MTSec \c \* Arabic \* MERGEFORMAT </w:instrText>
      </w:r>
      <w:r w:rsidRPr="007B2E73">
        <w:rPr>
          <w:rFonts w:eastAsia="宋体" w:cs="Times New Roman"/>
          <w:sz w:val="24"/>
          <w14:ligatures w14:val="none"/>
        </w:rPr>
        <w:fldChar w:fldCharType="separate"/>
      </w:r>
      <w:r w:rsidR="00051D72">
        <w:rPr>
          <w:rFonts w:eastAsia="宋体" w:cs="Times New Roman"/>
          <w:noProof/>
          <w:sz w:val="24"/>
          <w14:ligatures w14:val="none"/>
        </w:rPr>
        <w:instrText>1</w:instrText>
      </w:r>
      <w:r w:rsidRPr="007B2E73">
        <w:rPr>
          <w:rFonts w:eastAsia="宋体" w:cs="Times New Roman"/>
          <w:sz w:val="24"/>
          <w14:ligatures w14:val="none"/>
        </w:rPr>
        <w:fldChar w:fldCharType="end"/>
      </w:r>
      <w:r w:rsidRPr="007B2E73">
        <w:rPr>
          <w:rFonts w:eastAsia="宋体" w:cs="Times New Roman"/>
          <w:sz w:val="24"/>
          <w14:ligatures w14:val="none"/>
        </w:rPr>
        <w:instrText>-</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MTEqn \c \* Arabic \* MERGEFORMAT </w:instrText>
      </w:r>
      <w:r w:rsidRPr="007B2E73">
        <w:rPr>
          <w:rFonts w:eastAsia="宋体" w:cs="Times New Roman"/>
          <w:sz w:val="24"/>
          <w14:ligatures w14:val="none"/>
        </w:rPr>
        <w:fldChar w:fldCharType="separate"/>
      </w:r>
      <w:r w:rsidR="00051D72">
        <w:rPr>
          <w:rFonts w:eastAsia="宋体" w:cs="Times New Roman"/>
          <w:noProof/>
          <w:sz w:val="24"/>
          <w14:ligatures w14:val="none"/>
        </w:rPr>
        <w:instrText>42</w:instrText>
      </w:r>
      <w:r w:rsidRPr="007B2E73">
        <w:rPr>
          <w:rFonts w:eastAsia="宋体" w:cs="Times New Roman"/>
          <w:sz w:val="24"/>
          <w14:ligatures w14:val="none"/>
        </w:rPr>
        <w:fldChar w:fldCharType="end"/>
      </w:r>
      <w:r w:rsidRPr="007B2E73">
        <w:rPr>
          <w:rFonts w:eastAsia="宋体" w:cs="Times New Roman"/>
          <w:sz w:val="24"/>
          <w14:ligatures w14:val="none"/>
        </w:rPr>
        <w:instrText>)</w:instrText>
      </w:r>
      <w:bookmarkEnd w:id="51"/>
      <w:r w:rsidRPr="007B2E73">
        <w:rPr>
          <w:rFonts w:eastAsia="宋体" w:cs="Times New Roman"/>
          <w:sz w:val="24"/>
          <w14:ligatures w14:val="none"/>
        </w:rPr>
        <w:fldChar w:fldCharType="end"/>
      </w:r>
    </w:p>
    <w:p w14:paraId="02E40594" w14:textId="1CDE6EC9"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14:ligatures w14:val="none"/>
        </w:rPr>
      </w:pPr>
      <w:r w:rsidRPr="007B2E73">
        <w:rPr>
          <w:rFonts w:eastAsia="宋体" w:cs="Times New Roman"/>
          <w:sz w:val="24"/>
          <w14:ligatures w14:val="none"/>
        </w:rPr>
        <w:tab/>
      </w:r>
      <w:r w:rsidRPr="007B2E73">
        <w:rPr>
          <w:rFonts w:eastAsia="宋体" w:cs="Times New Roman"/>
          <w:position w:val="-32"/>
          <w:sz w:val="24"/>
          <w14:ligatures w14:val="none"/>
        </w:rPr>
        <w:object w:dxaOrig="3240" w:dyaOrig="768" w14:anchorId="71135099">
          <v:shape id="_x0000_i80905" type="#_x0000_t75" style="width:162.15pt;height:38.7pt" o:ole="">
            <v:imagedata r:id="rId324" o:title=""/>
          </v:shape>
          <o:OLEObject Type="Embed" ProgID="Equation.DSMT4" ShapeID="_x0000_i80905" DrawAspect="Content" ObjectID="_1759512162" r:id="rId325"/>
        </w:object>
      </w:r>
      <w:r w:rsidRPr="007B2E73">
        <w:rPr>
          <w:rFonts w:eastAsia="宋体" w:cs="Times New Roman"/>
          <w:sz w:val="24"/>
          <w14:ligatures w14:val="none"/>
        </w:rPr>
        <w:tab/>
      </w:r>
      <w:r w:rsidRPr="007B2E73">
        <w:rPr>
          <w:rFonts w:eastAsia="宋体" w:cs="Times New Roman"/>
          <w:sz w:val="24"/>
          <w14:ligatures w14:val="none"/>
        </w:rPr>
        <w:fldChar w:fldCharType="begin"/>
      </w:r>
      <w:r w:rsidRPr="007B2E73">
        <w:rPr>
          <w:rFonts w:eastAsia="宋体" w:cs="Times New Roman"/>
          <w:sz w:val="24"/>
          <w14:ligatures w14:val="none"/>
        </w:rPr>
        <w:instrText xml:space="preserve"> MACROBUTTON MTPlaceRef \* MERGEFORMAT </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MTEqn \h \* MERGEFORMAT </w:instrText>
      </w:r>
      <w:r w:rsidRPr="007B2E73">
        <w:rPr>
          <w:rFonts w:eastAsia="宋体" w:cs="Times New Roman"/>
          <w:sz w:val="24"/>
          <w14:ligatures w14:val="none"/>
        </w:rPr>
        <w:fldChar w:fldCharType="end"/>
      </w:r>
      <w:bookmarkStart w:id="52" w:name="ZEqnNum824437"/>
      <w:r w:rsidRPr="007B2E73">
        <w:rPr>
          <w:rFonts w:eastAsia="宋体" w:cs="Times New Roman"/>
          <w:sz w:val="24"/>
          <w14:ligatures w14:val="none"/>
        </w:rPr>
        <w:instrText>(</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MTSec \c \* Arabic \* MERGEFORMAT </w:instrText>
      </w:r>
      <w:r w:rsidRPr="007B2E73">
        <w:rPr>
          <w:rFonts w:eastAsia="宋体" w:cs="Times New Roman"/>
          <w:sz w:val="24"/>
          <w14:ligatures w14:val="none"/>
        </w:rPr>
        <w:fldChar w:fldCharType="separate"/>
      </w:r>
      <w:r w:rsidR="00051D72">
        <w:rPr>
          <w:rFonts w:eastAsia="宋体" w:cs="Times New Roman"/>
          <w:noProof/>
          <w:sz w:val="24"/>
          <w14:ligatures w14:val="none"/>
        </w:rPr>
        <w:instrText>1</w:instrText>
      </w:r>
      <w:r w:rsidRPr="007B2E73">
        <w:rPr>
          <w:rFonts w:eastAsia="宋体" w:cs="Times New Roman"/>
          <w:sz w:val="24"/>
          <w14:ligatures w14:val="none"/>
        </w:rPr>
        <w:fldChar w:fldCharType="end"/>
      </w:r>
      <w:r w:rsidRPr="007B2E73">
        <w:rPr>
          <w:rFonts w:eastAsia="宋体" w:cs="Times New Roman"/>
          <w:sz w:val="24"/>
          <w14:ligatures w14:val="none"/>
        </w:rPr>
        <w:instrText>-</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MTEqn \c \* Arabic \* MERGEFORMAT </w:instrText>
      </w:r>
      <w:r w:rsidRPr="007B2E73">
        <w:rPr>
          <w:rFonts w:eastAsia="宋体" w:cs="Times New Roman"/>
          <w:sz w:val="24"/>
          <w14:ligatures w14:val="none"/>
        </w:rPr>
        <w:fldChar w:fldCharType="separate"/>
      </w:r>
      <w:r w:rsidR="00051D72">
        <w:rPr>
          <w:rFonts w:eastAsia="宋体" w:cs="Times New Roman"/>
          <w:noProof/>
          <w:sz w:val="24"/>
          <w14:ligatures w14:val="none"/>
        </w:rPr>
        <w:instrText>43</w:instrText>
      </w:r>
      <w:r w:rsidRPr="007B2E73">
        <w:rPr>
          <w:rFonts w:eastAsia="宋体" w:cs="Times New Roman"/>
          <w:sz w:val="24"/>
          <w14:ligatures w14:val="none"/>
        </w:rPr>
        <w:fldChar w:fldCharType="end"/>
      </w:r>
      <w:r w:rsidRPr="007B2E73">
        <w:rPr>
          <w:rFonts w:eastAsia="宋体" w:cs="Times New Roman"/>
          <w:sz w:val="24"/>
          <w14:ligatures w14:val="none"/>
        </w:rPr>
        <w:instrText>)</w:instrText>
      </w:r>
      <w:bookmarkEnd w:id="52"/>
      <w:r w:rsidRPr="007B2E73">
        <w:rPr>
          <w:rFonts w:eastAsia="宋体" w:cs="Times New Roman"/>
          <w:sz w:val="24"/>
          <w14:ligatures w14:val="none"/>
        </w:rPr>
        <w:fldChar w:fldCharType="end"/>
      </w:r>
    </w:p>
    <w:p w14:paraId="00B6ADD3" w14:textId="7240070E"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将式</w: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GOTOBUTTON ZEqnNum791474  \* MERGEFORMAT </w:instrTex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REF ZEqnNum791474 \* Charformat \! \* MERGEFORMAT </w:instrText>
      </w:r>
      <w:r w:rsidRPr="007B2E73">
        <w:rPr>
          <w:rFonts w:eastAsia="宋体" w:cs="Times New Roman"/>
          <w:iCs/>
          <w:color w:val="000000"/>
          <w:sz w:val="24"/>
          <w:szCs w:val="24"/>
          <w14:ligatures w14:val="none"/>
        </w:rPr>
        <w:fldChar w:fldCharType="separate"/>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1</w:instrText>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42</w:instrText>
      </w:r>
      <w:r w:rsidR="00051D72" w:rsidRPr="007B2E73">
        <w:rPr>
          <w:rFonts w:eastAsia="宋体" w:cs="Times New Roman"/>
          <w:iCs/>
          <w:color w:val="000000"/>
          <w:sz w:val="24"/>
          <w:szCs w:val="24"/>
          <w14:ligatures w14:val="none"/>
        </w:rPr>
        <w:instrText>)</w:instrText>
      </w:r>
      <w:r w:rsidRPr="007B2E73">
        <w:rPr>
          <w:rFonts w:eastAsia="宋体" w:cs="Times New Roman"/>
          <w:iCs/>
          <w:color w:val="000000"/>
          <w:sz w:val="24"/>
          <w:szCs w:val="24"/>
          <w14:ligatures w14:val="none"/>
        </w:rPr>
        <w:fldChar w:fldCharType="end"/>
      </w:r>
      <w:r w:rsidRPr="007B2E73">
        <w:rPr>
          <w:rFonts w:eastAsia="宋体" w:cs="Times New Roman"/>
          <w:iCs/>
          <w:color w:val="000000"/>
          <w:sz w:val="24"/>
          <w:szCs w:val="24"/>
          <w14:ligatures w14:val="none"/>
        </w:rPr>
        <w:fldChar w:fldCharType="end"/>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GOTOBUTTON ZEqnNum824437  \* MERGEFORMAT </w:instrTex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ZEqnNum824437 \* Charformat \! \* MERGEFORMAT </w:instrText>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w:instrText>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43</w:instrText>
      </w:r>
      <w:r w:rsidR="00051D72" w:rsidRPr="007B2E73">
        <w:rPr>
          <w:rFonts w:eastAsia="宋体" w:cs="Times New Roman"/>
          <w:color w:val="000000"/>
          <w:sz w:val="24"/>
          <w:szCs w:val="24"/>
          <w14:ligatures w14:val="none"/>
        </w:rPr>
        <w:instrText>)</w:instrText>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t>线性化并写为矩阵形式：</w:t>
      </w:r>
    </w:p>
    <w:p w14:paraId="7B372DD3" w14:textId="71F828FF"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14:ligatures w14:val="none"/>
        </w:rPr>
      </w:pPr>
      <w:r w:rsidRPr="007B2E73">
        <w:rPr>
          <w:rFonts w:eastAsia="宋体" w:cs="Times New Roman"/>
          <w:sz w:val="24"/>
          <w14:ligatures w14:val="none"/>
        </w:rPr>
        <w:tab/>
      </w:r>
      <w:r w:rsidRPr="007B2E73">
        <w:rPr>
          <w:rFonts w:eastAsia="宋体" w:cs="Times New Roman"/>
          <w:position w:val="-32"/>
          <w:sz w:val="24"/>
          <w14:ligatures w14:val="none"/>
        </w:rPr>
        <w:object w:dxaOrig="2472" w:dyaOrig="768" w14:anchorId="0D07E77F">
          <v:shape id="_x0000_i80906" type="#_x0000_t75" style="width:123.45pt;height:38.7pt" o:ole="">
            <v:imagedata r:id="rId326" o:title=""/>
          </v:shape>
          <o:OLEObject Type="Embed" ProgID="Equation.DSMT4" ShapeID="_x0000_i80906" DrawAspect="Content" ObjectID="_1759512163" r:id="rId327"/>
        </w:object>
      </w:r>
      <w:r w:rsidRPr="007B2E73">
        <w:rPr>
          <w:rFonts w:eastAsia="宋体" w:cs="Times New Roman"/>
          <w:sz w:val="24"/>
          <w14:ligatures w14:val="none"/>
        </w:rPr>
        <w:tab/>
      </w:r>
      <w:r w:rsidRPr="007B2E73">
        <w:rPr>
          <w:rFonts w:eastAsia="宋体" w:cs="Times New Roman"/>
          <w:sz w:val="24"/>
          <w14:ligatures w14:val="none"/>
        </w:rPr>
        <w:fldChar w:fldCharType="begin"/>
      </w:r>
      <w:r w:rsidRPr="007B2E73">
        <w:rPr>
          <w:rFonts w:eastAsia="宋体" w:cs="Times New Roman"/>
          <w:sz w:val="24"/>
          <w14:ligatures w14:val="none"/>
        </w:rPr>
        <w:instrText xml:space="preserve"> MACROBUTTON MTPlaceRef \* MERGEFORMAT </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MTEqn \h \* MERGEFORMAT </w:instrText>
      </w:r>
      <w:r w:rsidRPr="007B2E73">
        <w:rPr>
          <w:rFonts w:eastAsia="宋体" w:cs="Times New Roman"/>
          <w:sz w:val="24"/>
          <w14:ligatures w14:val="none"/>
        </w:rPr>
        <w:fldChar w:fldCharType="end"/>
      </w:r>
      <w:bookmarkStart w:id="53" w:name="ZEqnNum812478"/>
      <w:r w:rsidRPr="007B2E73">
        <w:rPr>
          <w:rFonts w:eastAsia="宋体" w:cs="Times New Roman"/>
          <w:sz w:val="24"/>
          <w14:ligatures w14:val="none"/>
        </w:rPr>
        <w:instrText>(</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MTSec \c \* Arabic \* MERGEFORMAT </w:instrText>
      </w:r>
      <w:r w:rsidRPr="007B2E73">
        <w:rPr>
          <w:rFonts w:eastAsia="宋体" w:cs="Times New Roman"/>
          <w:sz w:val="24"/>
          <w14:ligatures w14:val="none"/>
        </w:rPr>
        <w:fldChar w:fldCharType="separate"/>
      </w:r>
      <w:r w:rsidR="00051D72">
        <w:rPr>
          <w:rFonts w:eastAsia="宋体" w:cs="Times New Roman"/>
          <w:noProof/>
          <w:sz w:val="24"/>
          <w14:ligatures w14:val="none"/>
        </w:rPr>
        <w:instrText>1</w:instrText>
      </w:r>
      <w:r w:rsidRPr="007B2E73">
        <w:rPr>
          <w:rFonts w:eastAsia="宋体" w:cs="Times New Roman"/>
          <w:sz w:val="24"/>
          <w14:ligatures w14:val="none"/>
        </w:rPr>
        <w:fldChar w:fldCharType="end"/>
      </w:r>
      <w:r w:rsidRPr="007B2E73">
        <w:rPr>
          <w:rFonts w:eastAsia="宋体" w:cs="Times New Roman"/>
          <w:sz w:val="24"/>
          <w14:ligatures w14:val="none"/>
        </w:rPr>
        <w:instrText>-</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MTEqn \c \* Arabic \* MERGEFORMAT </w:instrText>
      </w:r>
      <w:r w:rsidRPr="007B2E73">
        <w:rPr>
          <w:rFonts w:eastAsia="宋体" w:cs="Times New Roman"/>
          <w:sz w:val="24"/>
          <w14:ligatures w14:val="none"/>
        </w:rPr>
        <w:fldChar w:fldCharType="separate"/>
      </w:r>
      <w:r w:rsidR="00051D72">
        <w:rPr>
          <w:rFonts w:eastAsia="宋体" w:cs="Times New Roman"/>
          <w:noProof/>
          <w:sz w:val="24"/>
          <w14:ligatures w14:val="none"/>
        </w:rPr>
        <w:instrText>44</w:instrText>
      </w:r>
      <w:r w:rsidRPr="007B2E73">
        <w:rPr>
          <w:rFonts w:eastAsia="宋体" w:cs="Times New Roman"/>
          <w:sz w:val="24"/>
          <w14:ligatures w14:val="none"/>
        </w:rPr>
        <w:fldChar w:fldCharType="end"/>
      </w:r>
      <w:r w:rsidRPr="007B2E73">
        <w:rPr>
          <w:rFonts w:eastAsia="宋体" w:cs="Times New Roman"/>
          <w:sz w:val="24"/>
          <w14:ligatures w14:val="none"/>
        </w:rPr>
        <w:instrText>)</w:instrText>
      </w:r>
      <w:bookmarkEnd w:id="53"/>
      <w:r w:rsidRPr="007B2E73">
        <w:rPr>
          <w:rFonts w:eastAsia="宋体" w:cs="Times New Roman"/>
          <w:sz w:val="24"/>
          <w14:ligatures w14:val="none"/>
        </w:rPr>
        <w:fldChar w:fldCharType="end"/>
      </w:r>
    </w:p>
    <w:p w14:paraId="0EE5F501" w14:textId="77777777" w:rsidR="004B0B2B" w:rsidRPr="007B2E73" w:rsidRDefault="004B0B2B" w:rsidP="004B0B2B">
      <w:pPr>
        <w:adjustRightInd w:val="0"/>
        <w:snapToGrid w:val="0"/>
        <w:spacing w:line="360" w:lineRule="auto"/>
        <w:ind w:firstLineChars="200" w:firstLine="480"/>
        <w:rPr>
          <w:rFonts w:eastAsia="宋体" w:cs="Times New Roman"/>
          <w:sz w:val="24"/>
          <w:szCs w:val="28"/>
          <w14:ligatures w14:val="none"/>
        </w:rPr>
      </w:pPr>
      <w:r w:rsidRPr="007B2E73">
        <w:rPr>
          <w:rFonts w:eastAsia="宋体" w:cs="Times New Roman"/>
          <w:sz w:val="24"/>
          <w:szCs w:val="28"/>
          <w14:ligatures w14:val="none"/>
        </w:rPr>
        <w:t>其中，</w:t>
      </w:r>
      <w:r w:rsidRPr="007B2E73">
        <w:rPr>
          <w:rFonts w:eastAsia="宋体" w:cs="Times New Roman"/>
          <w:position w:val="-32"/>
          <w:sz w:val="24"/>
          <w:szCs w:val="28"/>
          <w14:ligatures w14:val="none"/>
        </w:rPr>
        <w:object w:dxaOrig="1308" w:dyaOrig="768" w14:anchorId="0348B035">
          <v:shape id="_x0000_i80907" type="#_x0000_t75" style="width:65.95pt;height:38.7pt" o:ole="">
            <v:imagedata r:id="rId328" o:title=""/>
          </v:shape>
          <o:OLEObject Type="Embed" ProgID="Equation.DSMT4" ShapeID="_x0000_i80907" DrawAspect="Content" ObjectID="_1759512164" r:id="rId329"/>
        </w:object>
      </w:r>
      <w:r w:rsidRPr="007B2E73">
        <w:rPr>
          <w:rFonts w:eastAsia="宋体" w:cs="Times New Roman"/>
          <w:sz w:val="24"/>
          <w:szCs w:val="28"/>
          <w14:ligatures w14:val="none"/>
        </w:rPr>
        <w:t>；</w:t>
      </w:r>
      <w:r w:rsidRPr="007B2E73">
        <w:rPr>
          <w:rFonts w:eastAsia="宋体" w:cs="Times New Roman"/>
          <w:position w:val="-32"/>
          <w:sz w:val="24"/>
          <w:szCs w:val="28"/>
          <w14:ligatures w14:val="none"/>
        </w:rPr>
        <w:object w:dxaOrig="1248" w:dyaOrig="768" w14:anchorId="169C9628">
          <v:shape id="_x0000_i80908" type="#_x0000_t75" style="width:62.9pt;height:38.7pt" o:ole="">
            <v:imagedata r:id="rId330" o:title=""/>
          </v:shape>
          <o:OLEObject Type="Embed" ProgID="Equation.DSMT4" ShapeID="_x0000_i80908" DrawAspect="Content" ObjectID="_1759512165" r:id="rId331"/>
        </w:object>
      </w:r>
      <w:r w:rsidRPr="007B2E73">
        <w:rPr>
          <w:rFonts w:eastAsia="宋体" w:cs="Times New Roman"/>
          <w:sz w:val="24"/>
          <w:szCs w:val="28"/>
          <w14:ligatures w14:val="none"/>
        </w:rPr>
        <w:t>；</w:t>
      </w:r>
      <w:r w:rsidRPr="007B2E73">
        <w:rPr>
          <w:rFonts w:eastAsia="宋体" w:cs="Times New Roman"/>
          <w:position w:val="-32"/>
          <w:sz w:val="24"/>
          <w:szCs w:val="28"/>
          <w14:ligatures w14:val="none"/>
        </w:rPr>
        <w:object w:dxaOrig="2796" w:dyaOrig="768" w14:anchorId="10393927">
          <v:shape id="_x0000_i80909" type="#_x0000_t75" style="width:139.15pt;height:38.7pt" o:ole="">
            <v:imagedata r:id="rId332" o:title=""/>
          </v:shape>
          <o:OLEObject Type="Embed" ProgID="Equation.DSMT4" ShapeID="_x0000_i80909" DrawAspect="Content" ObjectID="_1759512166" r:id="rId333"/>
        </w:object>
      </w:r>
      <w:r w:rsidRPr="007B2E73">
        <w:rPr>
          <w:rFonts w:eastAsia="宋体" w:cs="Times New Roman"/>
          <w:sz w:val="24"/>
          <w:szCs w:val="28"/>
          <w14:ligatures w14:val="none"/>
        </w:rPr>
        <w:t>；</w:t>
      </w:r>
      <w:r w:rsidRPr="007B2E73">
        <w:rPr>
          <w:rFonts w:eastAsia="宋体" w:cs="Times New Roman"/>
          <w:position w:val="-32"/>
          <w:sz w:val="24"/>
          <w:szCs w:val="28"/>
          <w14:ligatures w14:val="none"/>
        </w:rPr>
        <w:object w:dxaOrig="1200" w:dyaOrig="768" w14:anchorId="7E52559F">
          <v:shape id="_x0000_i80910" type="#_x0000_t75" style="width:59.9pt;height:38.7pt" o:ole="">
            <v:imagedata r:id="rId334" o:title=""/>
          </v:shape>
          <o:OLEObject Type="Embed" ProgID="Equation.DSMT4" ShapeID="_x0000_i80910" DrawAspect="Content" ObjectID="_1759512167" r:id="rId335"/>
        </w:object>
      </w:r>
      <w:r w:rsidRPr="007B2E73">
        <w:rPr>
          <w:rFonts w:eastAsia="宋体" w:cs="Times New Roman"/>
          <w:sz w:val="24"/>
          <w:szCs w:val="28"/>
          <w14:ligatures w14:val="none"/>
        </w:rPr>
        <w:t>；</w:t>
      </w:r>
      <w:r w:rsidRPr="007B2E73">
        <w:rPr>
          <w:rFonts w:eastAsia="宋体" w:cs="Times New Roman"/>
          <w:position w:val="-14"/>
          <w:sz w:val="24"/>
          <w:szCs w:val="28"/>
          <w14:ligatures w14:val="none"/>
        </w:rPr>
        <w:object w:dxaOrig="528" w:dyaOrig="336" w14:anchorId="37ABA767">
          <v:shape id="_x0000_i80911" type="#_x0000_t75" style="width:26.6pt;height:16.95pt" o:ole="">
            <v:imagedata r:id="rId336" o:title=""/>
          </v:shape>
          <o:OLEObject Type="Embed" ProgID="Equation.DSMT4" ShapeID="_x0000_i80911" DrawAspect="Content" ObjectID="_1759512168" r:id="rId337"/>
        </w:object>
      </w:r>
      <w:r w:rsidRPr="007B2E73">
        <w:rPr>
          <w:rFonts w:eastAsia="宋体" w:cs="Times New Roman"/>
          <w:position w:val="-32"/>
          <w:sz w:val="24"/>
          <w:szCs w:val="28"/>
          <w14:ligatures w14:val="none"/>
        </w:rPr>
        <w:object w:dxaOrig="2232" w:dyaOrig="768" w14:anchorId="4F41F0F6">
          <v:shape id="_x0000_i80912" type="#_x0000_t75" style="width:111.35pt;height:38.7pt" o:ole="">
            <v:imagedata r:id="rId338" o:title=""/>
          </v:shape>
          <o:OLEObject Type="Embed" ProgID="Equation.DSMT4" ShapeID="_x0000_i80912" DrawAspect="Content" ObjectID="_1759512169" r:id="rId339"/>
        </w:object>
      </w:r>
      <w:r w:rsidRPr="007B2E73">
        <w:rPr>
          <w:rFonts w:eastAsia="宋体" w:cs="Times New Roman"/>
          <w:sz w:val="24"/>
          <w:szCs w:val="28"/>
          <w14:ligatures w14:val="none"/>
        </w:rPr>
        <w:t>；</w:t>
      </w:r>
      <w:r w:rsidRPr="007B2E73">
        <w:rPr>
          <w:rFonts w:eastAsia="宋体" w:cs="Times New Roman"/>
          <w:position w:val="-32"/>
          <w:sz w:val="24"/>
          <w:szCs w:val="28"/>
          <w14:ligatures w14:val="none"/>
        </w:rPr>
        <w:object w:dxaOrig="1200" w:dyaOrig="768" w14:anchorId="2FC5DF57">
          <v:shape id="_x0000_i80913" type="#_x0000_t75" style="width:59.9pt;height:38.7pt" o:ole="">
            <v:imagedata r:id="rId340" o:title=""/>
          </v:shape>
          <o:OLEObject Type="Embed" ProgID="Equation.DSMT4" ShapeID="_x0000_i80913" DrawAspect="Content" ObjectID="_1759512170" r:id="rId341"/>
        </w:object>
      </w:r>
      <w:r w:rsidRPr="007B2E73">
        <w:rPr>
          <w:rFonts w:eastAsia="宋体" w:cs="Times New Roman"/>
          <w:sz w:val="24"/>
          <w:szCs w:val="28"/>
          <w14:ligatures w14:val="none"/>
        </w:rPr>
        <w:t>。</w:t>
      </w:r>
    </w:p>
    <w:p w14:paraId="26F4E9AD" w14:textId="7F964A9E"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由式</w: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GOTOBUTTON ZEqnNum812478  \* MERGEFORMAT </w:instrTex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REF ZEqnNum812478 \* Charformat \! \* MERGEFORMAT </w:instrText>
      </w:r>
      <w:r w:rsidRPr="007B2E73">
        <w:rPr>
          <w:rFonts w:eastAsia="宋体" w:cs="Times New Roman"/>
          <w:iCs/>
          <w:color w:val="000000"/>
          <w:sz w:val="24"/>
          <w:szCs w:val="24"/>
          <w14:ligatures w14:val="none"/>
        </w:rPr>
        <w:fldChar w:fldCharType="separate"/>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1</w:instrText>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44</w:instrText>
      </w:r>
      <w:r w:rsidR="00051D72" w:rsidRPr="007B2E73">
        <w:rPr>
          <w:rFonts w:eastAsia="宋体" w:cs="Times New Roman"/>
          <w:iCs/>
          <w:color w:val="000000"/>
          <w:sz w:val="24"/>
          <w:szCs w:val="24"/>
          <w14:ligatures w14:val="none"/>
        </w:rPr>
        <w:instrText>)</w:instrText>
      </w:r>
      <w:r w:rsidRPr="007B2E73">
        <w:rPr>
          <w:rFonts w:eastAsia="宋体" w:cs="Times New Roman"/>
          <w:iCs/>
          <w:color w:val="000000"/>
          <w:sz w:val="24"/>
          <w:szCs w:val="24"/>
          <w14:ligatures w14:val="none"/>
        </w:rPr>
        <w:fldChar w:fldCharType="end"/>
      </w:r>
      <w:r w:rsidRPr="007B2E73">
        <w:rPr>
          <w:rFonts w:eastAsia="宋体" w:cs="Times New Roman"/>
          <w:iCs/>
          <w:color w:val="000000"/>
          <w:sz w:val="24"/>
          <w:szCs w:val="24"/>
          <w14:ligatures w14:val="none"/>
        </w:rPr>
        <w:fldChar w:fldCharType="end"/>
      </w:r>
      <w:r w:rsidRPr="007B2E73">
        <w:rPr>
          <w:rFonts w:eastAsia="宋体" w:cs="Times New Roman"/>
          <w:color w:val="000000"/>
          <w:sz w:val="24"/>
          <w:szCs w:val="24"/>
          <w14:ligatures w14:val="none"/>
        </w:rPr>
        <w:t>，将式</w: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GOTOBUTTON ZEqnNum889807  \* MERGEFORMAT </w:instrTex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REF ZEqnNum889807 \* Charformat \! \* MERGEFORMAT </w:instrText>
      </w:r>
      <w:r w:rsidRPr="007B2E73">
        <w:rPr>
          <w:rFonts w:eastAsia="宋体" w:cs="Times New Roman"/>
          <w:iCs/>
          <w:color w:val="000000"/>
          <w:sz w:val="24"/>
          <w:szCs w:val="24"/>
          <w14:ligatures w14:val="none"/>
        </w:rPr>
        <w:fldChar w:fldCharType="separate"/>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1</w:instrText>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41</w:instrText>
      </w:r>
      <w:r w:rsidR="00051D72" w:rsidRPr="007B2E73">
        <w:rPr>
          <w:rFonts w:eastAsia="宋体" w:cs="Times New Roman"/>
          <w:iCs/>
          <w:color w:val="000000"/>
          <w:sz w:val="24"/>
          <w:szCs w:val="24"/>
          <w14:ligatures w14:val="none"/>
        </w:rPr>
        <w:instrText>)</w:instrText>
      </w:r>
      <w:r w:rsidRPr="007B2E73">
        <w:rPr>
          <w:rFonts w:eastAsia="宋体" w:cs="Times New Roman"/>
          <w:iCs/>
          <w:color w:val="000000"/>
          <w:sz w:val="24"/>
          <w:szCs w:val="24"/>
          <w14:ligatures w14:val="none"/>
        </w:rPr>
        <w:fldChar w:fldCharType="end"/>
      </w:r>
      <w:r w:rsidRPr="007B2E73">
        <w:rPr>
          <w:rFonts w:eastAsia="宋体" w:cs="Times New Roman"/>
          <w:iCs/>
          <w:color w:val="000000"/>
          <w:sz w:val="24"/>
          <w:szCs w:val="24"/>
          <w14:ligatures w14:val="none"/>
        </w:rPr>
        <w:fldChar w:fldCharType="end"/>
      </w:r>
      <w:r w:rsidRPr="007B2E73">
        <w:rPr>
          <w:rFonts w:eastAsia="宋体" w:cs="Times New Roman"/>
          <w:color w:val="000000"/>
          <w:sz w:val="24"/>
          <w:szCs w:val="24"/>
          <w14:ligatures w14:val="none"/>
        </w:rPr>
        <w:t>中线性化状态空间模型的输入和输出转换到公共</w:t>
      </w:r>
      <w:r w:rsidRPr="007B2E73">
        <w:rPr>
          <w:rFonts w:eastAsia="宋体" w:cs="Times New Roman"/>
          <w:i/>
          <w:color w:val="000000"/>
          <w:sz w:val="24"/>
          <w:szCs w:val="24"/>
          <w14:ligatures w14:val="none"/>
        </w:rPr>
        <w:t>x</w:t>
      </w:r>
      <w:r w:rsidRPr="007B2E73">
        <w:rPr>
          <w:rFonts w:eastAsia="宋体" w:cs="Times New Roman"/>
          <w:color w:val="000000"/>
          <w:sz w:val="24"/>
          <w:szCs w:val="24"/>
          <w14:ligatures w14:val="none"/>
        </w:rPr>
        <w:t>-</w:t>
      </w:r>
      <w:r w:rsidRPr="007B2E73">
        <w:rPr>
          <w:rFonts w:eastAsia="宋体" w:cs="Times New Roman"/>
          <w:i/>
          <w:color w:val="000000"/>
          <w:sz w:val="24"/>
          <w:szCs w:val="24"/>
          <w14:ligatures w14:val="none"/>
        </w:rPr>
        <w:t>y</w:t>
      </w:r>
      <w:r w:rsidRPr="007B2E73">
        <w:rPr>
          <w:rFonts w:eastAsia="宋体" w:cs="Times New Roman"/>
          <w:color w:val="000000"/>
          <w:sz w:val="24"/>
          <w:szCs w:val="24"/>
          <w14:ligatures w14:val="none"/>
        </w:rPr>
        <w:t>坐标系下，有</w:t>
      </w:r>
    </w:p>
    <w:p w14:paraId="1CB5622C" w14:textId="2E93D0BD"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14:ligatures w14:val="none"/>
        </w:rPr>
      </w:pPr>
      <w:r w:rsidRPr="007B2E73">
        <w:rPr>
          <w:rFonts w:eastAsia="宋体" w:cs="Times New Roman"/>
          <w:sz w:val="24"/>
          <w14:ligatures w14:val="none"/>
        </w:rPr>
        <w:tab/>
      </w:r>
      <w:r w:rsidRPr="007B2E73">
        <w:rPr>
          <w:rFonts w:eastAsia="宋体" w:cs="Times New Roman"/>
          <w:position w:val="-32"/>
          <w:sz w:val="24"/>
          <w14:ligatures w14:val="none"/>
        </w:rPr>
        <w:object w:dxaOrig="2880" w:dyaOrig="768" w14:anchorId="5515DB81">
          <v:shape id="_x0000_i80914" type="#_x0000_t75" style="width:2in;height:38.7pt" o:ole="">
            <v:imagedata r:id="rId342" o:title=""/>
          </v:shape>
          <o:OLEObject Type="Embed" ProgID="Equation.DSMT4" ShapeID="_x0000_i80914" DrawAspect="Content" ObjectID="_1759512171" r:id="rId343"/>
        </w:object>
      </w:r>
      <w:r w:rsidRPr="007B2E73">
        <w:rPr>
          <w:rFonts w:eastAsia="宋体" w:cs="Times New Roman"/>
          <w:sz w:val="24"/>
          <w14:ligatures w14:val="none"/>
        </w:rPr>
        <w:tab/>
      </w:r>
      <w:r w:rsidRPr="007B2E73">
        <w:rPr>
          <w:rFonts w:eastAsia="宋体" w:cs="Times New Roman"/>
          <w:sz w:val="24"/>
          <w14:ligatures w14:val="none"/>
        </w:rPr>
        <w:fldChar w:fldCharType="begin"/>
      </w:r>
      <w:r w:rsidRPr="007B2E73">
        <w:rPr>
          <w:rFonts w:eastAsia="宋体" w:cs="Times New Roman"/>
          <w:sz w:val="24"/>
          <w14:ligatures w14:val="none"/>
        </w:rPr>
        <w:instrText xml:space="preserve"> MACROBUTTON MTPlaceRef \* MERGEFORMAT </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MTEqn \h \* MERGEFORMAT </w:instrText>
      </w:r>
      <w:r w:rsidRPr="007B2E73">
        <w:rPr>
          <w:rFonts w:eastAsia="宋体" w:cs="Times New Roman"/>
          <w:sz w:val="24"/>
          <w14:ligatures w14:val="none"/>
        </w:rPr>
        <w:fldChar w:fldCharType="end"/>
      </w:r>
      <w:bookmarkStart w:id="54" w:name="ZEqnNum947831"/>
      <w:r w:rsidRPr="007B2E73">
        <w:rPr>
          <w:rFonts w:eastAsia="宋体" w:cs="Times New Roman"/>
          <w:sz w:val="24"/>
          <w14:ligatures w14:val="none"/>
        </w:rPr>
        <w:instrText>(</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MTSec \c \* Arabic \* MERGEFORMAT </w:instrText>
      </w:r>
      <w:r w:rsidRPr="007B2E73">
        <w:rPr>
          <w:rFonts w:eastAsia="宋体" w:cs="Times New Roman"/>
          <w:sz w:val="24"/>
          <w14:ligatures w14:val="none"/>
        </w:rPr>
        <w:fldChar w:fldCharType="separate"/>
      </w:r>
      <w:r w:rsidR="00051D72">
        <w:rPr>
          <w:rFonts w:eastAsia="宋体" w:cs="Times New Roman"/>
          <w:noProof/>
          <w:sz w:val="24"/>
          <w14:ligatures w14:val="none"/>
        </w:rPr>
        <w:instrText>1</w:instrText>
      </w:r>
      <w:r w:rsidRPr="007B2E73">
        <w:rPr>
          <w:rFonts w:eastAsia="宋体" w:cs="Times New Roman"/>
          <w:sz w:val="24"/>
          <w14:ligatures w14:val="none"/>
        </w:rPr>
        <w:fldChar w:fldCharType="end"/>
      </w:r>
      <w:r w:rsidRPr="007B2E73">
        <w:rPr>
          <w:rFonts w:eastAsia="宋体" w:cs="Times New Roman"/>
          <w:sz w:val="24"/>
          <w14:ligatures w14:val="none"/>
        </w:rPr>
        <w:instrText>-</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MTEqn \c \* Arabic \* MERGEFORMAT </w:instrText>
      </w:r>
      <w:r w:rsidRPr="007B2E73">
        <w:rPr>
          <w:rFonts w:eastAsia="宋体" w:cs="Times New Roman"/>
          <w:sz w:val="24"/>
          <w14:ligatures w14:val="none"/>
        </w:rPr>
        <w:fldChar w:fldCharType="separate"/>
      </w:r>
      <w:r w:rsidR="00051D72">
        <w:rPr>
          <w:rFonts w:eastAsia="宋体" w:cs="Times New Roman"/>
          <w:noProof/>
          <w:sz w:val="24"/>
          <w14:ligatures w14:val="none"/>
        </w:rPr>
        <w:instrText>45</w:instrText>
      </w:r>
      <w:r w:rsidRPr="007B2E73">
        <w:rPr>
          <w:rFonts w:eastAsia="宋体" w:cs="Times New Roman"/>
          <w:sz w:val="24"/>
          <w14:ligatures w14:val="none"/>
        </w:rPr>
        <w:fldChar w:fldCharType="end"/>
      </w:r>
      <w:r w:rsidRPr="007B2E73">
        <w:rPr>
          <w:rFonts w:eastAsia="宋体" w:cs="Times New Roman"/>
          <w:sz w:val="24"/>
          <w14:ligatures w14:val="none"/>
        </w:rPr>
        <w:instrText>)</w:instrText>
      </w:r>
      <w:bookmarkEnd w:id="54"/>
      <w:r w:rsidRPr="007B2E73">
        <w:rPr>
          <w:rFonts w:eastAsia="宋体" w:cs="Times New Roman"/>
          <w:sz w:val="24"/>
          <w14:ligatures w14:val="none"/>
        </w:rPr>
        <w:fldChar w:fldCharType="end"/>
      </w:r>
    </w:p>
    <w:p w14:paraId="75840108" w14:textId="77777777" w:rsidR="004B0B2B" w:rsidRPr="007B2E73" w:rsidRDefault="004B0B2B" w:rsidP="004B0B2B">
      <w:pPr>
        <w:adjustRightInd w:val="0"/>
        <w:snapToGrid w:val="0"/>
        <w:spacing w:line="360" w:lineRule="auto"/>
        <w:ind w:firstLineChars="200" w:firstLine="480"/>
        <w:rPr>
          <w:rFonts w:eastAsia="宋体" w:cs="Times New Roman"/>
          <w:sz w:val="24"/>
          <w:szCs w:val="28"/>
          <w14:ligatures w14:val="none"/>
        </w:rPr>
      </w:pPr>
      <w:r w:rsidRPr="007B2E73">
        <w:rPr>
          <w:rFonts w:eastAsia="宋体" w:cs="Times New Roman"/>
          <w:sz w:val="24"/>
          <w:szCs w:val="28"/>
          <w14:ligatures w14:val="none"/>
        </w:rPr>
        <w:t>其中，</w:t>
      </w:r>
      <w:r w:rsidRPr="007B2E73">
        <w:rPr>
          <w:rFonts w:eastAsia="宋体" w:cs="Times New Roman"/>
          <w:position w:val="-16"/>
          <w:sz w:val="24"/>
          <w:szCs w:val="28"/>
          <w14:ligatures w14:val="none"/>
        </w:rPr>
        <w:object w:dxaOrig="2508" w:dyaOrig="480" w14:anchorId="4292C7F8">
          <v:shape id="_x0000_i80915" type="#_x0000_t75" style="width:124.65pt;height:24.2pt" o:ole="">
            <v:imagedata r:id="rId344" o:title=""/>
          </v:shape>
          <o:OLEObject Type="Embed" ProgID="Equation.DSMT4" ShapeID="_x0000_i80915" DrawAspect="Content" ObjectID="_1759512172" r:id="rId345"/>
        </w:object>
      </w:r>
      <w:r w:rsidRPr="007B2E73">
        <w:rPr>
          <w:rFonts w:eastAsia="宋体" w:cs="Times New Roman"/>
          <w:sz w:val="24"/>
          <w:szCs w:val="28"/>
          <w14:ligatures w14:val="none"/>
        </w:rPr>
        <w:t>，</w:t>
      </w:r>
      <w:r w:rsidRPr="007B2E73">
        <w:rPr>
          <w:rFonts w:eastAsia="宋体" w:cs="Times New Roman"/>
          <w:position w:val="-16"/>
          <w:sz w:val="24"/>
          <w:szCs w:val="28"/>
          <w14:ligatures w14:val="none"/>
        </w:rPr>
        <w:object w:dxaOrig="2400" w:dyaOrig="480" w14:anchorId="140E4259">
          <v:shape id="_x0000_i80916" type="#_x0000_t75" style="width:119.8pt;height:24.2pt" o:ole="">
            <v:imagedata r:id="rId346" o:title=""/>
          </v:shape>
          <o:OLEObject Type="Embed" ProgID="Equation.DSMT4" ShapeID="_x0000_i80916" DrawAspect="Content" ObjectID="_1759512173" r:id="rId347"/>
        </w:object>
      </w:r>
      <w:r w:rsidRPr="007B2E73">
        <w:rPr>
          <w:rFonts w:eastAsia="宋体" w:cs="Times New Roman"/>
          <w:sz w:val="24"/>
          <w:szCs w:val="28"/>
          <w14:ligatures w14:val="none"/>
        </w:rPr>
        <w:t>；</w:t>
      </w:r>
      <w:r w:rsidRPr="007B2E73">
        <w:rPr>
          <w:rFonts w:eastAsia="宋体" w:cs="Times New Roman"/>
          <w:position w:val="-14"/>
          <w:sz w:val="24"/>
          <w:szCs w:val="28"/>
          <w14:ligatures w14:val="none"/>
        </w:rPr>
        <w:object w:dxaOrig="1188" w:dyaOrig="336" w14:anchorId="02140E3A">
          <v:shape id="_x0000_i80917" type="#_x0000_t75" style="width:58.7pt;height:16.95pt" o:ole="">
            <v:imagedata r:id="rId348" o:title=""/>
          </v:shape>
          <o:OLEObject Type="Embed" ProgID="Equation.DSMT4" ShapeID="_x0000_i80917" DrawAspect="Content" ObjectID="_1759512174" r:id="rId349"/>
        </w:object>
      </w:r>
      <w:r w:rsidRPr="007B2E73">
        <w:rPr>
          <w:rFonts w:eastAsia="宋体" w:cs="Times New Roman"/>
          <w:sz w:val="24"/>
          <w:szCs w:val="28"/>
          <w14:ligatures w14:val="none"/>
        </w:rPr>
        <w:t>和</w:t>
      </w:r>
      <w:r w:rsidRPr="007B2E73">
        <w:rPr>
          <w:rFonts w:eastAsia="宋体" w:cs="Times New Roman"/>
          <w:position w:val="-14"/>
          <w:sz w:val="24"/>
          <w:szCs w:val="28"/>
          <w14:ligatures w14:val="none"/>
        </w:rPr>
        <w:object w:dxaOrig="1116" w:dyaOrig="336" w14:anchorId="56727BE5">
          <v:shape id="_x0000_i80918" type="#_x0000_t75" style="width:55.05pt;height:16.95pt" o:ole="">
            <v:imagedata r:id="rId350" o:title=""/>
          </v:shape>
          <o:OLEObject Type="Embed" ProgID="Equation.DSMT4" ShapeID="_x0000_i80918" DrawAspect="Content" ObjectID="_1759512175" r:id="rId351"/>
        </w:object>
      </w:r>
      <w:r w:rsidRPr="007B2E73">
        <w:rPr>
          <w:rFonts w:eastAsia="宋体" w:cs="Times New Roman"/>
          <w:sz w:val="24"/>
          <w:szCs w:val="28"/>
          <w14:ligatures w14:val="none"/>
        </w:rPr>
        <w:t>表示公共</w:t>
      </w:r>
      <w:r w:rsidRPr="007B2E73">
        <w:rPr>
          <w:rFonts w:eastAsia="宋体" w:cs="Times New Roman"/>
          <w:i/>
          <w:sz w:val="24"/>
          <w:szCs w:val="28"/>
          <w14:ligatures w14:val="none"/>
        </w:rPr>
        <w:t>x</w:t>
      </w:r>
      <w:r w:rsidRPr="007B2E73">
        <w:rPr>
          <w:rFonts w:eastAsia="宋体" w:cs="Times New Roman"/>
          <w:sz w:val="24"/>
          <w:szCs w:val="28"/>
          <w14:ligatures w14:val="none"/>
        </w:rPr>
        <w:t>-</w:t>
      </w:r>
      <w:r w:rsidRPr="007B2E73">
        <w:rPr>
          <w:rFonts w:eastAsia="宋体" w:cs="Times New Roman"/>
          <w:i/>
          <w:sz w:val="24"/>
          <w:szCs w:val="28"/>
          <w14:ligatures w14:val="none"/>
        </w:rPr>
        <w:t>y</w:t>
      </w:r>
      <w:r w:rsidRPr="007B2E73">
        <w:rPr>
          <w:rFonts w:eastAsia="宋体" w:cs="Times New Roman"/>
          <w:sz w:val="24"/>
          <w:szCs w:val="28"/>
          <w14:ligatures w14:val="none"/>
        </w:rPr>
        <w:t>坐标系下，直驱风机端电压和输出电流。</w:t>
      </w:r>
    </w:p>
    <w:p w14:paraId="642881F2" w14:textId="35555F90"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将式</w: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GOTOBUTTON ZEqnNum947831  \* MERGEFORMAT </w:instrTex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ZEqnNum947831 \* Charformat \! \* MERGEFORMAT </w:instrText>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w:instrText>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45</w:instrText>
      </w:r>
      <w:r w:rsidR="00051D72" w:rsidRPr="007B2E73">
        <w:rPr>
          <w:rFonts w:eastAsia="宋体" w:cs="Times New Roman"/>
          <w:color w:val="000000"/>
          <w:sz w:val="24"/>
          <w:szCs w:val="24"/>
          <w14:ligatures w14:val="none"/>
        </w:rPr>
        <w:instrText>)</w:instrText>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t>代入式</w: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GOTOBUTTON ZEqnNum889807  \* MERGEFORMAT </w:instrTex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ZEqnNum889807 \* Charformat \! \* MERGEFORMAT </w:instrText>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w:instrText>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41</w:instrText>
      </w:r>
      <w:r w:rsidR="00051D72" w:rsidRPr="007B2E73">
        <w:rPr>
          <w:rFonts w:eastAsia="宋体" w:cs="Times New Roman"/>
          <w:color w:val="000000"/>
          <w:sz w:val="24"/>
          <w:szCs w:val="24"/>
          <w14:ligatures w14:val="none"/>
        </w:rPr>
        <w:instrText>)</w:instrText>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t>，可得</w:t>
      </w:r>
      <w:r w:rsidRPr="007B2E73">
        <w:rPr>
          <w:rFonts w:eastAsia="宋体" w:cs="Times New Roman"/>
          <w:color w:val="000000"/>
          <w:sz w:val="24"/>
          <w:szCs w:val="28"/>
          <w14:ligatures w14:val="none"/>
        </w:rPr>
        <w:t>直驱</w:t>
      </w:r>
      <w:r w:rsidRPr="007B2E73">
        <w:rPr>
          <w:rFonts w:eastAsia="宋体" w:cs="Times New Roman"/>
          <w:color w:val="000000"/>
          <w:sz w:val="24"/>
          <w:szCs w:val="24"/>
          <w14:ligatures w14:val="none"/>
        </w:rPr>
        <w:t>风机线性化状态空间模型为，</w:t>
      </w:r>
    </w:p>
    <w:p w14:paraId="010E0C71" w14:textId="39D82460"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kern w:val="0"/>
          <w:sz w:val="24"/>
          <w:lang w:val="zh-CN"/>
          <w14:ligatures w14:val="none"/>
        </w:rPr>
        <w:tab/>
      </w:r>
      <w:r w:rsidRPr="007B2E73">
        <w:rPr>
          <w:rFonts w:eastAsia="宋体" w:cs="Times New Roman"/>
          <w:kern w:val="0"/>
          <w:position w:val="-46"/>
          <w:sz w:val="24"/>
          <w:lang w:val="zh-CN"/>
          <w14:ligatures w14:val="none"/>
        </w:rPr>
        <w:object w:dxaOrig="3036" w:dyaOrig="1068" w14:anchorId="0107DC36">
          <v:shape id="_x0000_i80919" type="#_x0000_t75" style="width:151.25pt;height:52.65pt" o:ole="">
            <v:imagedata r:id="rId352" o:title=""/>
          </v:shape>
          <o:OLEObject Type="Embed" ProgID="Equation.DSMT4" ShapeID="_x0000_i80919" DrawAspect="Content" ObjectID="_1759512176" r:id="rId353"/>
        </w:object>
      </w:r>
      <w:r w:rsidRPr="007B2E73">
        <w:rPr>
          <w:rFonts w:eastAsia="宋体" w:cs="Times New Roman"/>
          <w:kern w:val="0"/>
          <w:sz w:val="24"/>
          <w:lang w:val="zh-CN"/>
          <w14:ligatures w14:val="none"/>
        </w:rPr>
        <w:tab/>
      </w:r>
      <w:r w:rsidRPr="007B2E73">
        <w:rPr>
          <w:rFonts w:eastAsia="宋体" w:cs="Times New Roman"/>
          <w:kern w:val="0"/>
          <w:sz w:val="24"/>
          <w:lang w:val="zh-CN"/>
          <w14:ligatures w14:val="none"/>
        </w:rPr>
        <w:fldChar w:fldCharType="begin"/>
      </w:r>
      <w:r w:rsidRPr="007B2E73">
        <w:rPr>
          <w:rFonts w:eastAsia="宋体" w:cs="Times New Roman"/>
          <w:kern w:val="0"/>
          <w:sz w:val="24"/>
          <w:lang w:val="zh-CN"/>
          <w14:ligatures w14:val="none"/>
        </w:rPr>
        <w:instrText xml:space="preserve"> MACROBUTTON MTPlaceRef \* MERGEFORMAT </w:instrText>
      </w:r>
      <w:r w:rsidRPr="007B2E73">
        <w:rPr>
          <w:rFonts w:eastAsia="宋体" w:cs="Times New Roman"/>
          <w:kern w:val="0"/>
          <w:sz w:val="24"/>
          <w:lang w:val="zh-CN"/>
          <w14:ligatures w14:val="none"/>
        </w:rPr>
        <w:fldChar w:fldCharType="begin"/>
      </w:r>
      <w:r w:rsidRPr="007B2E73">
        <w:rPr>
          <w:rFonts w:eastAsia="宋体" w:cs="Times New Roman"/>
          <w:kern w:val="0"/>
          <w:sz w:val="24"/>
          <w:lang w:val="zh-CN"/>
          <w14:ligatures w14:val="none"/>
        </w:rPr>
        <w:instrText xml:space="preserve"> SEQ MTEqn \h \* MERGEFORMAT </w:instrText>
      </w:r>
      <w:r w:rsidRPr="007B2E73">
        <w:rPr>
          <w:rFonts w:eastAsia="宋体" w:cs="Times New Roman"/>
          <w:kern w:val="0"/>
          <w:sz w:val="24"/>
          <w:lang w:val="zh-CN"/>
          <w14:ligatures w14:val="none"/>
        </w:rPr>
        <w:fldChar w:fldCharType="end"/>
      </w:r>
      <w:r w:rsidRPr="007B2E73">
        <w:rPr>
          <w:rFonts w:eastAsia="宋体" w:cs="Times New Roman"/>
          <w:kern w:val="0"/>
          <w:sz w:val="24"/>
          <w:lang w:val="zh-CN"/>
          <w14:ligatures w14:val="none"/>
        </w:rPr>
        <w:instrText>(</w:instrText>
      </w:r>
      <w:r w:rsidRPr="007B2E73">
        <w:rPr>
          <w:rFonts w:eastAsia="宋体" w:cs="Times New Roman"/>
          <w:kern w:val="0"/>
          <w:sz w:val="24"/>
          <w:lang w:val="zh-CN"/>
          <w14:ligatures w14:val="none"/>
        </w:rPr>
        <w:fldChar w:fldCharType="begin"/>
      </w:r>
      <w:r w:rsidRPr="007B2E73">
        <w:rPr>
          <w:rFonts w:eastAsia="宋体" w:cs="Times New Roman"/>
          <w:kern w:val="0"/>
          <w:sz w:val="24"/>
          <w:lang w:val="zh-CN"/>
          <w14:ligatures w14:val="none"/>
        </w:rPr>
        <w:instrText xml:space="preserve"> SEQ MTSec \c \* Arabic \* MERGEFORMAT </w:instrText>
      </w:r>
      <w:r w:rsidRPr="007B2E73">
        <w:rPr>
          <w:rFonts w:eastAsia="宋体" w:cs="Times New Roman"/>
          <w:kern w:val="0"/>
          <w:sz w:val="24"/>
          <w:lang w:val="zh-CN"/>
          <w14:ligatures w14:val="none"/>
        </w:rPr>
        <w:fldChar w:fldCharType="separate"/>
      </w:r>
      <w:r w:rsidR="00051D72">
        <w:rPr>
          <w:rFonts w:eastAsia="宋体" w:cs="Times New Roman"/>
          <w:noProof/>
          <w:kern w:val="0"/>
          <w:sz w:val="24"/>
          <w:lang w:val="zh-CN"/>
          <w14:ligatures w14:val="none"/>
        </w:rPr>
        <w:instrText>1</w:instrText>
      </w:r>
      <w:r w:rsidRPr="007B2E73">
        <w:rPr>
          <w:rFonts w:eastAsia="宋体" w:cs="Times New Roman"/>
          <w:kern w:val="0"/>
          <w:sz w:val="24"/>
          <w:lang w:val="zh-CN"/>
          <w14:ligatures w14:val="none"/>
        </w:rPr>
        <w:fldChar w:fldCharType="end"/>
      </w:r>
      <w:r w:rsidRPr="007B2E73">
        <w:rPr>
          <w:rFonts w:eastAsia="宋体" w:cs="Times New Roman"/>
          <w:kern w:val="0"/>
          <w:sz w:val="24"/>
          <w:lang w:val="zh-CN"/>
          <w14:ligatures w14:val="none"/>
        </w:rPr>
        <w:instrText>-</w:instrText>
      </w:r>
      <w:r w:rsidRPr="007B2E73">
        <w:rPr>
          <w:rFonts w:eastAsia="宋体" w:cs="Times New Roman"/>
          <w:kern w:val="0"/>
          <w:sz w:val="24"/>
          <w:lang w:val="zh-CN"/>
          <w14:ligatures w14:val="none"/>
        </w:rPr>
        <w:fldChar w:fldCharType="begin"/>
      </w:r>
      <w:r w:rsidRPr="007B2E73">
        <w:rPr>
          <w:rFonts w:eastAsia="宋体" w:cs="Times New Roman"/>
          <w:kern w:val="0"/>
          <w:sz w:val="24"/>
          <w:lang w:val="zh-CN"/>
          <w14:ligatures w14:val="none"/>
        </w:rPr>
        <w:instrText xml:space="preserve"> SEQ MTEqn \c \* Arabic \* MERGEFORMAT </w:instrText>
      </w:r>
      <w:r w:rsidRPr="007B2E73">
        <w:rPr>
          <w:rFonts w:eastAsia="宋体" w:cs="Times New Roman"/>
          <w:kern w:val="0"/>
          <w:sz w:val="24"/>
          <w:lang w:val="zh-CN"/>
          <w14:ligatures w14:val="none"/>
        </w:rPr>
        <w:fldChar w:fldCharType="separate"/>
      </w:r>
      <w:r w:rsidR="00051D72">
        <w:rPr>
          <w:rFonts w:eastAsia="宋体" w:cs="Times New Roman"/>
          <w:noProof/>
          <w:kern w:val="0"/>
          <w:sz w:val="24"/>
          <w:lang w:val="zh-CN"/>
          <w14:ligatures w14:val="none"/>
        </w:rPr>
        <w:instrText>46</w:instrText>
      </w:r>
      <w:r w:rsidRPr="007B2E73">
        <w:rPr>
          <w:rFonts w:eastAsia="宋体" w:cs="Times New Roman"/>
          <w:kern w:val="0"/>
          <w:sz w:val="24"/>
          <w:lang w:val="zh-CN"/>
          <w14:ligatures w14:val="none"/>
        </w:rPr>
        <w:fldChar w:fldCharType="end"/>
      </w:r>
      <w:r w:rsidRPr="007B2E73">
        <w:rPr>
          <w:rFonts w:eastAsia="宋体" w:cs="Times New Roman"/>
          <w:kern w:val="0"/>
          <w:sz w:val="24"/>
          <w:lang w:val="zh-CN"/>
          <w14:ligatures w14:val="none"/>
        </w:rPr>
        <w:instrText>)</w:instrText>
      </w:r>
      <w:r w:rsidRPr="007B2E73">
        <w:rPr>
          <w:rFonts w:eastAsia="宋体" w:cs="Times New Roman"/>
          <w:kern w:val="0"/>
          <w:sz w:val="24"/>
          <w:lang w:val="zh-CN"/>
          <w14:ligatures w14:val="none"/>
        </w:rPr>
        <w:fldChar w:fldCharType="end"/>
      </w:r>
    </w:p>
    <w:p w14:paraId="12FFF144" w14:textId="77777777" w:rsidR="004B0B2B" w:rsidRPr="007B2E73" w:rsidRDefault="004B0B2B" w:rsidP="004B0B2B">
      <w:pPr>
        <w:spacing w:line="360" w:lineRule="auto"/>
        <w:ind w:firstLineChars="200" w:firstLine="480"/>
        <w:rPr>
          <w:rFonts w:eastAsia="宋体" w:cs="Times New Roman"/>
          <w:color w:val="000000"/>
          <w:sz w:val="24"/>
          <w:szCs w:val="24"/>
          <w:lang w:val="zh-CN"/>
          <w14:ligatures w14:val="none"/>
        </w:rPr>
      </w:pPr>
      <w:r w:rsidRPr="007B2E73">
        <w:rPr>
          <w:rFonts w:eastAsia="宋体" w:cs="Times New Roman"/>
          <w:color w:val="000000"/>
          <w:sz w:val="24"/>
          <w:szCs w:val="24"/>
          <w14:ligatures w14:val="none"/>
        </w:rPr>
        <w:t>其中：</w:t>
      </w:r>
      <w:r w:rsidRPr="007B2E73">
        <w:rPr>
          <w:rFonts w:eastAsia="宋体" w:cs="Times New Roman"/>
          <w:color w:val="000000"/>
          <w:position w:val="-12"/>
          <w:sz w:val="24"/>
          <w:szCs w:val="24"/>
          <w14:ligatures w14:val="none"/>
        </w:rPr>
        <w:object w:dxaOrig="336" w:dyaOrig="372" w14:anchorId="2597A9D5">
          <v:shape id="_x0000_i80920" type="#_x0000_t75" style="width:16.95pt;height:19.35pt" o:ole="">
            <v:imagedata r:id="rId354" o:title=""/>
          </v:shape>
          <o:OLEObject Type="Embed" ProgID="Equation.DSMT4" ShapeID="_x0000_i80920" DrawAspect="Content" ObjectID="_1759512177" r:id="rId355"/>
        </w:object>
      </w:r>
      <w:r w:rsidRPr="007B2E73">
        <w:rPr>
          <w:rFonts w:eastAsia="宋体" w:cs="Times New Roman"/>
          <w:color w:val="000000"/>
          <w:sz w:val="24"/>
          <w:szCs w:val="24"/>
          <w:lang w:val="zh-CN"/>
          <w14:ligatures w14:val="none"/>
        </w:rPr>
        <w:t>表示直驱风机线性化状态空间矩阵，</w:t>
      </w:r>
      <w:r w:rsidRPr="007B2E73">
        <w:rPr>
          <w:rFonts w:eastAsia="宋体" w:cs="Times New Roman"/>
          <w:color w:val="000000"/>
          <w:position w:val="-12"/>
          <w:sz w:val="24"/>
          <w:szCs w:val="24"/>
          <w14:ligatures w14:val="none"/>
        </w:rPr>
        <w:object w:dxaOrig="336" w:dyaOrig="372" w14:anchorId="465B1C48">
          <v:shape id="_x0000_i80921" type="#_x0000_t75" style="width:16.95pt;height:19.35pt" o:ole="">
            <v:imagedata r:id="rId356" o:title=""/>
          </v:shape>
          <o:OLEObject Type="Embed" ProgID="Equation.DSMT4" ShapeID="_x0000_i80921" DrawAspect="Content" ObjectID="_1759512178" r:id="rId357"/>
        </w:object>
      </w:r>
      <w:r w:rsidRPr="007B2E73">
        <w:rPr>
          <w:rFonts w:eastAsia="宋体" w:cs="Times New Roman"/>
          <w:color w:val="000000"/>
          <w:sz w:val="24"/>
          <w:szCs w:val="24"/>
          <w:lang w:val="zh-CN"/>
          <w14:ligatures w14:val="none"/>
        </w:rPr>
        <w:t>、</w:t>
      </w:r>
      <w:r w:rsidRPr="007B2E73">
        <w:rPr>
          <w:rFonts w:eastAsia="宋体" w:cs="Times New Roman"/>
          <w:color w:val="000000"/>
          <w:position w:val="-12"/>
          <w:sz w:val="24"/>
          <w:szCs w:val="24"/>
          <w14:ligatures w14:val="none"/>
        </w:rPr>
        <w:object w:dxaOrig="336" w:dyaOrig="372" w14:anchorId="3058DB93">
          <v:shape id="_x0000_i80922" type="#_x0000_t75" style="width:16.95pt;height:19.35pt" o:ole="">
            <v:imagedata r:id="rId358" o:title=""/>
          </v:shape>
          <o:OLEObject Type="Embed" ProgID="Equation.DSMT4" ShapeID="_x0000_i80922" DrawAspect="Content" ObjectID="_1759512179" r:id="rId359"/>
        </w:object>
      </w:r>
      <w:r w:rsidRPr="007B2E73">
        <w:rPr>
          <w:rFonts w:eastAsia="宋体" w:cs="Times New Roman"/>
          <w:color w:val="000000"/>
          <w:sz w:val="24"/>
          <w:szCs w:val="24"/>
          <w:lang w:val="zh-CN"/>
          <w14:ligatures w14:val="none"/>
        </w:rPr>
        <w:t>表示系数矩阵或系数向量。</w:t>
      </w:r>
    </w:p>
    <w:p w14:paraId="7FD7899A" w14:textId="77777777" w:rsidR="004B0B2B" w:rsidRPr="007B2E73" w:rsidRDefault="004B0B2B" w:rsidP="004B0B2B">
      <w:pPr>
        <w:keepNext/>
        <w:keepLines/>
        <w:numPr>
          <w:ilvl w:val="2"/>
          <w:numId w:val="0"/>
        </w:numPr>
        <w:adjustRightInd w:val="0"/>
        <w:snapToGrid w:val="0"/>
        <w:spacing w:line="360" w:lineRule="auto"/>
        <w:outlineLvl w:val="2"/>
        <w:rPr>
          <w:rFonts w:eastAsia="黑体" w:cs="Times New Roman"/>
          <w:b/>
          <w:bCs/>
          <w:sz w:val="28"/>
          <w:szCs w:val="32"/>
          <w14:ligatures w14:val="none"/>
        </w:rPr>
      </w:pPr>
      <w:bookmarkStart w:id="55" w:name="_Toc120805946"/>
      <w:bookmarkStart w:id="56" w:name="_Toc120819233"/>
      <w:bookmarkStart w:id="57" w:name="_Toc138182545"/>
      <w:bookmarkStart w:id="58" w:name="_Toc138684134"/>
      <w:r>
        <w:rPr>
          <w:rFonts w:eastAsia="黑体" w:cs="Times New Roman" w:hint="eastAsia"/>
          <w:b/>
          <w:bCs/>
          <w:sz w:val="28"/>
          <w:szCs w:val="32"/>
          <w14:ligatures w14:val="none"/>
        </w:rPr>
        <w:lastRenderedPageBreak/>
        <w:t>2</w:t>
      </w:r>
      <w:r>
        <w:rPr>
          <w:rFonts w:eastAsia="黑体" w:cs="Times New Roman"/>
          <w:b/>
          <w:bCs/>
          <w:sz w:val="28"/>
          <w:szCs w:val="32"/>
          <w14:ligatures w14:val="none"/>
        </w:rPr>
        <w:t xml:space="preserve">. </w:t>
      </w:r>
      <w:r w:rsidRPr="007B2E73">
        <w:rPr>
          <w:rFonts w:eastAsia="黑体" w:cs="Times New Roman"/>
          <w:b/>
          <w:bCs/>
          <w:sz w:val="28"/>
          <w:szCs w:val="32"/>
          <w14:ligatures w14:val="none"/>
        </w:rPr>
        <w:t>双</w:t>
      </w:r>
      <w:proofErr w:type="gramStart"/>
      <w:r w:rsidRPr="007B2E73">
        <w:rPr>
          <w:rFonts w:eastAsia="黑体" w:cs="Times New Roman"/>
          <w:b/>
          <w:bCs/>
          <w:sz w:val="28"/>
          <w:szCs w:val="32"/>
          <w14:ligatures w14:val="none"/>
        </w:rPr>
        <w:t>馈</w:t>
      </w:r>
      <w:proofErr w:type="gramEnd"/>
      <w:r w:rsidRPr="007B2E73">
        <w:rPr>
          <w:rFonts w:eastAsia="黑体" w:cs="Times New Roman"/>
          <w:b/>
          <w:bCs/>
          <w:sz w:val="28"/>
          <w:szCs w:val="32"/>
          <w14:ligatures w14:val="none"/>
        </w:rPr>
        <w:t>感应风力发电机</w:t>
      </w:r>
      <w:r w:rsidRPr="007B2E73">
        <w:rPr>
          <w:rFonts w:eastAsia="黑体" w:cs="Times New Roman"/>
          <w:b/>
          <w:bCs/>
          <w:sz w:val="28"/>
          <w:szCs w:val="32"/>
          <w14:ligatures w14:val="none"/>
        </w:rPr>
        <w:t>(DFIG)-15</w:t>
      </w:r>
      <w:r w:rsidRPr="007B2E73">
        <w:rPr>
          <w:rFonts w:eastAsia="黑体" w:cs="Times New Roman"/>
          <w:b/>
          <w:bCs/>
          <w:sz w:val="28"/>
          <w:szCs w:val="32"/>
          <w14:ligatures w14:val="none"/>
        </w:rPr>
        <w:t>阶</w:t>
      </w:r>
      <w:bookmarkEnd w:id="55"/>
      <w:bookmarkEnd w:id="56"/>
      <w:bookmarkEnd w:id="57"/>
      <w:bookmarkEnd w:id="58"/>
    </w:p>
    <w:p w14:paraId="0AC6E4BA" w14:textId="77777777" w:rsidR="004B0B2B" w:rsidRPr="007B2E73" w:rsidRDefault="004B0B2B" w:rsidP="004B0B2B">
      <w:pPr>
        <w:tabs>
          <w:tab w:val="left" w:pos="3402"/>
        </w:tabs>
        <w:adjustRightInd w:val="0"/>
        <w:snapToGrid w:val="0"/>
        <w:spacing w:line="360" w:lineRule="auto"/>
        <w:ind w:firstLineChars="200" w:firstLine="480"/>
        <w:jc w:val="center"/>
        <w:rPr>
          <w:rFonts w:eastAsia="宋体" w:cs="Times New Roman"/>
          <w:color w:val="000000"/>
          <w:sz w:val="24"/>
          <w14:ligatures w14:val="none"/>
        </w:rPr>
      </w:pPr>
      <w:r w:rsidRPr="007B2E73">
        <w:rPr>
          <w:rFonts w:eastAsia="宋体" w:cs="Times New Roman"/>
          <w:color w:val="000000"/>
          <w:sz w:val="24"/>
          <w14:ligatures w14:val="none"/>
        </w:rPr>
        <w:object w:dxaOrig="6144" w:dyaOrig="2892" w14:anchorId="5BEC574A">
          <v:shape id="_x0000_i80923" type="#_x0000_t75" style="width:307.35pt;height:145.2pt" o:ole="">
            <v:imagedata r:id="rId360" o:title=""/>
          </v:shape>
          <o:OLEObject Type="Embed" ProgID="Visio.Drawing.15" ShapeID="_x0000_i80923" DrawAspect="Content" ObjectID="_1759512180" r:id="rId361"/>
        </w:object>
      </w:r>
    </w:p>
    <w:p w14:paraId="0B417489" w14:textId="77777777" w:rsidR="004B0B2B" w:rsidRPr="007B2E73" w:rsidRDefault="004B0B2B" w:rsidP="004B0B2B">
      <w:pPr>
        <w:spacing w:line="360" w:lineRule="auto"/>
        <w:ind w:firstLine="480"/>
        <w:jc w:val="center"/>
        <w:rPr>
          <w:rFonts w:eastAsia="宋体" w:cs="Times New Roman"/>
          <w:b/>
          <w:bCs/>
          <w:sz w:val="24"/>
          <w:szCs w:val="24"/>
          <w14:ligatures w14:val="none"/>
        </w:rPr>
      </w:pPr>
      <w:r w:rsidRPr="007B2E73">
        <w:rPr>
          <w:rFonts w:eastAsia="宋体" w:cs="Times New Roman"/>
          <w:b/>
          <w:bCs/>
          <w:sz w:val="24"/>
          <w:szCs w:val="24"/>
          <w14:ligatures w14:val="none"/>
        </w:rPr>
        <w:t>图</w:t>
      </w:r>
      <w:r>
        <w:rPr>
          <w:rFonts w:eastAsia="宋体" w:cs="Times New Roman"/>
          <w:b/>
          <w:bCs/>
          <w:sz w:val="24"/>
          <w:szCs w:val="24"/>
          <w14:ligatures w14:val="none"/>
        </w:rPr>
        <w:t>2</w:t>
      </w:r>
      <w:r w:rsidRPr="007B2E73">
        <w:rPr>
          <w:rFonts w:eastAsia="宋体" w:cs="Times New Roman"/>
          <w:b/>
          <w:bCs/>
          <w:sz w:val="24"/>
          <w:szCs w:val="24"/>
          <w14:ligatures w14:val="none"/>
        </w:rPr>
        <w:noBreakHyphen/>
      </w:r>
      <w:r>
        <w:rPr>
          <w:rFonts w:eastAsia="宋体" w:cs="Times New Roman"/>
          <w:b/>
          <w:bCs/>
          <w:sz w:val="24"/>
          <w:szCs w:val="24"/>
          <w14:ligatures w14:val="none"/>
        </w:rPr>
        <w:t>1</w:t>
      </w:r>
      <w:r w:rsidRPr="007B2E73">
        <w:rPr>
          <w:rFonts w:eastAsia="宋体" w:cs="Times New Roman"/>
          <w:b/>
          <w:bCs/>
          <w:sz w:val="24"/>
          <w:szCs w:val="24"/>
          <w14:ligatures w14:val="none"/>
        </w:rPr>
        <w:t>双</w:t>
      </w:r>
      <w:proofErr w:type="gramStart"/>
      <w:r w:rsidRPr="007B2E73">
        <w:rPr>
          <w:rFonts w:eastAsia="宋体" w:cs="Times New Roman"/>
          <w:b/>
          <w:bCs/>
          <w:sz w:val="24"/>
          <w:szCs w:val="24"/>
          <w14:ligatures w14:val="none"/>
        </w:rPr>
        <w:t>馈</w:t>
      </w:r>
      <w:proofErr w:type="gramEnd"/>
      <w:r w:rsidRPr="007B2E73">
        <w:rPr>
          <w:rFonts w:eastAsia="宋体" w:cs="Times New Roman"/>
          <w:b/>
          <w:bCs/>
          <w:sz w:val="24"/>
          <w:szCs w:val="24"/>
          <w14:ligatures w14:val="none"/>
        </w:rPr>
        <w:t>风机结构示意图</w:t>
      </w:r>
    </w:p>
    <w:p w14:paraId="692071C0"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双</w:t>
      </w:r>
      <w:proofErr w:type="gramStart"/>
      <w:r w:rsidRPr="007B2E73">
        <w:rPr>
          <w:rFonts w:eastAsia="宋体" w:cs="Times New Roman"/>
          <w:color w:val="000000"/>
          <w:sz w:val="24"/>
          <w:szCs w:val="21"/>
          <w14:ligatures w14:val="none"/>
        </w:rPr>
        <w:t>馈</w:t>
      </w:r>
      <w:proofErr w:type="gramEnd"/>
      <w:r w:rsidRPr="007B2E73">
        <w:rPr>
          <w:rFonts w:eastAsia="宋体" w:cs="Times New Roman"/>
          <w:color w:val="000000"/>
          <w:sz w:val="24"/>
          <w:szCs w:val="21"/>
          <w14:ligatures w14:val="none"/>
        </w:rPr>
        <w:t>风机结构示意图如</w:t>
      </w:r>
      <w:r w:rsidRPr="007B2E73">
        <w:rPr>
          <w:rFonts w:eastAsia="宋体" w:cs="Times New Roman"/>
          <w:color w:val="000000"/>
          <w:sz w:val="24"/>
          <w14:ligatures w14:val="none"/>
        </w:rPr>
        <w:t>图</w:t>
      </w:r>
      <w:r>
        <w:rPr>
          <w:rFonts w:eastAsia="宋体" w:cs="Times New Roman"/>
          <w:color w:val="000000"/>
          <w:sz w:val="24"/>
          <w14:ligatures w14:val="none"/>
        </w:rPr>
        <w:t>2</w:t>
      </w:r>
      <w:r w:rsidRPr="007B2E73">
        <w:rPr>
          <w:rFonts w:eastAsia="宋体" w:cs="Times New Roman"/>
          <w:color w:val="000000"/>
          <w:sz w:val="24"/>
          <w14:ligatures w14:val="none"/>
        </w:rPr>
        <w:t>-</w:t>
      </w:r>
      <w:r>
        <w:rPr>
          <w:rFonts w:eastAsia="宋体" w:cs="Times New Roman"/>
          <w:color w:val="000000"/>
          <w:sz w:val="24"/>
          <w14:ligatures w14:val="none"/>
        </w:rPr>
        <w:t>1</w:t>
      </w:r>
      <w:r w:rsidRPr="007B2E73">
        <w:rPr>
          <w:rFonts w:eastAsia="宋体" w:cs="Times New Roman"/>
          <w:color w:val="000000"/>
          <w:sz w:val="24"/>
          <w:szCs w:val="21"/>
          <w14:ligatures w14:val="none"/>
        </w:rPr>
        <w:t>所示，其由三个部分构成：异步感应发电机及其传动系统；</w:t>
      </w:r>
      <w:proofErr w:type="gramStart"/>
      <w:r w:rsidRPr="007B2E73">
        <w:rPr>
          <w:rFonts w:eastAsia="宋体" w:cs="Times New Roman"/>
          <w:color w:val="000000"/>
          <w:sz w:val="24"/>
          <w:szCs w:val="21"/>
          <w14:ligatures w14:val="none"/>
        </w:rPr>
        <w:t>机侧换流</w:t>
      </w:r>
      <w:proofErr w:type="gramEnd"/>
      <w:r w:rsidRPr="007B2E73">
        <w:rPr>
          <w:rFonts w:eastAsia="宋体" w:cs="Times New Roman"/>
          <w:color w:val="000000"/>
          <w:sz w:val="24"/>
          <w:szCs w:val="21"/>
          <w14:ligatures w14:val="none"/>
        </w:rPr>
        <w:t>器及其控制系统；</w:t>
      </w:r>
      <w:proofErr w:type="gramStart"/>
      <w:r w:rsidRPr="007B2E73">
        <w:rPr>
          <w:rFonts w:eastAsia="宋体" w:cs="Times New Roman"/>
          <w:color w:val="000000"/>
          <w:sz w:val="24"/>
          <w:szCs w:val="21"/>
          <w14:ligatures w14:val="none"/>
        </w:rPr>
        <w:t>网侧换流</w:t>
      </w:r>
      <w:proofErr w:type="gramEnd"/>
      <w:r w:rsidRPr="007B2E73">
        <w:rPr>
          <w:rFonts w:eastAsia="宋体" w:cs="Times New Roman"/>
          <w:color w:val="000000"/>
          <w:sz w:val="24"/>
          <w:szCs w:val="21"/>
          <w14:ligatures w14:val="none"/>
        </w:rPr>
        <w:t>器及其控制系统。异步机及其传动系统将风能转化为机械能</w:t>
      </w:r>
      <w:r w:rsidRPr="007B2E73">
        <w:rPr>
          <w:rFonts w:eastAsia="宋体" w:cs="Times New Roman"/>
          <w:color w:val="000000"/>
          <w:sz w:val="24"/>
          <w:szCs w:val="21"/>
          <w14:ligatures w14:val="none"/>
        </w:rPr>
        <w:t>(</w:t>
      </w:r>
      <w:r w:rsidRPr="007B2E73">
        <w:rPr>
          <w:rFonts w:eastAsia="宋体" w:cs="Times New Roman"/>
          <w:color w:val="000000"/>
          <w:sz w:val="24"/>
          <w:szCs w:val="21"/>
          <w14:ligatures w14:val="none"/>
        </w:rPr>
        <w:t>根据贝</w:t>
      </w:r>
      <w:proofErr w:type="gramStart"/>
      <w:r w:rsidRPr="007B2E73">
        <w:rPr>
          <w:rFonts w:eastAsia="宋体" w:cs="Times New Roman"/>
          <w:color w:val="000000"/>
          <w:sz w:val="24"/>
          <w:szCs w:val="21"/>
          <w14:ligatures w14:val="none"/>
        </w:rPr>
        <w:t>茨</w:t>
      </w:r>
      <w:proofErr w:type="gramEnd"/>
      <w:r w:rsidRPr="007B2E73">
        <w:rPr>
          <w:rFonts w:eastAsia="宋体" w:cs="Times New Roman"/>
          <w:color w:val="000000"/>
          <w:sz w:val="24"/>
          <w:szCs w:val="21"/>
          <w14:ligatures w14:val="none"/>
        </w:rPr>
        <w:t>理论可以得到，当风流过风力机的时候，风力机的叶片并不会将全部的风能都吸收并且进行转化，其只能吸收其中的一部分动能，而流过风力机的气流会带走其他动能</w:t>
      </w:r>
      <w:r w:rsidRPr="007B2E73">
        <w:rPr>
          <w:rFonts w:eastAsia="宋体" w:cs="Times New Roman"/>
          <w:color w:val="000000"/>
          <w:sz w:val="24"/>
          <w:szCs w:val="21"/>
          <w14:ligatures w14:val="none"/>
        </w:rPr>
        <w:t>)</w:t>
      </w:r>
      <w:r w:rsidRPr="007B2E73">
        <w:rPr>
          <w:rFonts w:eastAsia="宋体" w:cs="Times New Roman"/>
          <w:color w:val="000000"/>
          <w:sz w:val="24"/>
          <w:szCs w:val="21"/>
          <w14:ligatures w14:val="none"/>
        </w:rPr>
        <w:t>，再由定子将机械能转化为电能直接输送给电网；</w:t>
      </w:r>
      <w:proofErr w:type="gramStart"/>
      <w:r w:rsidRPr="007B2E73">
        <w:rPr>
          <w:rFonts w:eastAsia="宋体" w:cs="Times New Roman"/>
          <w:color w:val="000000"/>
          <w:sz w:val="24"/>
          <w:szCs w:val="21"/>
          <w14:ligatures w14:val="none"/>
        </w:rPr>
        <w:t>机侧换流</w:t>
      </w:r>
      <w:proofErr w:type="gramEnd"/>
      <w:r w:rsidRPr="007B2E73">
        <w:rPr>
          <w:rFonts w:eastAsia="宋体" w:cs="Times New Roman"/>
          <w:color w:val="000000"/>
          <w:sz w:val="24"/>
          <w:szCs w:val="21"/>
          <w14:ligatures w14:val="none"/>
        </w:rPr>
        <w:t>器控制系统控制异步机输出的功率；</w:t>
      </w:r>
      <w:proofErr w:type="gramStart"/>
      <w:r w:rsidRPr="007B2E73">
        <w:rPr>
          <w:rFonts w:eastAsia="宋体" w:cs="Times New Roman"/>
          <w:color w:val="000000"/>
          <w:sz w:val="24"/>
          <w:szCs w:val="21"/>
          <w14:ligatures w14:val="none"/>
        </w:rPr>
        <w:t>网侧换流</w:t>
      </w:r>
      <w:proofErr w:type="gramEnd"/>
      <w:r w:rsidRPr="007B2E73">
        <w:rPr>
          <w:rFonts w:eastAsia="宋体" w:cs="Times New Roman"/>
          <w:color w:val="000000"/>
          <w:sz w:val="24"/>
          <w:szCs w:val="21"/>
          <w14:ligatures w14:val="none"/>
        </w:rPr>
        <w:t>器及其控制系统控制直流电容电压</w:t>
      </w:r>
      <w:r w:rsidRPr="007B2E73">
        <w:rPr>
          <w:rFonts w:eastAsia="宋体" w:cs="Times New Roman"/>
          <w:color w:val="000000"/>
          <w:position w:val="-12"/>
          <w:sz w:val="24"/>
          <w14:ligatures w14:val="none"/>
        </w:rPr>
        <w:object w:dxaOrig="336" w:dyaOrig="372" w14:anchorId="14DD9744">
          <v:shape id="_x0000_i80924" type="#_x0000_t75" style="width:16.95pt;height:19.35pt" o:ole="">
            <v:imagedata r:id="rId362" o:title=""/>
          </v:shape>
          <o:OLEObject Type="Embed" ProgID="Equation.DSMT4" ShapeID="_x0000_i80924" DrawAspect="Content" ObjectID="_1759512181" r:id="rId363"/>
        </w:object>
      </w:r>
      <w:r w:rsidRPr="007B2E73">
        <w:rPr>
          <w:rFonts w:eastAsia="宋体" w:cs="Times New Roman"/>
          <w:color w:val="000000"/>
          <w:sz w:val="24"/>
          <w:szCs w:val="21"/>
          <w14:ligatures w14:val="none"/>
        </w:rPr>
        <w:t>，并保证</w:t>
      </w:r>
      <w:proofErr w:type="gramStart"/>
      <w:r w:rsidRPr="007B2E73">
        <w:rPr>
          <w:rFonts w:eastAsia="宋体" w:cs="Times New Roman"/>
          <w:color w:val="000000"/>
          <w:sz w:val="24"/>
          <w:szCs w:val="21"/>
          <w14:ligatures w14:val="none"/>
        </w:rPr>
        <w:t>网侧换流</w:t>
      </w:r>
      <w:proofErr w:type="gramEnd"/>
      <w:r w:rsidRPr="007B2E73">
        <w:rPr>
          <w:rFonts w:eastAsia="宋体" w:cs="Times New Roman"/>
          <w:color w:val="000000"/>
          <w:sz w:val="24"/>
          <w:szCs w:val="21"/>
          <w14:ligatures w14:val="none"/>
        </w:rPr>
        <w:t>器向电网注入无功</w:t>
      </w:r>
      <w:r w:rsidRPr="007B2E73">
        <w:rPr>
          <w:rFonts w:eastAsia="宋体" w:cs="Times New Roman"/>
          <w:color w:val="000000"/>
          <w:position w:val="-12"/>
          <w:sz w:val="24"/>
          <w14:ligatures w14:val="none"/>
        </w:rPr>
        <w:object w:dxaOrig="336" w:dyaOrig="372" w14:anchorId="1400B5F7">
          <v:shape id="_x0000_i80925" type="#_x0000_t75" style="width:16.95pt;height:19.35pt" o:ole="">
            <v:imagedata r:id="rId364" o:title=""/>
          </v:shape>
          <o:OLEObject Type="Embed" ProgID="Equation.DSMT4" ShapeID="_x0000_i80925" DrawAspect="Content" ObjectID="_1759512182" r:id="rId365"/>
        </w:object>
      </w:r>
      <w:r w:rsidRPr="007B2E73">
        <w:rPr>
          <w:rFonts w:eastAsia="宋体" w:cs="Times New Roman"/>
          <w:color w:val="000000"/>
          <w:sz w:val="24"/>
          <w:szCs w:val="21"/>
          <w14:ligatures w14:val="none"/>
        </w:rPr>
        <w:t>为零。</w:t>
      </w:r>
    </w:p>
    <w:p w14:paraId="1CB8C59E" w14:textId="77777777" w:rsidR="004B0B2B" w:rsidRPr="007B2E73" w:rsidRDefault="004B0B2B" w:rsidP="004B0B2B">
      <w:pPr>
        <w:keepNext/>
        <w:widowControl/>
        <w:spacing w:line="360" w:lineRule="auto"/>
        <w:jc w:val="left"/>
        <w:outlineLvl w:val="3"/>
        <w:rPr>
          <w:rFonts w:eastAsia="宋体" w:cs="Times New Roman"/>
          <w:b/>
          <w:kern w:val="0"/>
          <w:sz w:val="24"/>
          <w:szCs w:val="30"/>
          <w14:ligatures w14:val="none"/>
        </w:rPr>
      </w:pPr>
      <w:bookmarkStart w:id="59" w:name="_Toc138684135"/>
      <w:bookmarkStart w:id="60" w:name="_Toc111364101"/>
      <w:bookmarkEnd w:id="59"/>
      <w:r>
        <w:rPr>
          <w:rFonts w:eastAsia="宋体" w:cs="Times New Roman"/>
          <w:b/>
          <w:kern w:val="0"/>
          <w:sz w:val="24"/>
          <w:szCs w:val="30"/>
          <w14:ligatures w14:val="none"/>
        </w:rPr>
        <w:t>2.1</w:t>
      </w:r>
      <w:r w:rsidRPr="007B2E73">
        <w:rPr>
          <w:rFonts w:eastAsia="宋体" w:cs="Times New Roman"/>
          <w:b/>
          <w:kern w:val="0"/>
          <w:sz w:val="24"/>
          <w:szCs w:val="30"/>
          <w14:ligatures w14:val="none"/>
        </w:rPr>
        <w:t xml:space="preserve"> </w:t>
      </w:r>
      <w:r w:rsidRPr="007B2E73">
        <w:rPr>
          <w:rFonts w:eastAsia="宋体" w:cs="Times New Roman"/>
          <w:b/>
          <w:kern w:val="0"/>
          <w:sz w:val="24"/>
          <w:szCs w:val="30"/>
          <w14:ligatures w14:val="none"/>
        </w:rPr>
        <w:t>异步电机及其传动系统模型（</w:t>
      </w:r>
      <w:r w:rsidRPr="007B2E73">
        <w:rPr>
          <w:rFonts w:eastAsia="宋体" w:cs="Times New Roman"/>
          <w:b/>
          <w:kern w:val="0"/>
          <w:sz w:val="24"/>
          <w:szCs w:val="30"/>
          <w14:ligatures w14:val="none"/>
        </w:rPr>
        <w:t>3</w:t>
      </w:r>
      <w:r w:rsidRPr="007B2E73">
        <w:rPr>
          <w:rFonts w:eastAsia="宋体" w:cs="Times New Roman"/>
          <w:b/>
          <w:kern w:val="0"/>
          <w:sz w:val="24"/>
          <w:szCs w:val="30"/>
          <w14:ligatures w14:val="none"/>
        </w:rPr>
        <w:t>阶）</w:t>
      </w:r>
      <w:bookmarkEnd w:id="60"/>
    </w:p>
    <w:p w14:paraId="77820354" w14:textId="77777777" w:rsidR="004B0B2B" w:rsidRPr="007B2E73" w:rsidRDefault="004B0B2B" w:rsidP="004B0B2B">
      <w:pPr>
        <w:adjustRightInd w:val="0"/>
        <w:snapToGrid w:val="0"/>
        <w:spacing w:line="360" w:lineRule="auto"/>
        <w:ind w:firstLineChars="200" w:firstLine="472"/>
        <w:rPr>
          <w:rFonts w:eastAsia="宋体" w:cs="Times New Roman"/>
          <w:color w:val="000000"/>
          <w:spacing w:val="-2"/>
          <w:kern w:val="10"/>
          <w:sz w:val="24"/>
          <w:szCs w:val="20"/>
          <w:lang w:val="zh-CN"/>
          <w14:ligatures w14:val="none"/>
        </w:rPr>
      </w:pPr>
      <w:r w:rsidRPr="007B2E73">
        <w:rPr>
          <w:rFonts w:eastAsia="宋体" w:cs="Times New Roman"/>
          <w:color w:val="000000"/>
          <w:spacing w:val="-2"/>
          <w:kern w:val="10"/>
          <w:sz w:val="24"/>
          <w:szCs w:val="20"/>
          <w:lang w:val="zh-CN"/>
          <w14:ligatures w14:val="none"/>
        </w:rPr>
        <w:t>给出异步发电机定子和转子绕组电压方程：</w:t>
      </w:r>
    </w:p>
    <w:p w14:paraId="51C6B1EA" w14:textId="574C19C3"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lang w:val="zh-CN"/>
          <w14:ligatures w14:val="none"/>
        </w:rPr>
      </w:pPr>
      <w:r w:rsidRPr="007B2E73">
        <w:rPr>
          <w:rFonts w:eastAsia="宋体" w:cs="Times New Roman"/>
          <w:sz w:val="24"/>
          <w:szCs w:val="24"/>
          <w14:ligatures w14:val="none"/>
        </w:rPr>
        <w:tab/>
      </w:r>
      <w:r w:rsidRPr="007B2E73">
        <w:rPr>
          <w:rFonts w:eastAsia="宋体" w:cs="Times New Roman"/>
          <w:position w:val="-124"/>
          <w:sz w:val="24"/>
          <w:szCs w:val="24"/>
          <w14:ligatures w14:val="none"/>
        </w:rPr>
        <w:object w:dxaOrig="3828" w:dyaOrig="2604" w14:anchorId="7A518949">
          <v:shape id="_x0000_i80926" type="#_x0000_t75" style="width:191.8pt;height:130.7pt" o:ole="">
            <v:imagedata r:id="rId366" o:title=""/>
          </v:shape>
          <o:OLEObject Type="Embed" ProgID="Equation.DSMT4" ShapeID="_x0000_i80926" DrawAspect="Content" ObjectID="_1759512183" r:id="rId367"/>
        </w:object>
      </w:r>
      <w:r w:rsidRPr="007B2E73">
        <w:rPr>
          <w:rFonts w:eastAsia="宋体" w:cs="Times New Roman"/>
          <w:sz w:val="24"/>
          <w:szCs w:val="24"/>
          <w:lang w:val="zh-CN"/>
          <w14:ligatures w14:val="none"/>
        </w:rPr>
        <w:tab/>
      </w:r>
      <w:r w:rsidRPr="007B2E73">
        <w:rPr>
          <w:rFonts w:eastAsia="宋体" w:cs="Times New Roman"/>
          <w:sz w:val="24"/>
          <w:szCs w:val="24"/>
          <w:lang w:val="zh-CN"/>
          <w14:ligatures w14:val="none"/>
        </w:rPr>
        <w:fldChar w:fldCharType="begin"/>
      </w:r>
      <w:r w:rsidRPr="007B2E73">
        <w:rPr>
          <w:rFonts w:eastAsia="宋体" w:cs="Times New Roman"/>
          <w:sz w:val="24"/>
          <w:szCs w:val="24"/>
          <w:lang w:val="zh-CN"/>
          <w14:ligatures w14:val="none"/>
        </w:rPr>
        <w:instrText xml:space="preserve"> MACROBUTTON MTPlaceRef \* MERGEFORMAT </w:instrText>
      </w:r>
      <w:r w:rsidRPr="007B2E73">
        <w:rPr>
          <w:rFonts w:eastAsia="宋体" w:cs="Times New Roman"/>
          <w:sz w:val="24"/>
          <w:szCs w:val="24"/>
          <w:lang w:val="zh-CN"/>
          <w14:ligatures w14:val="none"/>
        </w:rPr>
        <w:fldChar w:fldCharType="begin"/>
      </w:r>
      <w:r w:rsidRPr="007B2E73">
        <w:rPr>
          <w:rFonts w:eastAsia="宋体" w:cs="Times New Roman"/>
          <w:sz w:val="24"/>
          <w:szCs w:val="24"/>
          <w:lang w:val="zh-CN"/>
          <w14:ligatures w14:val="none"/>
        </w:rPr>
        <w:instrText xml:space="preserve"> SEQ MTEqn \h \* MERGEFORMAT </w:instrText>
      </w:r>
      <w:r w:rsidRPr="007B2E73">
        <w:rPr>
          <w:rFonts w:eastAsia="宋体" w:cs="Times New Roman"/>
          <w:sz w:val="24"/>
          <w:szCs w:val="24"/>
          <w:lang w:val="zh-CN"/>
          <w14:ligatures w14:val="none"/>
        </w:rPr>
        <w:fldChar w:fldCharType="end"/>
      </w:r>
      <w:bookmarkStart w:id="61" w:name="ZEqnNum195599"/>
      <w:r w:rsidRPr="007B2E73">
        <w:rPr>
          <w:rFonts w:eastAsia="宋体" w:cs="Times New Roman"/>
          <w:sz w:val="24"/>
          <w:szCs w:val="24"/>
          <w:lang w:val="zh-CN"/>
          <w14:ligatures w14:val="none"/>
        </w:rPr>
        <w:instrText>(</w:instrText>
      </w:r>
      <w:r w:rsidRPr="007B2E73">
        <w:rPr>
          <w:rFonts w:eastAsia="宋体" w:cs="Times New Roman"/>
          <w:sz w:val="24"/>
          <w:szCs w:val="24"/>
          <w:lang w:val="zh-CN"/>
          <w14:ligatures w14:val="none"/>
        </w:rPr>
        <w:fldChar w:fldCharType="begin"/>
      </w:r>
      <w:r w:rsidRPr="007B2E73">
        <w:rPr>
          <w:rFonts w:eastAsia="宋体" w:cs="Times New Roman"/>
          <w:sz w:val="24"/>
          <w:szCs w:val="24"/>
          <w:lang w:val="zh-CN"/>
          <w14:ligatures w14:val="none"/>
        </w:rPr>
        <w:instrText xml:space="preserve"> SEQ MTSec \c \* Arabic \* MERGEFORMAT </w:instrText>
      </w:r>
      <w:r w:rsidRPr="007B2E73">
        <w:rPr>
          <w:rFonts w:eastAsia="宋体" w:cs="Times New Roman"/>
          <w:sz w:val="24"/>
          <w:szCs w:val="24"/>
          <w:lang w:val="zh-CN"/>
          <w14:ligatures w14:val="none"/>
        </w:rPr>
        <w:fldChar w:fldCharType="separate"/>
      </w:r>
      <w:r w:rsidR="00051D72">
        <w:rPr>
          <w:rFonts w:eastAsia="宋体" w:cs="Times New Roman"/>
          <w:noProof/>
          <w:sz w:val="24"/>
          <w:szCs w:val="24"/>
          <w:lang w:val="zh-CN"/>
          <w14:ligatures w14:val="none"/>
        </w:rPr>
        <w:instrText>1</w:instrText>
      </w:r>
      <w:r w:rsidRPr="007B2E73">
        <w:rPr>
          <w:rFonts w:eastAsia="宋体" w:cs="Times New Roman"/>
          <w:sz w:val="24"/>
          <w:szCs w:val="24"/>
          <w:lang w:val="zh-CN"/>
          <w14:ligatures w14:val="none"/>
        </w:rPr>
        <w:fldChar w:fldCharType="end"/>
      </w:r>
      <w:r w:rsidRPr="007B2E73">
        <w:rPr>
          <w:rFonts w:eastAsia="宋体" w:cs="Times New Roman"/>
          <w:sz w:val="24"/>
          <w:szCs w:val="24"/>
          <w:lang w:val="zh-CN"/>
          <w14:ligatures w14:val="none"/>
        </w:rPr>
        <w:instrText>-</w:instrText>
      </w:r>
      <w:r w:rsidRPr="007B2E73">
        <w:rPr>
          <w:rFonts w:eastAsia="宋体" w:cs="Times New Roman"/>
          <w:sz w:val="24"/>
          <w:szCs w:val="24"/>
          <w:lang w:val="zh-CN"/>
          <w14:ligatures w14:val="none"/>
        </w:rPr>
        <w:fldChar w:fldCharType="begin"/>
      </w:r>
      <w:r w:rsidRPr="007B2E73">
        <w:rPr>
          <w:rFonts w:eastAsia="宋体" w:cs="Times New Roman"/>
          <w:sz w:val="24"/>
          <w:szCs w:val="24"/>
          <w:lang w:val="zh-CN"/>
          <w14:ligatures w14:val="none"/>
        </w:rPr>
        <w:instrText xml:space="preserve"> SEQ MTEqn \c \* Arabic \* MERGEFORMAT </w:instrText>
      </w:r>
      <w:r w:rsidRPr="007B2E73">
        <w:rPr>
          <w:rFonts w:eastAsia="宋体" w:cs="Times New Roman"/>
          <w:sz w:val="24"/>
          <w:szCs w:val="24"/>
          <w:lang w:val="zh-CN"/>
          <w14:ligatures w14:val="none"/>
        </w:rPr>
        <w:fldChar w:fldCharType="separate"/>
      </w:r>
      <w:r w:rsidR="00051D72">
        <w:rPr>
          <w:rFonts w:eastAsia="宋体" w:cs="Times New Roman"/>
          <w:noProof/>
          <w:sz w:val="24"/>
          <w:szCs w:val="24"/>
          <w:lang w:val="zh-CN"/>
          <w14:ligatures w14:val="none"/>
        </w:rPr>
        <w:instrText>47</w:instrText>
      </w:r>
      <w:r w:rsidRPr="007B2E73">
        <w:rPr>
          <w:rFonts w:eastAsia="宋体" w:cs="Times New Roman"/>
          <w:sz w:val="24"/>
          <w:szCs w:val="24"/>
          <w:lang w:val="zh-CN"/>
          <w14:ligatures w14:val="none"/>
        </w:rPr>
        <w:fldChar w:fldCharType="end"/>
      </w:r>
      <w:r w:rsidRPr="007B2E73">
        <w:rPr>
          <w:rFonts w:eastAsia="宋体" w:cs="Times New Roman"/>
          <w:sz w:val="24"/>
          <w:szCs w:val="24"/>
          <w:lang w:val="zh-CN"/>
          <w14:ligatures w14:val="none"/>
        </w:rPr>
        <w:instrText>)</w:instrText>
      </w:r>
      <w:bookmarkEnd w:id="61"/>
      <w:r w:rsidRPr="007B2E73">
        <w:rPr>
          <w:rFonts w:eastAsia="宋体" w:cs="Times New Roman"/>
          <w:sz w:val="24"/>
          <w:szCs w:val="24"/>
          <w:lang w:val="zh-CN"/>
          <w14:ligatures w14:val="none"/>
        </w:rPr>
        <w:fldChar w:fldCharType="end"/>
      </w:r>
    </w:p>
    <w:p w14:paraId="4EA43659" w14:textId="3264B525" w:rsidR="004B0B2B" w:rsidRPr="007B2E73" w:rsidRDefault="004B0B2B" w:rsidP="004B0B2B">
      <w:pPr>
        <w:spacing w:line="360" w:lineRule="auto"/>
        <w:ind w:firstLineChars="200" w:firstLine="480"/>
        <w:rPr>
          <w:rFonts w:eastAsia="宋体" w:cs="Times New Roman"/>
          <w:iCs/>
          <w:color w:val="000000"/>
          <w:sz w:val="24"/>
          <w:szCs w:val="24"/>
          <w:lang w:val="zh-CN"/>
          <w14:ligatures w14:val="none"/>
        </w:rPr>
      </w:pPr>
      <w:r w:rsidRPr="007B2E73">
        <w:rPr>
          <w:rFonts w:eastAsia="宋体" w:cs="Times New Roman"/>
          <w:color w:val="000000"/>
          <w:sz w:val="24"/>
          <w:szCs w:val="24"/>
          <w:lang w:val="zh-CN"/>
          <w14:ligatures w14:val="none"/>
        </w:rPr>
        <w:t>将式</w:t>
      </w:r>
      <w:r w:rsidRPr="007B2E73">
        <w:rPr>
          <w:rFonts w:eastAsia="宋体" w:cs="Times New Roman"/>
          <w:iCs/>
          <w:color w:val="000000"/>
          <w:sz w:val="24"/>
          <w:szCs w:val="24"/>
          <w:lang w:val="zh-CN"/>
          <w14:ligatures w14:val="none"/>
        </w:rPr>
        <w:fldChar w:fldCharType="begin"/>
      </w:r>
      <w:r w:rsidRPr="007B2E73">
        <w:rPr>
          <w:rFonts w:eastAsia="宋体" w:cs="Times New Roman"/>
          <w:iCs/>
          <w:color w:val="000000"/>
          <w:sz w:val="24"/>
          <w:szCs w:val="24"/>
          <w:lang w:val="zh-CN"/>
          <w14:ligatures w14:val="none"/>
        </w:rPr>
        <w:instrText xml:space="preserve"> GOTOBUTTON ZEqnNum195599  \* MERGEFORMAT </w:instrText>
      </w:r>
      <w:r w:rsidRPr="007B2E73">
        <w:rPr>
          <w:rFonts w:eastAsia="宋体" w:cs="Times New Roman"/>
          <w:iCs/>
          <w:color w:val="000000"/>
          <w:sz w:val="24"/>
          <w:szCs w:val="24"/>
          <w:lang w:val="zh-CN"/>
          <w14:ligatures w14:val="none"/>
        </w:rPr>
        <w:fldChar w:fldCharType="begin"/>
      </w:r>
      <w:r w:rsidRPr="007B2E73">
        <w:rPr>
          <w:rFonts w:eastAsia="宋体" w:cs="Times New Roman"/>
          <w:iCs/>
          <w:color w:val="000000"/>
          <w:sz w:val="24"/>
          <w:szCs w:val="24"/>
          <w:lang w:val="zh-CN"/>
          <w14:ligatures w14:val="none"/>
        </w:rPr>
        <w:instrText xml:space="preserve"> REF ZEqnNum195599 \* Charformat \! \* MERGEFORMAT </w:instrText>
      </w:r>
      <w:r w:rsidRPr="007B2E73">
        <w:rPr>
          <w:rFonts w:eastAsia="宋体" w:cs="Times New Roman"/>
          <w:iCs/>
          <w:color w:val="000000"/>
          <w:sz w:val="24"/>
          <w:szCs w:val="24"/>
          <w:lang w:val="zh-CN"/>
          <w14:ligatures w14:val="none"/>
        </w:rPr>
        <w:fldChar w:fldCharType="separate"/>
      </w:r>
      <w:r w:rsidR="00051D72" w:rsidRPr="007B2E73">
        <w:rPr>
          <w:rFonts w:eastAsia="宋体" w:cs="Times New Roman"/>
          <w:iCs/>
          <w:color w:val="000000"/>
          <w:sz w:val="24"/>
          <w:szCs w:val="24"/>
          <w:lang w:val="zh-CN"/>
          <w14:ligatures w14:val="none"/>
        </w:rPr>
        <w:instrText>(</w:instrText>
      </w:r>
      <w:r w:rsidR="00051D72" w:rsidRPr="00051D72">
        <w:rPr>
          <w:rFonts w:eastAsia="宋体" w:cs="Times New Roman"/>
          <w:iCs/>
          <w:color w:val="000000"/>
          <w:sz w:val="24"/>
          <w:szCs w:val="24"/>
          <w:lang w:val="zh-CN"/>
          <w14:ligatures w14:val="none"/>
        </w:rPr>
        <w:instrText>1</w:instrText>
      </w:r>
      <w:r w:rsidR="00051D72" w:rsidRPr="007B2E73">
        <w:rPr>
          <w:rFonts w:eastAsia="宋体" w:cs="Times New Roman"/>
          <w:iCs/>
          <w:color w:val="000000"/>
          <w:sz w:val="24"/>
          <w:szCs w:val="24"/>
          <w:lang w:val="zh-CN"/>
          <w14:ligatures w14:val="none"/>
        </w:rPr>
        <w:instrText>-</w:instrText>
      </w:r>
      <w:r w:rsidR="00051D72" w:rsidRPr="00051D72">
        <w:rPr>
          <w:rFonts w:eastAsia="宋体" w:cs="Times New Roman"/>
          <w:iCs/>
          <w:color w:val="000000"/>
          <w:sz w:val="24"/>
          <w:szCs w:val="24"/>
          <w:lang w:val="zh-CN"/>
          <w14:ligatures w14:val="none"/>
        </w:rPr>
        <w:instrText>47</w:instrText>
      </w:r>
      <w:r w:rsidR="00051D72" w:rsidRPr="007B2E73">
        <w:rPr>
          <w:rFonts w:eastAsia="宋体" w:cs="Times New Roman"/>
          <w:iCs/>
          <w:color w:val="000000"/>
          <w:sz w:val="24"/>
          <w:szCs w:val="24"/>
          <w:lang w:val="zh-CN"/>
          <w14:ligatures w14:val="none"/>
        </w:rPr>
        <w:instrText>)</w:instrText>
      </w:r>
      <w:r w:rsidRPr="007B2E73">
        <w:rPr>
          <w:rFonts w:eastAsia="宋体" w:cs="Times New Roman"/>
          <w:iCs/>
          <w:color w:val="000000"/>
          <w:sz w:val="24"/>
          <w:szCs w:val="24"/>
          <w:lang w:val="zh-CN"/>
          <w14:ligatures w14:val="none"/>
        </w:rPr>
        <w:fldChar w:fldCharType="end"/>
      </w:r>
      <w:r w:rsidRPr="007B2E73">
        <w:rPr>
          <w:rFonts w:eastAsia="宋体" w:cs="Times New Roman"/>
          <w:iCs/>
          <w:color w:val="000000"/>
          <w:sz w:val="24"/>
          <w:szCs w:val="24"/>
          <w:lang w:val="zh-CN"/>
          <w14:ligatures w14:val="none"/>
        </w:rPr>
        <w:fldChar w:fldCharType="end"/>
      </w:r>
      <w:r w:rsidRPr="007B2E73">
        <w:rPr>
          <w:rFonts w:eastAsia="宋体" w:cs="Times New Roman"/>
          <w:iCs/>
          <w:color w:val="000000"/>
          <w:sz w:val="24"/>
          <w:szCs w:val="24"/>
          <w:lang w:val="zh-CN"/>
          <w14:ligatures w14:val="none"/>
        </w:rPr>
        <w:t>线性化可得：</w:t>
      </w:r>
    </w:p>
    <w:p w14:paraId="0CC5D418" w14:textId="4AE43BD1"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lang w:val="zh-CN"/>
          <w14:ligatures w14:val="none"/>
        </w:rPr>
      </w:pPr>
      <w:r w:rsidRPr="007B2E73">
        <w:rPr>
          <w:rFonts w:eastAsia="宋体" w:cs="Times New Roman"/>
          <w:sz w:val="24"/>
          <w:szCs w:val="24"/>
          <w14:ligatures w14:val="none"/>
        </w:rPr>
        <w:lastRenderedPageBreak/>
        <w:tab/>
      </w:r>
      <w:r w:rsidRPr="007B2E73">
        <w:rPr>
          <w:rFonts w:eastAsia="宋体" w:cs="Times New Roman"/>
          <w:position w:val="-124"/>
          <w:sz w:val="24"/>
          <w:szCs w:val="24"/>
          <w14:ligatures w14:val="none"/>
        </w:rPr>
        <w:object w:dxaOrig="5724" w:dyaOrig="2604" w14:anchorId="250CBD71">
          <v:shape id="_x0000_i80927" type="#_x0000_t75" style="width:286.8pt;height:130.7pt" o:ole="">
            <v:imagedata r:id="rId368" o:title=""/>
          </v:shape>
          <o:OLEObject Type="Embed" ProgID="Equation.DSMT4" ShapeID="_x0000_i80927" DrawAspect="Content" ObjectID="_1759512184" r:id="rId369"/>
        </w:object>
      </w:r>
      <w:r w:rsidRPr="007B2E73">
        <w:rPr>
          <w:rFonts w:eastAsia="宋体" w:cs="Times New Roman"/>
          <w:sz w:val="24"/>
          <w:szCs w:val="24"/>
          <w:lang w:val="zh-CN"/>
          <w14:ligatures w14:val="none"/>
        </w:rPr>
        <w:tab/>
      </w:r>
      <w:r w:rsidRPr="007B2E73">
        <w:rPr>
          <w:rFonts w:eastAsia="宋体" w:cs="Times New Roman"/>
          <w:sz w:val="24"/>
          <w:szCs w:val="24"/>
          <w:lang w:val="zh-CN"/>
          <w14:ligatures w14:val="none"/>
        </w:rPr>
        <w:fldChar w:fldCharType="begin"/>
      </w:r>
      <w:r w:rsidRPr="007B2E73">
        <w:rPr>
          <w:rFonts w:eastAsia="宋体" w:cs="Times New Roman"/>
          <w:sz w:val="24"/>
          <w:szCs w:val="24"/>
          <w:lang w:val="zh-CN"/>
          <w14:ligatures w14:val="none"/>
        </w:rPr>
        <w:instrText xml:space="preserve"> MACROBUTTON MTPlaceRef \* MERGEFORMAT </w:instrText>
      </w:r>
      <w:r w:rsidRPr="007B2E73">
        <w:rPr>
          <w:rFonts w:eastAsia="宋体" w:cs="Times New Roman"/>
          <w:sz w:val="24"/>
          <w:szCs w:val="24"/>
          <w:lang w:val="zh-CN"/>
          <w14:ligatures w14:val="none"/>
        </w:rPr>
        <w:fldChar w:fldCharType="begin"/>
      </w:r>
      <w:r w:rsidRPr="007B2E73">
        <w:rPr>
          <w:rFonts w:eastAsia="宋体" w:cs="Times New Roman"/>
          <w:sz w:val="24"/>
          <w:szCs w:val="24"/>
          <w:lang w:val="zh-CN"/>
          <w14:ligatures w14:val="none"/>
        </w:rPr>
        <w:instrText xml:space="preserve"> SEQ MTEqn \h \* MERGEFORMAT </w:instrText>
      </w:r>
      <w:r w:rsidRPr="007B2E73">
        <w:rPr>
          <w:rFonts w:eastAsia="宋体" w:cs="Times New Roman"/>
          <w:sz w:val="24"/>
          <w:szCs w:val="24"/>
          <w:lang w:val="zh-CN"/>
          <w14:ligatures w14:val="none"/>
        </w:rPr>
        <w:fldChar w:fldCharType="end"/>
      </w:r>
      <w:r w:rsidRPr="007B2E73">
        <w:rPr>
          <w:rFonts w:eastAsia="宋体" w:cs="Times New Roman"/>
          <w:sz w:val="24"/>
          <w:szCs w:val="24"/>
          <w:lang w:val="zh-CN"/>
          <w14:ligatures w14:val="none"/>
        </w:rPr>
        <w:instrText>(</w:instrText>
      </w:r>
      <w:r w:rsidRPr="007B2E73">
        <w:rPr>
          <w:rFonts w:eastAsia="宋体" w:cs="Times New Roman"/>
          <w:sz w:val="24"/>
          <w:szCs w:val="24"/>
          <w:lang w:val="zh-CN"/>
          <w14:ligatures w14:val="none"/>
        </w:rPr>
        <w:fldChar w:fldCharType="begin"/>
      </w:r>
      <w:r w:rsidRPr="007B2E73">
        <w:rPr>
          <w:rFonts w:eastAsia="宋体" w:cs="Times New Roman"/>
          <w:sz w:val="24"/>
          <w:szCs w:val="24"/>
          <w:lang w:val="zh-CN"/>
          <w14:ligatures w14:val="none"/>
        </w:rPr>
        <w:instrText xml:space="preserve"> SEQ MTSec \c \* Arabic \* MERGEFORMAT </w:instrText>
      </w:r>
      <w:r w:rsidRPr="007B2E73">
        <w:rPr>
          <w:rFonts w:eastAsia="宋体" w:cs="Times New Roman"/>
          <w:sz w:val="24"/>
          <w:szCs w:val="24"/>
          <w:lang w:val="zh-CN"/>
          <w14:ligatures w14:val="none"/>
        </w:rPr>
        <w:fldChar w:fldCharType="separate"/>
      </w:r>
      <w:r w:rsidR="00051D72">
        <w:rPr>
          <w:rFonts w:eastAsia="宋体" w:cs="Times New Roman"/>
          <w:noProof/>
          <w:sz w:val="24"/>
          <w:szCs w:val="24"/>
          <w:lang w:val="zh-CN"/>
          <w14:ligatures w14:val="none"/>
        </w:rPr>
        <w:instrText>1</w:instrText>
      </w:r>
      <w:r w:rsidRPr="007B2E73">
        <w:rPr>
          <w:rFonts w:eastAsia="宋体" w:cs="Times New Roman"/>
          <w:sz w:val="24"/>
          <w:szCs w:val="24"/>
          <w:lang w:val="zh-CN"/>
          <w14:ligatures w14:val="none"/>
        </w:rPr>
        <w:fldChar w:fldCharType="end"/>
      </w:r>
      <w:r w:rsidRPr="007B2E73">
        <w:rPr>
          <w:rFonts w:eastAsia="宋体" w:cs="Times New Roman"/>
          <w:sz w:val="24"/>
          <w:szCs w:val="24"/>
          <w:lang w:val="zh-CN"/>
          <w14:ligatures w14:val="none"/>
        </w:rPr>
        <w:instrText>-</w:instrText>
      </w:r>
      <w:r w:rsidRPr="007B2E73">
        <w:rPr>
          <w:rFonts w:eastAsia="宋体" w:cs="Times New Roman"/>
          <w:sz w:val="24"/>
          <w:szCs w:val="24"/>
          <w:lang w:val="zh-CN"/>
          <w14:ligatures w14:val="none"/>
        </w:rPr>
        <w:fldChar w:fldCharType="begin"/>
      </w:r>
      <w:r w:rsidRPr="007B2E73">
        <w:rPr>
          <w:rFonts w:eastAsia="宋体" w:cs="Times New Roman"/>
          <w:sz w:val="24"/>
          <w:szCs w:val="24"/>
          <w:lang w:val="zh-CN"/>
          <w14:ligatures w14:val="none"/>
        </w:rPr>
        <w:instrText xml:space="preserve"> SEQ MTEqn \c \* Arabic \* MERGEFORMAT </w:instrText>
      </w:r>
      <w:r w:rsidRPr="007B2E73">
        <w:rPr>
          <w:rFonts w:eastAsia="宋体" w:cs="Times New Roman"/>
          <w:sz w:val="24"/>
          <w:szCs w:val="24"/>
          <w:lang w:val="zh-CN"/>
          <w14:ligatures w14:val="none"/>
        </w:rPr>
        <w:fldChar w:fldCharType="separate"/>
      </w:r>
      <w:r w:rsidR="00051D72">
        <w:rPr>
          <w:rFonts w:eastAsia="宋体" w:cs="Times New Roman"/>
          <w:noProof/>
          <w:sz w:val="24"/>
          <w:szCs w:val="24"/>
          <w:lang w:val="zh-CN"/>
          <w14:ligatures w14:val="none"/>
        </w:rPr>
        <w:instrText>48</w:instrText>
      </w:r>
      <w:r w:rsidRPr="007B2E73">
        <w:rPr>
          <w:rFonts w:eastAsia="宋体" w:cs="Times New Roman"/>
          <w:sz w:val="24"/>
          <w:szCs w:val="24"/>
          <w:lang w:val="zh-CN"/>
          <w14:ligatures w14:val="none"/>
        </w:rPr>
        <w:fldChar w:fldCharType="end"/>
      </w:r>
      <w:r w:rsidRPr="007B2E73">
        <w:rPr>
          <w:rFonts w:eastAsia="宋体" w:cs="Times New Roman"/>
          <w:sz w:val="24"/>
          <w:szCs w:val="24"/>
          <w:lang w:val="zh-CN"/>
          <w14:ligatures w14:val="none"/>
        </w:rPr>
        <w:instrText>)</w:instrText>
      </w:r>
      <w:r w:rsidRPr="007B2E73">
        <w:rPr>
          <w:rFonts w:eastAsia="宋体" w:cs="Times New Roman"/>
          <w:sz w:val="24"/>
          <w:szCs w:val="24"/>
          <w:lang w:val="zh-CN"/>
          <w14:ligatures w14:val="none"/>
        </w:rPr>
        <w:fldChar w:fldCharType="end"/>
      </w:r>
    </w:p>
    <w:p w14:paraId="1C665571" w14:textId="0C867393" w:rsidR="004B0B2B" w:rsidRPr="007B2E73" w:rsidRDefault="004B0B2B" w:rsidP="004B0B2B">
      <w:pPr>
        <w:adjustRightInd w:val="0"/>
        <w:snapToGrid w:val="0"/>
        <w:spacing w:line="360" w:lineRule="auto"/>
        <w:ind w:firstLineChars="200" w:firstLine="472"/>
        <w:rPr>
          <w:rFonts w:eastAsia="宋体" w:cs="Times New Roman"/>
          <w:color w:val="000000"/>
          <w:spacing w:val="-2"/>
          <w:kern w:val="10"/>
          <w:sz w:val="24"/>
          <w:szCs w:val="20"/>
          <w:lang w:val="zh-CN"/>
          <w14:ligatures w14:val="none"/>
        </w:rPr>
      </w:pPr>
      <w:r w:rsidRPr="007B2E73">
        <w:rPr>
          <w:rFonts w:eastAsia="宋体" w:cs="Times New Roman"/>
          <w:color w:val="000000"/>
          <w:spacing w:val="-2"/>
          <w:kern w:val="10"/>
          <w:sz w:val="24"/>
          <w:szCs w:val="20"/>
          <w:lang w:val="zh-CN"/>
          <w14:ligatures w14:val="none"/>
        </w:rPr>
        <w:t>式</w:t>
      </w:r>
      <w:r w:rsidRPr="007B2E73">
        <w:rPr>
          <w:rFonts w:eastAsia="宋体" w:cs="Times New Roman"/>
          <w:iCs/>
          <w:color w:val="000000"/>
          <w:spacing w:val="-2"/>
          <w:kern w:val="10"/>
          <w:sz w:val="24"/>
          <w:szCs w:val="20"/>
          <w:lang w:val="zh-CN"/>
          <w14:ligatures w14:val="none"/>
        </w:rPr>
        <w:fldChar w:fldCharType="begin"/>
      </w:r>
      <w:r w:rsidRPr="007B2E73">
        <w:rPr>
          <w:rFonts w:eastAsia="宋体" w:cs="Times New Roman"/>
          <w:iCs/>
          <w:color w:val="000000"/>
          <w:spacing w:val="-2"/>
          <w:kern w:val="10"/>
          <w:sz w:val="24"/>
          <w:szCs w:val="20"/>
          <w:lang w:val="zh-CN"/>
          <w14:ligatures w14:val="none"/>
        </w:rPr>
        <w:instrText xml:space="preserve"> GOTOBUTTON ZEqnNum621692  \* MERGEFORMAT </w:instrText>
      </w:r>
      <w:r w:rsidRPr="007B2E73">
        <w:rPr>
          <w:rFonts w:eastAsia="宋体" w:cs="Times New Roman"/>
          <w:iCs/>
          <w:color w:val="000000"/>
          <w:spacing w:val="-2"/>
          <w:kern w:val="10"/>
          <w:sz w:val="24"/>
          <w:szCs w:val="20"/>
          <w:lang w:val="zh-CN"/>
          <w14:ligatures w14:val="none"/>
        </w:rPr>
        <w:fldChar w:fldCharType="begin"/>
      </w:r>
      <w:r w:rsidRPr="007B2E73">
        <w:rPr>
          <w:rFonts w:eastAsia="宋体" w:cs="Times New Roman"/>
          <w:iCs/>
          <w:color w:val="000000"/>
          <w:spacing w:val="-2"/>
          <w:kern w:val="10"/>
          <w:sz w:val="24"/>
          <w:szCs w:val="20"/>
          <w:lang w:val="zh-CN"/>
          <w14:ligatures w14:val="none"/>
        </w:rPr>
        <w:instrText xml:space="preserve"> REF ZEqnNum621692 \* Charformat \! \* MERGEFORMAT </w:instrText>
      </w:r>
      <w:r w:rsidRPr="007B2E73">
        <w:rPr>
          <w:rFonts w:eastAsia="宋体" w:cs="Times New Roman"/>
          <w:iCs/>
          <w:color w:val="000000"/>
          <w:spacing w:val="-2"/>
          <w:kern w:val="10"/>
          <w:sz w:val="24"/>
          <w:szCs w:val="20"/>
          <w:lang w:val="zh-CN"/>
          <w14:ligatures w14:val="none"/>
        </w:rPr>
        <w:fldChar w:fldCharType="separate"/>
      </w:r>
      <w:r w:rsidR="00051D72" w:rsidRPr="007B2E73">
        <w:rPr>
          <w:rFonts w:eastAsia="宋体" w:cs="Times New Roman"/>
          <w:iCs/>
          <w:color w:val="000000"/>
          <w:spacing w:val="-2"/>
          <w:kern w:val="10"/>
          <w:sz w:val="24"/>
          <w:szCs w:val="20"/>
          <w:lang w:val="zh-CN"/>
          <w14:ligatures w14:val="none"/>
        </w:rPr>
        <w:instrText>(</w:instrText>
      </w:r>
      <w:r w:rsidR="00051D72" w:rsidRPr="00051D72">
        <w:rPr>
          <w:rFonts w:eastAsia="宋体" w:cs="Times New Roman"/>
          <w:iCs/>
          <w:color w:val="000000"/>
          <w:spacing w:val="-2"/>
          <w:kern w:val="10"/>
          <w:sz w:val="24"/>
          <w:szCs w:val="20"/>
          <w:lang w:val="zh-CN"/>
          <w14:ligatures w14:val="none"/>
        </w:rPr>
        <w:instrText>1</w:instrText>
      </w:r>
      <w:r w:rsidR="00051D72" w:rsidRPr="007B2E73">
        <w:rPr>
          <w:rFonts w:eastAsia="宋体" w:cs="Times New Roman"/>
          <w:iCs/>
          <w:color w:val="000000"/>
          <w:spacing w:val="-2"/>
          <w:kern w:val="10"/>
          <w:sz w:val="24"/>
          <w:szCs w:val="20"/>
          <w:lang w:val="zh-CN"/>
          <w14:ligatures w14:val="none"/>
        </w:rPr>
        <w:instrText>-</w:instrText>
      </w:r>
      <w:r w:rsidR="00051D72" w:rsidRPr="00051D72">
        <w:rPr>
          <w:rFonts w:eastAsia="宋体" w:cs="Times New Roman"/>
          <w:iCs/>
          <w:color w:val="000000"/>
          <w:spacing w:val="-2"/>
          <w:kern w:val="10"/>
          <w:sz w:val="24"/>
          <w:szCs w:val="20"/>
          <w:lang w:val="zh-CN"/>
          <w14:ligatures w14:val="none"/>
        </w:rPr>
        <w:instrText>49</w:instrText>
      </w:r>
      <w:r w:rsidR="00051D72" w:rsidRPr="007B2E73">
        <w:rPr>
          <w:rFonts w:eastAsia="宋体" w:cs="Times New Roman"/>
          <w:iCs/>
          <w:color w:val="000000"/>
          <w:spacing w:val="-2"/>
          <w:kern w:val="10"/>
          <w:sz w:val="24"/>
          <w:szCs w:val="20"/>
          <w:lang w:val="zh-CN"/>
          <w14:ligatures w14:val="none"/>
        </w:rPr>
        <w:instrText>)</w:instrText>
      </w:r>
      <w:r w:rsidRPr="007B2E73">
        <w:rPr>
          <w:rFonts w:eastAsia="宋体" w:cs="Times New Roman"/>
          <w:iCs/>
          <w:color w:val="000000"/>
          <w:spacing w:val="-2"/>
          <w:kern w:val="10"/>
          <w:sz w:val="24"/>
          <w:szCs w:val="20"/>
          <w:lang w:val="zh-CN"/>
          <w14:ligatures w14:val="none"/>
        </w:rPr>
        <w:fldChar w:fldCharType="end"/>
      </w:r>
      <w:r w:rsidRPr="007B2E73">
        <w:rPr>
          <w:rFonts w:eastAsia="宋体" w:cs="Times New Roman"/>
          <w:iCs/>
          <w:color w:val="000000"/>
          <w:spacing w:val="-2"/>
          <w:kern w:val="10"/>
          <w:sz w:val="24"/>
          <w:szCs w:val="20"/>
          <w:lang w:val="zh-CN"/>
          <w14:ligatures w14:val="none"/>
        </w:rPr>
        <w:fldChar w:fldCharType="end"/>
      </w:r>
      <w:r w:rsidRPr="007B2E73">
        <w:rPr>
          <w:rFonts w:eastAsia="宋体" w:cs="Times New Roman"/>
          <w:color w:val="000000"/>
          <w:spacing w:val="-2"/>
          <w:kern w:val="10"/>
          <w:sz w:val="24"/>
          <w:szCs w:val="20"/>
          <w:lang w:val="zh-CN"/>
          <w14:ligatures w14:val="none"/>
        </w:rPr>
        <w:t>为异步发电机定子和转子绕组的磁链方程：</w:t>
      </w:r>
    </w:p>
    <w:p w14:paraId="1CE896C9" w14:textId="416EDE10"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lang w:val="zh-CN"/>
          <w14:ligatures w14:val="none"/>
        </w:rPr>
      </w:pPr>
      <w:r w:rsidRPr="007B2E73">
        <w:rPr>
          <w:rFonts w:eastAsia="宋体" w:cs="Times New Roman"/>
          <w:sz w:val="24"/>
          <w:szCs w:val="24"/>
          <w14:ligatures w14:val="none"/>
        </w:rPr>
        <w:tab/>
      </w:r>
      <w:r w:rsidRPr="007B2E73">
        <w:rPr>
          <w:rFonts w:eastAsia="宋体" w:cs="Times New Roman"/>
          <w:position w:val="-70"/>
          <w:sz w:val="24"/>
          <w:szCs w:val="24"/>
          <w14:ligatures w14:val="none"/>
        </w:rPr>
        <w:object w:dxaOrig="2292" w:dyaOrig="1524" w14:anchorId="74CC5EB5">
          <v:shape id="_x0000_i80928" type="#_x0000_t75" style="width:115.55pt;height:76.85pt" o:ole="">
            <v:imagedata r:id="rId370" o:title=""/>
          </v:shape>
          <o:OLEObject Type="Embed" ProgID="Equation.DSMT4" ShapeID="_x0000_i80928" DrawAspect="Content" ObjectID="_1759512185" r:id="rId371"/>
        </w:object>
      </w:r>
      <w:r w:rsidRPr="007B2E73">
        <w:rPr>
          <w:rFonts w:eastAsia="宋体" w:cs="Times New Roman"/>
          <w:sz w:val="24"/>
          <w:szCs w:val="24"/>
          <w:lang w:val="zh-CN"/>
          <w14:ligatures w14:val="none"/>
        </w:rPr>
        <w:tab/>
      </w:r>
      <w:r w:rsidRPr="007B2E73">
        <w:rPr>
          <w:rFonts w:eastAsia="宋体" w:cs="Times New Roman"/>
          <w:sz w:val="24"/>
          <w:szCs w:val="24"/>
          <w:lang w:val="zh-CN"/>
          <w14:ligatures w14:val="none"/>
        </w:rPr>
        <w:fldChar w:fldCharType="begin"/>
      </w:r>
      <w:r w:rsidRPr="007B2E73">
        <w:rPr>
          <w:rFonts w:eastAsia="宋体" w:cs="Times New Roman"/>
          <w:sz w:val="24"/>
          <w:szCs w:val="24"/>
          <w:lang w:val="zh-CN"/>
          <w14:ligatures w14:val="none"/>
        </w:rPr>
        <w:instrText xml:space="preserve"> MACROBUTTON MTPlaceRef \* MERGEFORMAT </w:instrText>
      </w:r>
      <w:r w:rsidRPr="007B2E73">
        <w:rPr>
          <w:rFonts w:eastAsia="宋体" w:cs="Times New Roman"/>
          <w:sz w:val="24"/>
          <w:szCs w:val="24"/>
          <w:lang w:val="zh-CN"/>
          <w14:ligatures w14:val="none"/>
        </w:rPr>
        <w:fldChar w:fldCharType="begin"/>
      </w:r>
      <w:r w:rsidRPr="007B2E73">
        <w:rPr>
          <w:rFonts w:eastAsia="宋体" w:cs="Times New Roman"/>
          <w:sz w:val="24"/>
          <w:szCs w:val="24"/>
          <w:lang w:val="zh-CN"/>
          <w14:ligatures w14:val="none"/>
        </w:rPr>
        <w:instrText xml:space="preserve"> SEQ MTEqn \h \* MERGEFORMAT </w:instrText>
      </w:r>
      <w:r w:rsidRPr="007B2E73">
        <w:rPr>
          <w:rFonts w:eastAsia="宋体" w:cs="Times New Roman"/>
          <w:sz w:val="24"/>
          <w:szCs w:val="24"/>
          <w:lang w:val="zh-CN"/>
          <w14:ligatures w14:val="none"/>
        </w:rPr>
        <w:fldChar w:fldCharType="end"/>
      </w:r>
      <w:bookmarkStart w:id="62" w:name="ZEqnNum621692"/>
      <w:r w:rsidRPr="007B2E73">
        <w:rPr>
          <w:rFonts w:eastAsia="宋体" w:cs="Times New Roman"/>
          <w:sz w:val="24"/>
          <w:szCs w:val="24"/>
          <w:lang w:val="zh-CN"/>
          <w14:ligatures w14:val="none"/>
        </w:rPr>
        <w:instrText>(</w:instrText>
      </w:r>
      <w:r w:rsidRPr="007B2E73">
        <w:rPr>
          <w:rFonts w:eastAsia="宋体" w:cs="Times New Roman"/>
          <w:sz w:val="24"/>
          <w:szCs w:val="24"/>
          <w:lang w:val="zh-CN"/>
          <w14:ligatures w14:val="none"/>
        </w:rPr>
        <w:fldChar w:fldCharType="begin"/>
      </w:r>
      <w:r w:rsidRPr="007B2E73">
        <w:rPr>
          <w:rFonts w:eastAsia="宋体" w:cs="Times New Roman"/>
          <w:sz w:val="24"/>
          <w:szCs w:val="24"/>
          <w:lang w:val="zh-CN"/>
          <w14:ligatures w14:val="none"/>
        </w:rPr>
        <w:instrText xml:space="preserve"> SEQ MTSec \c \* Arabic \* MERGEFORMAT </w:instrText>
      </w:r>
      <w:r w:rsidRPr="007B2E73">
        <w:rPr>
          <w:rFonts w:eastAsia="宋体" w:cs="Times New Roman"/>
          <w:sz w:val="24"/>
          <w:szCs w:val="24"/>
          <w:lang w:val="zh-CN"/>
          <w14:ligatures w14:val="none"/>
        </w:rPr>
        <w:fldChar w:fldCharType="separate"/>
      </w:r>
      <w:r w:rsidR="00051D72">
        <w:rPr>
          <w:rFonts w:eastAsia="宋体" w:cs="Times New Roman"/>
          <w:noProof/>
          <w:sz w:val="24"/>
          <w:szCs w:val="24"/>
          <w:lang w:val="zh-CN"/>
          <w14:ligatures w14:val="none"/>
        </w:rPr>
        <w:instrText>1</w:instrText>
      </w:r>
      <w:r w:rsidRPr="007B2E73">
        <w:rPr>
          <w:rFonts w:eastAsia="宋体" w:cs="Times New Roman"/>
          <w:sz w:val="24"/>
          <w:szCs w:val="24"/>
          <w:lang w:val="zh-CN"/>
          <w14:ligatures w14:val="none"/>
        </w:rPr>
        <w:fldChar w:fldCharType="end"/>
      </w:r>
      <w:r w:rsidRPr="007B2E73">
        <w:rPr>
          <w:rFonts w:eastAsia="宋体" w:cs="Times New Roman"/>
          <w:sz w:val="24"/>
          <w:szCs w:val="24"/>
          <w:lang w:val="zh-CN"/>
          <w14:ligatures w14:val="none"/>
        </w:rPr>
        <w:instrText>-</w:instrText>
      </w:r>
      <w:r w:rsidRPr="007B2E73">
        <w:rPr>
          <w:rFonts w:eastAsia="宋体" w:cs="Times New Roman"/>
          <w:sz w:val="24"/>
          <w:szCs w:val="24"/>
          <w:lang w:val="zh-CN"/>
          <w14:ligatures w14:val="none"/>
        </w:rPr>
        <w:fldChar w:fldCharType="begin"/>
      </w:r>
      <w:r w:rsidRPr="007B2E73">
        <w:rPr>
          <w:rFonts w:eastAsia="宋体" w:cs="Times New Roman"/>
          <w:sz w:val="24"/>
          <w:szCs w:val="24"/>
          <w:lang w:val="zh-CN"/>
          <w14:ligatures w14:val="none"/>
        </w:rPr>
        <w:instrText xml:space="preserve"> SEQ MTEqn \c \* Arabic \* MERGEFORMAT </w:instrText>
      </w:r>
      <w:r w:rsidRPr="007B2E73">
        <w:rPr>
          <w:rFonts w:eastAsia="宋体" w:cs="Times New Roman"/>
          <w:sz w:val="24"/>
          <w:szCs w:val="24"/>
          <w:lang w:val="zh-CN"/>
          <w14:ligatures w14:val="none"/>
        </w:rPr>
        <w:fldChar w:fldCharType="separate"/>
      </w:r>
      <w:r w:rsidR="00051D72">
        <w:rPr>
          <w:rFonts w:eastAsia="宋体" w:cs="Times New Roman"/>
          <w:noProof/>
          <w:sz w:val="24"/>
          <w:szCs w:val="24"/>
          <w:lang w:val="zh-CN"/>
          <w14:ligatures w14:val="none"/>
        </w:rPr>
        <w:instrText>49</w:instrText>
      </w:r>
      <w:r w:rsidRPr="007B2E73">
        <w:rPr>
          <w:rFonts w:eastAsia="宋体" w:cs="Times New Roman"/>
          <w:sz w:val="24"/>
          <w:szCs w:val="24"/>
          <w:lang w:val="zh-CN"/>
          <w14:ligatures w14:val="none"/>
        </w:rPr>
        <w:fldChar w:fldCharType="end"/>
      </w:r>
      <w:r w:rsidRPr="007B2E73">
        <w:rPr>
          <w:rFonts w:eastAsia="宋体" w:cs="Times New Roman"/>
          <w:sz w:val="24"/>
          <w:szCs w:val="24"/>
          <w:lang w:val="zh-CN"/>
          <w14:ligatures w14:val="none"/>
        </w:rPr>
        <w:instrText>)</w:instrText>
      </w:r>
      <w:bookmarkEnd w:id="62"/>
      <w:r w:rsidRPr="007B2E73">
        <w:rPr>
          <w:rFonts w:eastAsia="宋体" w:cs="Times New Roman"/>
          <w:sz w:val="24"/>
          <w:szCs w:val="24"/>
          <w:lang w:val="zh-CN"/>
          <w14:ligatures w14:val="none"/>
        </w:rPr>
        <w:fldChar w:fldCharType="end"/>
      </w:r>
    </w:p>
    <w:p w14:paraId="21ED627B" w14:textId="77777777" w:rsidR="004B0B2B" w:rsidRPr="007B2E73" w:rsidRDefault="004B0B2B" w:rsidP="004B0B2B">
      <w:pPr>
        <w:adjustRightInd w:val="0"/>
        <w:snapToGrid w:val="0"/>
        <w:spacing w:line="360" w:lineRule="auto"/>
        <w:ind w:firstLineChars="200" w:firstLine="472"/>
        <w:rPr>
          <w:rFonts w:eastAsia="宋体" w:cs="Times New Roman"/>
          <w:color w:val="000000"/>
          <w:sz w:val="24"/>
          <w14:ligatures w14:val="none"/>
        </w:rPr>
      </w:pPr>
      <w:r w:rsidRPr="007B2E73">
        <w:rPr>
          <w:rFonts w:eastAsia="宋体" w:cs="Times New Roman"/>
          <w:color w:val="000000"/>
          <w:spacing w:val="-2"/>
          <w:kern w:val="10"/>
          <w:sz w:val="24"/>
          <w:szCs w:val="20"/>
          <w:lang w:val="zh-CN"/>
          <w14:ligatures w14:val="none"/>
        </w:rPr>
        <w:t>其中，</w:t>
      </w:r>
      <w:r w:rsidRPr="007B2E73">
        <w:rPr>
          <w:rFonts w:eastAsia="宋体" w:cs="Times New Roman"/>
          <w:color w:val="000000"/>
          <w:spacing w:val="-2"/>
          <w:kern w:val="10"/>
          <w:position w:val="-12"/>
          <w:sz w:val="24"/>
          <w14:ligatures w14:val="none"/>
        </w:rPr>
        <w:object w:dxaOrig="372" w:dyaOrig="372" w14:anchorId="5F5A2A9B">
          <v:shape id="_x0000_i80929" type="#_x0000_t75" style="width:19.35pt;height:19.35pt" o:ole="">
            <v:imagedata r:id="rId372" o:title=""/>
          </v:shape>
          <o:OLEObject Type="Embed" ProgID="Equation.DSMT4" ShapeID="_x0000_i80929" DrawAspect="Content" ObjectID="_1759512186" r:id="rId373"/>
        </w:object>
      </w:r>
      <w:r w:rsidRPr="007B2E73">
        <w:rPr>
          <w:rFonts w:eastAsia="宋体" w:cs="Times New Roman"/>
          <w:color w:val="000000"/>
          <w:spacing w:val="-2"/>
          <w:kern w:val="10"/>
          <w:sz w:val="24"/>
          <w:szCs w:val="20"/>
          <w:lang w:val="zh-CN"/>
          <w14:ligatures w14:val="none"/>
        </w:rPr>
        <w:t>、</w:t>
      </w:r>
      <w:r w:rsidRPr="007B2E73">
        <w:rPr>
          <w:rFonts w:eastAsia="宋体" w:cs="Times New Roman"/>
          <w:color w:val="000000"/>
          <w:spacing w:val="-2"/>
          <w:kern w:val="10"/>
          <w:position w:val="-12"/>
          <w:sz w:val="24"/>
          <w14:ligatures w14:val="none"/>
        </w:rPr>
        <w:object w:dxaOrig="372" w:dyaOrig="372" w14:anchorId="21216908">
          <v:shape id="_x0000_i80930" type="#_x0000_t75" style="width:19.35pt;height:19.35pt" o:ole="">
            <v:imagedata r:id="rId374" o:title=""/>
          </v:shape>
          <o:OLEObject Type="Embed" ProgID="Equation.DSMT4" ShapeID="_x0000_i80930" DrawAspect="Content" ObjectID="_1759512187" r:id="rId375"/>
        </w:object>
      </w:r>
      <w:r w:rsidRPr="007B2E73">
        <w:rPr>
          <w:rFonts w:eastAsia="宋体" w:cs="Times New Roman"/>
          <w:color w:val="000000"/>
          <w:sz w:val="24"/>
          <w14:ligatures w14:val="none"/>
        </w:rPr>
        <w:t>分别表示定子绕组自电抗和定、转子绕组互电抗；</w:t>
      </w:r>
      <w:r w:rsidRPr="007B2E73">
        <w:rPr>
          <w:rFonts w:eastAsia="宋体" w:cs="Times New Roman"/>
          <w:color w:val="000000"/>
          <w:spacing w:val="-2"/>
          <w:kern w:val="10"/>
          <w:position w:val="-12"/>
          <w:sz w:val="24"/>
          <w14:ligatures w14:val="none"/>
        </w:rPr>
        <w:object w:dxaOrig="372" w:dyaOrig="372" w14:anchorId="19C720E4">
          <v:shape id="_x0000_i80931" type="#_x0000_t75" style="width:19.35pt;height:19.35pt" o:ole="">
            <v:imagedata r:id="rId376" o:title=""/>
          </v:shape>
          <o:OLEObject Type="Embed" ProgID="Equation.DSMT4" ShapeID="_x0000_i80931" DrawAspect="Content" ObjectID="_1759512188" r:id="rId377"/>
        </w:object>
      </w:r>
      <w:r w:rsidRPr="007B2E73">
        <w:rPr>
          <w:rFonts w:eastAsia="宋体" w:cs="Times New Roman"/>
          <w:color w:val="000000"/>
          <w:sz w:val="24"/>
          <w14:ligatures w14:val="none"/>
        </w:rPr>
        <w:t>表示转子绕组自电抗。</w:t>
      </w:r>
    </w:p>
    <w:p w14:paraId="2AE7CAC6" w14:textId="414995CB" w:rsidR="004B0B2B" w:rsidRPr="007B2E73" w:rsidRDefault="004B0B2B" w:rsidP="004B0B2B">
      <w:pPr>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ZEqnNum621692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ZEqnNum621692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49</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线性化可得：</w:t>
      </w:r>
    </w:p>
    <w:p w14:paraId="195AC95A" w14:textId="1F8F1C7F"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lang w:val="zh-CN"/>
          <w14:ligatures w14:val="none"/>
        </w:rPr>
      </w:pPr>
      <w:r w:rsidRPr="007B2E73">
        <w:rPr>
          <w:rFonts w:eastAsia="宋体" w:cs="Times New Roman"/>
          <w:sz w:val="24"/>
          <w:szCs w:val="24"/>
          <w14:ligatures w14:val="none"/>
        </w:rPr>
        <w:tab/>
      </w:r>
      <w:r w:rsidRPr="007B2E73">
        <w:rPr>
          <w:rFonts w:eastAsia="宋体" w:cs="Times New Roman"/>
          <w:position w:val="-70"/>
          <w:sz w:val="24"/>
          <w:szCs w:val="24"/>
          <w14:ligatures w14:val="none"/>
        </w:rPr>
        <w:object w:dxaOrig="2724" w:dyaOrig="1524" w14:anchorId="07457B29">
          <v:shape id="_x0000_i80932" type="#_x0000_t75" style="width:136.75pt;height:76.85pt" o:ole="">
            <v:imagedata r:id="rId378" o:title=""/>
          </v:shape>
          <o:OLEObject Type="Embed" ProgID="Equation.DSMT4" ShapeID="_x0000_i80932" DrawAspect="Content" ObjectID="_1759512189" r:id="rId379"/>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63" w:name="ZEqnNum796716"/>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50</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63"/>
      <w:r w:rsidRPr="007B2E73">
        <w:rPr>
          <w:rFonts w:eastAsia="宋体" w:cs="Times New Roman"/>
          <w:sz w:val="24"/>
          <w:szCs w:val="24"/>
          <w14:ligatures w14:val="none"/>
        </w:rPr>
        <w:fldChar w:fldCharType="end"/>
      </w:r>
    </w:p>
    <w:p w14:paraId="4AEB36BF" w14:textId="3DC0E2D0"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14:ligatures w14:val="none"/>
        </w:rPr>
        <w:t>忽略双</w:t>
      </w:r>
      <w:proofErr w:type="gramStart"/>
      <w:r w:rsidRPr="007B2E73">
        <w:rPr>
          <w:rFonts w:eastAsia="宋体" w:cs="Times New Roman"/>
          <w:color w:val="000000"/>
          <w:sz w:val="24"/>
          <w14:ligatures w14:val="none"/>
        </w:rPr>
        <w:t>馈</w:t>
      </w:r>
      <w:proofErr w:type="gramEnd"/>
      <w:r w:rsidRPr="007B2E73">
        <w:rPr>
          <w:rFonts w:eastAsia="宋体" w:cs="Times New Roman"/>
          <w:color w:val="000000"/>
          <w:sz w:val="24"/>
          <w14:ligatures w14:val="none"/>
        </w:rPr>
        <w:t>感应发电机定子磁链的电磁暂态过程，结合</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ZEqnNum195599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ZEqnNum195599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47</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ZEqnNum796716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ZEqnNum796716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50</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消去</w:t>
      </w:r>
      <w:r w:rsidRPr="007B2E73">
        <w:rPr>
          <w:rFonts w:eastAsia="宋体" w:cs="Times New Roman"/>
          <w:i/>
          <w:iCs/>
          <w:color w:val="000000"/>
          <w:sz w:val="24"/>
          <w14:ligatures w14:val="none"/>
        </w:rPr>
        <w:t>I</w:t>
      </w:r>
      <w:r w:rsidRPr="007B2E73">
        <w:rPr>
          <w:rFonts w:eastAsia="宋体" w:cs="Times New Roman"/>
          <w:i/>
          <w:iCs/>
          <w:color w:val="000000"/>
          <w:sz w:val="24"/>
          <w:vertAlign w:val="subscript"/>
          <w14:ligatures w14:val="none"/>
        </w:rPr>
        <w:t>rd</w:t>
      </w:r>
      <w:r w:rsidRPr="007B2E73">
        <w:rPr>
          <w:rFonts w:eastAsia="宋体" w:cs="Times New Roman"/>
          <w:color w:val="000000"/>
          <w:sz w:val="24"/>
          <w14:ligatures w14:val="none"/>
        </w:rPr>
        <w:t>和</w:t>
      </w:r>
      <w:proofErr w:type="spellStart"/>
      <w:r w:rsidRPr="007B2E73">
        <w:rPr>
          <w:rFonts w:eastAsia="宋体" w:cs="Times New Roman"/>
          <w:i/>
          <w:iCs/>
          <w:color w:val="000000"/>
          <w:sz w:val="24"/>
          <w14:ligatures w14:val="none"/>
        </w:rPr>
        <w:t>I</w:t>
      </w:r>
      <w:r w:rsidRPr="007B2E73">
        <w:rPr>
          <w:rFonts w:eastAsia="宋体" w:cs="Times New Roman"/>
          <w:i/>
          <w:iCs/>
          <w:color w:val="000000"/>
          <w:sz w:val="24"/>
          <w:vertAlign w:val="subscript"/>
          <w14:ligatures w14:val="none"/>
        </w:rPr>
        <w:t>rq</w:t>
      </w:r>
      <w:proofErr w:type="spellEnd"/>
      <w:r w:rsidRPr="007B2E73">
        <w:rPr>
          <w:rFonts w:eastAsia="宋体" w:cs="Times New Roman"/>
          <w:color w:val="000000"/>
          <w:sz w:val="24"/>
          <w14:ligatures w14:val="none"/>
        </w:rPr>
        <w:t>，并整理得到</w:t>
      </w:r>
      <w:proofErr w:type="spellStart"/>
      <w:r w:rsidRPr="007B2E73">
        <w:rPr>
          <w:rFonts w:eastAsia="宋体" w:cs="Times New Roman"/>
          <w:i/>
          <w:iCs/>
          <w:color w:val="000000"/>
          <w:sz w:val="24"/>
          <w14:ligatures w14:val="none"/>
        </w:rPr>
        <w:t>I</w:t>
      </w:r>
      <w:r w:rsidRPr="007B2E73">
        <w:rPr>
          <w:rFonts w:eastAsia="宋体" w:cs="Times New Roman"/>
          <w:i/>
          <w:iCs/>
          <w:color w:val="000000"/>
          <w:sz w:val="24"/>
          <w:vertAlign w:val="subscript"/>
          <w14:ligatures w14:val="none"/>
        </w:rPr>
        <w:t>sd</w:t>
      </w:r>
      <w:proofErr w:type="spellEnd"/>
      <w:r w:rsidRPr="007B2E73">
        <w:rPr>
          <w:rFonts w:eastAsia="宋体" w:cs="Times New Roman"/>
          <w:color w:val="000000"/>
          <w:sz w:val="24"/>
          <w14:ligatures w14:val="none"/>
        </w:rPr>
        <w:t>、</w:t>
      </w:r>
      <w:proofErr w:type="spellStart"/>
      <w:r w:rsidRPr="007B2E73">
        <w:rPr>
          <w:rFonts w:eastAsia="宋体" w:cs="Times New Roman"/>
          <w:i/>
          <w:iCs/>
          <w:color w:val="000000"/>
          <w:sz w:val="24"/>
          <w14:ligatures w14:val="none"/>
        </w:rPr>
        <w:t>I</w:t>
      </w:r>
      <w:r w:rsidRPr="007B2E73">
        <w:rPr>
          <w:rFonts w:eastAsia="宋体" w:cs="Times New Roman"/>
          <w:i/>
          <w:iCs/>
          <w:color w:val="000000"/>
          <w:sz w:val="24"/>
          <w:vertAlign w:val="subscript"/>
          <w14:ligatures w14:val="none"/>
        </w:rPr>
        <w:t>sq</w:t>
      </w:r>
      <w:proofErr w:type="spellEnd"/>
      <w:r w:rsidRPr="007B2E73">
        <w:rPr>
          <w:rFonts w:eastAsia="宋体" w:cs="Times New Roman"/>
          <w:color w:val="000000"/>
          <w:sz w:val="24"/>
          <w14:ligatures w14:val="none"/>
        </w:rPr>
        <w:t>和</w:t>
      </w:r>
      <w:r w:rsidRPr="007B2E73">
        <w:rPr>
          <w:rFonts w:eastAsia="宋体" w:cs="Times New Roman"/>
          <w:color w:val="000000"/>
          <w:position w:val="-12"/>
          <w:sz w:val="24"/>
          <w14:ligatures w14:val="none"/>
        </w:rPr>
        <w:object w:dxaOrig="372" w:dyaOrig="372" w14:anchorId="0F928D71">
          <v:shape id="_x0000_i80933" type="#_x0000_t75" style="width:19.35pt;height:19.35pt" o:ole="">
            <v:imagedata r:id="rId380" o:title=""/>
          </v:shape>
          <o:OLEObject Type="Embed" ProgID="Equation.DSMT4" ShapeID="_x0000_i80933" DrawAspect="Content" ObjectID="_1759512190" r:id="rId381"/>
        </w:object>
      </w:r>
      <w:r w:rsidRPr="007B2E73">
        <w:rPr>
          <w:rFonts w:eastAsia="宋体" w:cs="Times New Roman"/>
          <w:color w:val="000000"/>
          <w:sz w:val="24"/>
          <w:szCs w:val="21"/>
          <w14:ligatures w14:val="none"/>
        </w:rPr>
        <w:t>、</w:t>
      </w:r>
      <w:r w:rsidRPr="007B2E73">
        <w:rPr>
          <w:rFonts w:eastAsia="宋体" w:cs="Times New Roman"/>
          <w:color w:val="000000"/>
          <w:position w:val="-12"/>
          <w:sz w:val="24"/>
          <w14:ligatures w14:val="none"/>
        </w:rPr>
        <w:object w:dxaOrig="372" w:dyaOrig="372" w14:anchorId="0448EEB6">
          <v:shape id="_x0000_i80934" type="#_x0000_t75" style="width:19.35pt;height:19.35pt" o:ole="">
            <v:imagedata r:id="rId382" o:title=""/>
          </v:shape>
          <o:OLEObject Type="Embed" ProgID="Equation.DSMT4" ShapeID="_x0000_i80934" DrawAspect="Content" ObjectID="_1759512191" r:id="rId383"/>
        </w:object>
      </w:r>
      <w:r w:rsidRPr="007B2E73">
        <w:rPr>
          <w:rFonts w:eastAsia="宋体" w:cs="Times New Roman"/>
          <w:color w:val="000000"/>
          <w:sz w:val="24"/>
          <w:szCs w:val="21"/>
          <w14:ligatures w14:val="none"/>
        </w:rPr>
        <w:t>表示的转子绕组电压和定子绕组电压方程为：</w:t>
      </w:r>
    </w:p>
    <w:p w14:paraId="3CA007F1" w14:textId="2C63DD64"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66"/>
          <w:sz w:val="24"/>
          <w14:ligatures w14:val="none"/>
        </w:rPr>
        <w:object w:dxaOrig="4404" w:dyaOrig="1440" w14:anchorId="7CFA7A9B">
          <v:shape id="_x0000_i80935" type="#_x0000_t75" style="width:220.85pt;height:1in" o:ole="">
            <v:imagedata r:id="rId384" o:title=""/>
          </v:shape>
          <o:OLEObject Type="Embed" ProgID="Equation.DSMT4" ShapeID="_x0000_i80935" DrawAspect="Content" ObjectID="_1759512192" r:id="rId385"/>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51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625D781F" w14:textId="239D65ED"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ZEqnNum895242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ZEqnNum895242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52</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线性化可得：</w:t>
      </w:r>
    </w:p>
    <w:p w14:paraId="36D639B8" w14:textId="600731B7"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68"/>
          <w:sz w:val="24"/>
          <w14:ligatures w14:val="none"/>
        </w:rPr>
        <w:object w:dxaOrig="4476" w:dyaOrig="1476" w14:anchorId="303E78E2">
          <v:shape id="_x0000_i80936" type="#_x0000_t75" style="width:223.25pt;height:73.2pt" o:ole="">
            <v:imagedata r:id="rId386" o:title=""/>
          </v:shape>
          <o:OLEObject Type="Embed" ProgID="Equation.DSMT4" ShapeID="_x0000_i80936" DrawAspect="Content" ObjectID="_1759512193" r:id="rId387"/>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64" w:name="ZEqnNum895242"/>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52</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64"/>
      <w:r w:rsidRPr="007B2E73">
        <w:rPr>
          <w:rFonts w:eastAsia="宋体" w:cs="Times New Roman"/>
          <w:color w:val="000000"/>
          <w:sz w:val="24"/>
          <w14:ligatures w14:val="none"/>
        </w:rPr>
        <w:fldChar w:fldCharType="end"/>
      </w:r>
    </w:p>
    <w:p w14:paraId="5371165E"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定义双</w:t>
      </w:r>
      <w:proofErr w:type="gramStart"/>
      <w:r w:rsidRPr="007B2E73">
        <w:rPr>
          <w:rFonts w:eastAsia="宋体" w:cs="Times New Roman"/>
          <w:color w:val="000000"/>
          <w:sz w:val="24"/>
          <w14:ligatures w14:val="none"/>
        </w:rPr>
        <w:t>馈</w:t>
      </w:r>
      <w:proofErr w:type="gramEnd"/>
      <w:r w:rsidRPr="007B2E73">
        <w:rPr>
          <w:rFonts w:eastAsia="宋体" w:cs="Times New Roman"/>
          <w:color w:val="000000"/>
          <w:sz w:val="24"/>
          <w14:ligatures w14:val="none"/>
        </w:rPr>
        <w:t>感应发电机暂态电势</w:t>
      </w:r>
      <w:r w:rsidRPr="007B2E73">
        <w:rPr>
          <w:rFonts w:eastAsia="宋体" w:cs="Times New Roman"/>
          <w:color w:val="000000"/>
          <w:position w:val="-12"/>
          <w:sz w:val="24"/>
          <w14:ligatures w14:val="none"/>
        </w:rPr>
        <w:object w:dxaOrig="336" w:dyaOrig="372" w14:anchorId="67B03138">
          <v:shape id="_x0000_i80937" type="#_x0000_t75" style="width:16.95pt;height:19.35pt" o:ole="">
            <v:imagedata r:id="rId388" o:title=""/>
          </v:shape>
          <o:OLEObject Type="Embed" ProgID="Equation.DSMT4" ShapeID="_x0000_i80937" DrawAspect="Content" ObjectID="_1759512194" r:id="rId389"/>
        </w:object>
      </w:r>
      <w:r w:rsidRPr="007B2E73">
        <w:rPr>
          <w:rFonts w:eastAsia="宋体" w:cs="Times New Roman"/>
          <w:color w:val="000000"/>
          <w:sz w:val="24"/>
          <w14:ligatures w14:val="none"/>
        </w:rPr>
        <w:t>在</w:t>
      </w:r>
      <w:r w:rsidRPr="007B2E73">
        <w:rPr>
          <w:rFonts w:eastAsia="宋体" w:cs="Times New Roman"/>
          <w:i/>
          <w:iCs/>
          <w:color w:val="000000"/>
          <w:sz w:val="24"/>
          <w14:ligatures w14:val="none"/>
        </w:rPr>
        <w:t>d</w:t>
      </w:r>
      <w:r w:rsidRPr="007B2E73">
        <w:rPr>
          <w:rFonts w:eastAsia="宋体" w:cs="Times New Roman"/>
          <w:color w:val="000000"/>
          <w:sz w:val="24"/>
          <w14:ligatures w14:val="none"/>
        </w:rPr>
        <w:t>轴和</w:t>
      </w:r>
      <w:r w:rsidRPr="007B2E73">
        <w:rPr>
          <w:rFonts w:eastAsia="宋体" w:cs="Times New Roman"/>
          <w:i/>
          <w:iCs/>
          <w:color w:val="000000"/>
          <w:sz w:val="24"/>
          <w14:ligatures w14:val="none"/>
        </w:rPr>
        <w:t>q</w:t>
      </w:r>
      <w:r w:rsidRPr="007B2E73">
        <w:rPr>
          <w:rFonts w:eastAsia="宋体" w:cs="Times New Roman"/>
          <w:color w:val="000000"/>
          <w:sz w:val="24"/>
          <w14:ligatures w14:val="none"/>
        </w:rPr>
        <w:t>轴上的分量为：</w:t>
      </w:r>
    </w:p>
    <w:p w14:paraId="3473FBC6" w14:textId="49C24E63"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lastRenderedPageBreak/>
        <w:tab/>
      </w:r>
      <w:r w:rsidRPr="007B2E73">
        <w:rPr>
          <w:rFonts w:eastAsia="宋体" w:cs="Times New Roman"/>
          <w:color w:val="000000"/>
          <w:position w:val="-66"/>
          <w:sz w:val="24"/>
          <w14:ligatures w14:val="none"/>
        </w:rPr>
        <w:object w:dxaOrig="1596" w:dyaOrig="1440" w14:anchorId="6D5D173E">
          <v:shape id="_x0000_i80938" type="#_x0000_t75" style="width:79.25pt;height:1in" o:ole="">
            <v:imagedata r:id="rId390" o:title=""/>
          </v:shape>
          <o:OLEObject Type="Embed" ProgID="Equation.DSMT4" ShapeID="_x0000_i80938" DrawAspect="Content" ObjectID="_1759512195" r:id="rId391"/>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53</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608EBCC9" w14:textId="7C1B6853"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研究常选用的感应电机模型是忽略定子磁链快速暂态过程的</w:t>
      </w:r>
      <w:r w:rsidRPr="007B2E73">
        <w:rPr>
          <w:rFonts w:eastAsia="宋体" w:cs="Times New Roman"/>
          <w:color w:val="000000"/>
          <w:sz w:val="24"/>
          <w14:ligatures w14:val="none"/>
        </w:rPr>
        <w:t>3</w:t>
      </w:r>
      <w:r w:rsidRPr="007B2E73">
        <w:rPr>
          <w:rFonts w:eastAsia="宋体" w:cs="Times New Roman"/>
          <w:color w:val="000000"/>
          <w:sz w:val="24"/>
          <w14:ligatures w14:val="none"/>
        </w:rPr>
        <w:t>阶模型。在此基础上，提出了感应电机简化</w:t>
      </w:r>
      <w:r w:rsidRPr="007B2E73">
        <w:rPr>
          <w:rFonts w:eastAsia="宋体" w:cs="Times New Roman"/>
          <w:color w:val="000000"/>
          <w:sz w:val="24"/>
          <w14:ligatures w14:val="none"/>
        </w:rPr>
        <w:t>2</w:t>
      </w:r>
      <w:r w:rsidRPr="007B2E73">
        <w:rPr>
          <w:rFonts w:eastAsia="宋体" w:cs="Times New Roman"/>
          <w:color w:val="000000"/>
          <w:sz w:val="24"/>
          <w14:ligatures w14:val="none"/>
        </w:rPr>
        <w:t>阶模型，并指出感应电机简化模型具有良好的适用性以及较高的分析精确度。为方便大规模风电场仿真，本</w:t>
      </w:r>
      <w:r w:rsidR="00C864C4">
        <w:rPr>
          <w:rFonts w:eastAsia="宋体" w:cs="Times New Roman" w:hint="eastAsia"/>
          <w:color w:val="000000"/>
          <w:sz w:val="24"/>
          <w14:ligatures w14:val="none"/>
        </w:rPr>
        <w:t>文</w:t>
      </w:r>
      <w:r w:rsidRPr="007B2E73">
        <w:rPr>
          <w:rFonts w:eastAsia="宋体" w:cs="Times New Roman"/>
          <w:color w:val="000000"/>
          <w:sz w:val="24"/>
          <w14:ligatures w14:val="none"/>
        </w:rPr>
        <w:t>双</w:t>
      </w:r>
      <w:proofErr w:type="gramStart"/>
      <w:r w:rsidRPr="007B2E73">
        <w:rPr>
          <w:rFonts w:eastAsia="宋体" w:cs="Times New Roman"/>
          <w:color w:val="000000"/>
          <w:sz w:val="24"/>
          <w14:ligatures w14:val="none"/>
        </w:rPr>
        <w:t>馈</w:t>
      </w:r>
      <w:proofErr w:type="gramEnd"/>
      <w:r w:rsidRPr="007B2E73">
        <w:rPr>
          <w:rFonts w:eastAsia="宋体" w:cs="Times New Roman"/>
          <w:color w:val="000000"/>
          <w:sz w:val="24"/>
          <w14:ligatures w14:val="none"/>
        </w:rPr>
        <w:t>风机定子侧忽略了定子暂态的二阶模型。此时，其定转子方程可写为异步电机及其传动系统的定子直接与电网连接提供交流电能，转子经变流器再接入电网，本</w:t>
      </w:r>
      <w:r w:rsidR="00C864C4">
        <w:rPr>
          <w:rFonts w:eastAsia="宋体" w:cs="Times New Roman" w:hint="eastAsia"/>
          <w:color w:val="000000"/>
          <w:sz w:val="24"/>
          <w14:ligatures w14:val="none"/>
        </w:rPr>
        <w:t>文</w:t>
      </w:r>
      <w:r w:rsidRPr="007B2E73">
        <w:rPr>
          <w:rFonts w:eastAsia="宋体" w:cs="Times New Roman"/>
          <w:color w:val="000000"/>
          <w:sz w:val="24"/>
          <w14:ligatures w14:val="none"/>
        </w:rPr>
        <w:t>分析采用异步电机二阶实用动态模型为下式：</w:t>
      </w:r>
    </w:p>
    <w:p w14:paraId="5EED4D66" w14:textId="5C56A04C"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72"/>
          <w:sz w:val="24"/>
          <w:szCs w:val="24"/>
          <w14:ligatures w14:val="none"/>
        </w:rPr>
        <w:object w:dxaOrig="4860" w:dyaOrig="1572" w14:anchorId="2751A6ED">
          <v:shape id="_x0000_i80939" type="#_x0000_t75" style="width:243.25pt;height:79.25pt" o:ole="">
            <v:imagedata r:id="rId392" o:title=""/>
          </v:shape>
          <o:OLEObject Type="Embed" ProgID="Equation.DSMT4" ShapeID="_x0000_i80939" DrawAspect="Content" ObjectID="_1759512196" r:id="rId393"/>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65" w:name="ZEqnNum321559"/>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54</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65"/>
      <w:r w:rsidRPr="007B2E73">
        <w:rPr>
          <w:rFonts w:eastAsia="宋体" w:cs="Times New Roman"/>
          <w:sz w:val="24"/>
          <w:szCs w:val="24"/>
          <w14:ligatures w14:val="none"/>
        </w:rPr>
        <w:fldChar w:fldCharType="end"/>
      </w:r>
    </w:p>
    <w:p w14:paraId="50BF2EDA" w14:textId="3E47AC59"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ZEqnNum321559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ZEqnNum321559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54</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线性化可得：</w:t>
      </w:r>
    </w:p>
    <w:p w14:paraId="51753125" w14:textId="1C75AC94"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72"/>
          <w:sz w:val="24"/>
          <w:szCs w:val="24"/>
          <w14:ligatures w14:val="none"/>
        </w:rPr>
        <w:object w:dxaOrig="5604" w:dyaOrig="1572" w14:anchorId="027DA040">
          <v:shape id="_x0000_i80940" type="#_x0000_t75" style="width:280.75pt;height:79.25pt" o:ole="">
            <v:imagedata r:id="rId394" o:title=""/>
          </v:shape>
          <o:OLEObject Type="Embed" ProgID="Equation.DSMT4" ShapeID="_x0000_i80940" DrawAspect="Content" ObjectID="_1759512197" r:id="rId395"/>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55</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end"/>
      </w:r>
    </w:p>
    <w:p w14:paraId="17EB2B04"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异步电机轴系传统系统采用单质块模型，即：</w:t>
      </w:r>
    </w:p>
    <w:p w14:paraId="33DDF260" w14:textId="61FFB4CC"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24"/>
          <w:sz w:val="24"/>
          <w14:ligatures w14:val="none"/>
        </w:rPr>
        <w:object w:dxaOrig="1596" w:dyaOrig="612" w14:anchorId="28797C09">
          <v:shape id="_x0000_i80941" type="#_x0000_t75" style="width:79.25pt;height:31.45pt" o:ole="">
            <v:imagedata r:id="rId396" o:title=""/>
          </v:shape>
          <o:OLEObject Type="Embed" ProgID="Equation.DSMT4" ShapeID="_x0000_i80941" DrawAspect="Content" ObjectID="_1759512198" r:id="rId397"/>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66" w:name="ZEqnNum194314"/>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56</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66"/>
      <w:r w:rsidRPr="007B2E73">
        <w:rPr>
          <w:rFonts w:eastAsia="宋体" w:cs="Times New Roman"/>
          <w:color w:val="000000"/>
          <w:sz w:val="24"/>
          <w14:ligatures w14:val="none"/>
        </w:rPr>
        <w:fldChar w:fldCharType="end"/>
      </w:r>
    </w:p>
    <w:p w14:paraId="64A81002" w14:textId="7223B052"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ZEqnNum194314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ZEqnNum194314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56</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线性化可得：</w:t>
      </w:r>
    </w:p>
    <w:p w14:paraId="1E7B1357" w14:textId="7639C7E4"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24"/>
          <w:sz w:val="24"/>
          <w14:ligatures w14:val="none"/>
        </w:rPr>
        <w:object w:dxaOrig="1644" w:dyaOrig="612" w14:anchorId="5798355E">
          <v:shape id="_x0000_i80942" type="#_x0000_t75" style="width:82.9pt;height:31.45pt" o:ole="">
            <v:imagedata r:id="rId398" o:title=""/>
          </v:shape>
          <o:OLEObject Type="Embed" ProgID="Equation.DSMT4" ShapeID="_x0000_i80942" DrawAspect="Content" ObjectID="_1759512199" r:id="rId399"/>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57</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72A1B8AF"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其中</w:t>
      </w:r>
      <w:r w:rsidRPr="007B2E73">
        <w:rPr>
          <w:rFonts w:eastAsia="宋体" w:cs="Times New Roman"/>
          <w:color w:val="000000"/>
          <w:position w:val="-12"/>
          <w:sz w:val="24"/>
          <w14:ligatures w14:val="none"/>
        </w:rPr>
        <w:object w:dxaOrig="336" w:dyaOrig="372" w14:anchorId="05444EAA">
          <v:shape id="_x0000_i80943" type="#_x0000_t75" style="width:16.95pt;height:19.35pt" o:ole="">
            <v:imagedata r:id="rId400" o:title=""/>
          </v:shape>
          <o:OLEObject Type="Embed" ProgID="Equation.DSMT4" ShapeID="_x0000_i80943" DrawAspect="Content" ObjectID="_1759512200" r:id="rId401"/>
        </w:object>
      </w:r>
      <w:r w:rsidRPr="007B2E73">
        <w:rPr>
          <w:rFonts w:eastAsia="宋体" w:cs="Times New Roman"/>
          <w:color w:val="000000"/>
          <w:sz w:val="24"/>
          <w14:ligatures w14:val="none"/>
        </w:rPr>
        <w:t>和</w:t>
      </w:r>
      <w:r w:rsidRPr="007B2E73">
        <w:rPr>
          <w:rFonts w:eastAsia="宋体" w:cs="Times New Roman"/>
          <w:color w:val="000000"/>
          <w:position w:val="-14"/>
          <w:sz w:val="24"/>
          <w14:ligatures w14:val="none"/>
        </w:rPr>
        <w:object w:dxaOrig="336" w:dyaOrig="372" w14:anchorId="288A785F">
          <v:shape id="_x0000_i80944" type="#_x0000_t75" style="width:16.95pt;height:19.35pt" o:ole="">
            <v:imagedata r:id="rId402" o:title=""/>
          </v:shape>
          <o:OLEObject Type="Embed" ProgID="Equation.DSMT4" ShapeID="_x0000_i80944" DrawAspect="Content" ObjectID="_1759512201" r:id="rId403"/>
        </w:object>
      </w:r>
      <w:r w:rsidRPr="007B2E73">
        <w:rPr>
          <w:rFonts w:eastAsia="宋体" w:cs="Times New Roman"/>
          <w:color w:val="000000"/>
          <w:sz w:val="24"/>
          <w14:ligatures w14:val="none"/>
        </w:rPr>
        <w:t>为</w:t>
      </w:r>
      <w:r w:rsidRPr="007B2E73">
        <w:rPr>
          <w:rFonts w:eastAsia="宋体" w:cs="Times New Roman"/>
          <w:i/>
          <w:color w:val="000000"/>
          <w:sz w:val="24"/>
          <w14:ligatures w14:val="none"/>
        </w:rPr>
        <w:t>d</w:t>
      </w:r>
      <w:r w:rsidRPr="007B2E73">
        <w:rPr>
          <w:rFonts w:eastAsia="宋体" w:cs="Times New Roman"/>
          <w:color w:val="000000"/>
          <w:sz w:val="24"/>
          <w14:ligatures w14:val="none"/>
        </w:rPr>
        <w:t>-</w:t>
      </w:r>
      <w:r w:rsidRPr="007B2E73">
        <w:rPr>
          <w:rFonts w:eastAsia="宋体" w:cs="Times New Roman"/>
          <w:i/>
          <w:color w:val="000000"/>
          <w:sz w:val="24"/>
          <w14:ligatures w14:val="none"/>
        </w:rPr>
        <w:t>q</w:t>
      </w:r>
      <w:r w:rsidRPr="007B2E73">
        <w:rPr>
          <w:rFonts w:eastAsia="宋体" w:cs="Times New Roman"/>
          <w:color w:val="000000"/>
          <w:sz w:val="24"/>
          <w14:ligatures w14:val="none"/>
        </w:rPr>
        <w:t>轴暂态电势，</w:t>
      </w:r>
      <w:r w:rsidRPr="007B2E73">
        <w:rPr>
          <w:rFonts w:eastAsia="宋体" w:cs="Times New Roman"/>
          <w:color w:val="000000"/>
          <w:position w:val="-12"/>
          <w:sz w:val="24"/>
          <w14:ligatures w14:val="none"/>
        </w:rPr>
        <w:object w:dxaOrig="276" w:dyaOrig="372" w14:anchorId="63389938">
          <v:shape id="_x0000_i80945" type="#_x0000_t75" style="width:13.3pt;height:19.35pt" o:ole="">
            <v:imagedata r:id="rId404" o:title=""/>
          </v:shape>
          <o:OLEObject Type="Embed" ProgID="Equation.DSMT4" ShapeID="_x0000_i80945" DrawAspect="Content" ObjectID="_1759512202" r:id="rId405"/>
        </w:object>
      </w:r>
      <w:r w:rsidRPr="007B2E73">
        <w:rPr>
          <w:rFonts w:eastAsia="宋体" w:cs="Times New Roman"/>
          <w:color w:val="000000"/>
          <w:sz w:val="24"/>
          <w14:ligatures w14:val="none"/>
        </w:rPr>
        <w:t>为转子电阻，</w:t>
      </w:r>
      <w:r w:rsidRPr="007B2E73">
        <w:rPr>
          <w:rFonts w:eastAsia="宋体" w:cs="Times New Roman"/>
          <w:color w:val="000000"/>
          <w:position w:val="-12"/>
          <w:sz w:val="24"/>
          <w14:ligatures w14:val="none"/>
        </w:rPr>
        <w:object w:dxaOrig="1440" w:dyaOrig="372" w14:anchorId="0D5AE8D7">
          <v:shape id="_x0000_i80946" type="#_x0000_t75" style="width:1in;height:19.35pt" o:ole="">
            <v:imagedata r:id="rId406" o:title=""/>
          </v:shape>
          <o:OLEObject Type="Embed" ProgID="Equation.DSMT4" ShapeID="_x0000_i80946" DrawAspect="Content" ObjectID="_1759512203" r:id="rId407"/>
        </w:object>
      </w:r>
      <w:r w:rsidRPr="007B2E73">
        <w:rPr>
          <w:rFonts w:eastAsia="宋体" w:cs="Times New Roman"/>
          <w:color w:val="000000"/>
          <w:sz w:val="24"/>
          <w14:ligatures w14:val="none"/>
        </w:rPr>
        <w:t>；</w:t>
      </w:r>
      <w:r w:rsidRPr="007B2E73">
        <w:rPr>
          <w:rFonts w:eastAsia="宋体" w:cs="Times New Roman"/>
          <w:color w:val="000000"/>
          <w:position w:val="-12"/>
          <w:sz w:val="24"/>
          <w14:ligatures w14:val="none"/>
        </w:rPr>
        <w:object w:dxaOrig="372" w:dyaOrig="372" w14:anchorId="73A33E5E">
          <v:shape id="_x0000_i80947" type="#_x0000_t75" style="width:19.35pt;height:19.35pt" o:ole="">
            <v:imagedata r:id="rId408" o:title=""/>
          </v:shape>
          <o:OLEObject Type="Embed" ProgID="Equation.DSMT4" ShapeID="_x0000_i80947" DrawAspect="Content" ObjectID="_1759512204" r:id="rId409"/>
        </w:object>
      </w:r>
      <w:r w:rsidRPr="007B2E73">
        <w:rPr>
          <w:rFonts w:eastAsia="宋体" w:cs="Times New Roman"/>
          <w:color w:val="000000"/>
          <w:sz w:val="24"/>
          <w14:ligatures w14:val="none"/>
        </w:rPr>
        <w:t>为激磁电抗，</w:t>
      </w:r>
      <w:r w:rsidRPr="007B2E73">
        <w:rPr>
          <w:rFonts w:eastAsia="宋体" w:cs="Times New Roman"/>
          <w:color w:val="000000"/>
          <w:position w:val="-12"/>
          <w:sz w:val="24"/>
          <w14:ligatures w14:val="none"/>
        </w:rPr>
        <w:object w:dxaOrig="336" w:dyaOrig="372" w14:anchorId="589C9A2D">
          <v:shape id="_x0000_i80948" type="#_x0000_t75" style="width:16.95pt;height:19.35pt" o:ole="">
            <v:imagedata r:id="rId410" o:title=""/>
          </v:shape>
          <o:OLEObject Type="Embed" ProgID="Equation.DSMT4" ShapeID="_x0000_i80948" DrawAspect="Content" ObjectID="_1759512205" r:id="rId411"/>
        </w:object>
      </w:r>
      <w:r w:rsidRPr="007B2E73">
        <w:rPr>
          <w:rFonts w:eastAsia="宋体" w:cs="Times New Roman"/>
          <w:color w:val="000000"/>
          <w:sz w:val="24"/>
          <w14:ligatures w14:val="none"/>
        </w:rPr>
        <w:t>为转子绕组漏抗；</w:t>
      </w:r>
      <w:r w:rsidRPr="007B2E73">
        <w:rPr>
          <w:rFonts w:eastAsia="宋体" w:cs="Times New Roman"/>
          <w:color w:val="000000"/>
          <w:position w:val="-14"/>
          <w:sz w:val="24"/>
          <w14:ligatures w14:val="none"/>
        </w:rPr>
        <w:object w:dxaOrig="792" w:dyaOrig="372" w14:anchorId="0AD39E45">
          <v:shape id="_x0000_i80949" type="#_x0000_t75" style="width:39.35pt;height:19.35pt" o:ole="">
            <v:imagedata r:id="rId412" o:title=""/>
          </v:shape>
          <o:OLEObject Type="Embed" ProgID="Equation.DSMT4" ShapeID="_x0000_i80949" DrawAspect="Content" ObjectID="_1759512206" r:id="rId413"/>
        </w:object>
      </w:r>
      <w:r w:rsidRPr="007B2E73">
        <w:rPr>
          <w:rFonts w:eastAsia="宋体" w:cs="Times New Roman"/>
          <w:color w:val="000000"/>
          <w:sz w:val="24"/>
          <w14:ligatures w14:val="none"/>
        </w:rPr>
        <w:t>和</w:t>
      </w:r>
      <w:r w:rsidRPr="007B2E73">
        <w:rPr>
          <w:rFonts w:eastAsia="宋体" w:cs="Times New Roman"/>
          <w:color w:val="000000"/>
          <w:position w:val="-14"/>
          <w:sz w:val="24"/>
          <w14:ligatures w14:val="none"/>
        </w:rPr>
        <w:object w:dxaOrig="828" w:dyaOrig="372" w14:anchorId="736B8272">
          <v:shape id="_x0000_i80950" type="#_x0000_t75" style="width:41.75pt;height:19.35pt" o:ole="">
            <v:imagedata r:id="rId414" o:title=""/>
          </v:shape>
          <o:OLEObject Type="Embed" ProgID="Equation.DSMT4" ShapeID="_x0000_i80950" DrawAspect="Content" ObjectID="_1759512207" r:id="rId415"/>
        </w:object>
      </w:r>
      <w:r w:rsidRPr="007B2E73">
        <w:rPr>
          <w:rFonts w:eastAsia="宋体" w:cs="Times New Roman"/>
          <w:color w:val="000000"/>
          <w:sz w:val="24"/>
          <w14:ligatures w14:val="none"/>
        </w:rPr>
        <w:t>为定子绕组电流和转子绕组电压的</w:t>
      </w:r>
      <w:r w:rsidRPr="007B2E73">
        <w:rPr>
          <w:rFonts w:eastAsia="宋体" w:cs="Times New Roman"/>
          <w:color w:val="000000"/>
          <w:position w:val="-10"/>
          <w:sz w:val="24"/>
          <w14:ligatures w14:val="none"/>
        </w:rPr>
        <w:object w:dxaOrig="588" w:dyaOrig="348" w14:anchorId="7E785741">
          <v:shape id="_x0000_i80951" type="#_x0000_t75" style="width:30.25pt;height:18.15pt" o:ole="">
            <v:imagedata r:id="rId416" o:title=""/>
          </v:shape>
          <o:OLEObject Type="Embed" ProgID="Equation.DSMT4" ShapeID="_x0000_i80951" DrawAspect="Content" ObjectID="_1759512208" r:id="rId417"/>
        </w:object>
      </w:r>
      <w:r w:rsidRPr="007B2E73">
        <w:rPr>
          <w:rFonts w:eastAsia="宋体" w:cs="Times New Roman"/>
          <w:color w:val="000000"/>
          <w:sz w:val="24"/>
          <w14:ligatures w14:val="none"/>
        </w:rPr>
        <w:t>轴分量；</w:t>
      </w:r>
      <w:r w:rsidRPr="007B2E73">
        <w:rPr>
          <w:rFonts w:eastAsia="宋体" w:cs="Times New Roman"/>
          <w:color w:val="000000"/>
          <w:position w:val="-12"/>
          <w:sz w:val="24"/>
          <w14:ligatures w14:val="none"/>
        </w:rPr>
        <w:object w:dxaOrig="276" w:dyaOrig="372" w14:anchorId="69B864F4">
          <v:shape id="_x0000_i80952" type="#_x0000_t75" style="width:13.3pt;height:19.35pt" o:ole="">
            <v:imagedata r:id="rId418" o:title=""/>
          </v:shape>
          <o:OLEObject Type="Embed" ProgID="Equation.DSMT4" ShapeID="_x0000_i80952" DrawAspect="Content" ObjectID="_1759512209" r:id="rId419"/>
        </w:object>
      </w:r>
      <w:r w:rsidRPr="007B2E73">
        <w:rPr>
          <w:rFonts w:eastAsia="宋体" w:cs="Times New Roman"/>
          <w:color w:val="000000"/>
          <w:sz w:val="24"/>
          <w14:ligatures w14:val="none"/>
        </w:rPr>
        <w:t>为转子惯性时间常数；</w:t>
      </w:r>
      <w:r w:rsidRPr="007B2E73">
        <w:rPr>
          <w:rFonts w:eastAsia="宋体" w:cs="Times New Roman"/>
          <w:color w:val="000000"/>
          <w:position w:val="-12"/>
          <w:sz w:val="24"/>
          <w14:ligatures w14:val="none"/>
        </w:rPr>
        <w:object w:dxaOrig="348" w:dyaOrig="372" w14:anchorId="6205C6B8">
          <v:shape id="_x0000_i80953" type="#_x0000_t75" style="width:18.15pt;height:19.35pt" o:ole="">
            <v:imagedata r:id="rId106" o:title=""/>
          </v:shape>
          <o:OLEObject Type="Embed" ProgID="Equation.DSMT4" ShapeID="_x0000_i80953" DrawAspect="Content" ObjectID="_1759512210" r:id="rId420"/>
        </w:object>
      </w:r>
      <w:r w:rsidRPr="007B2E73">
        <w:rPr>
          <w:rFonts w:eastAsia="宋体" w:cs="Times New Roman"/>
          <w:color w:val="000000"/>
          <w:sz w:val="24"/>
          <w14:ligatures w14:val="none"/>
        </w:rPr>
        <w:t>为转子转速；</w:t>
      </w:r>
      <w:r w:rsidRPr="007B2E73">
        <w:rPr>
          <w:rFonts w:eastAsia="宋体" w:cs="Times New Roman"/>
          <w:color w:val="000000"/>
          <w:position w:val="-12"/>
          <w:sz w:val="24"/>
          <w14:ligatures w14:val="none"/>
        </w:rPr>
        <w:object w:dxaOrig="672" w:dyaOrig="372" w14:anchorId="12A57822">
          <v:shape id="_x0000_i80954" type="#_x0000_t75" style="width:33.3pt;height:19.35pt" o:ole="">
            <v:imagedata r:id="rId421" o:title=""/>
          </v:shape>
          <o:OLEObject Type="Embed" ProgID="Equation.DSMT4" ShapeID="_x0000_i80954" DrawAspect="Content" ObjectID="_1759512211" r:id="rId422"/>
        </w:object>
      </w:r>
      <w:r w:rsidRPr="007B2E73">
        <w:rPr>
          <w:rFonts w:eastAsia="宋体" w:cs="Times New Roman"/>
          <w:color w:val="000000"/>
          <w:sz w:val="24"/>
          <w14:ligatures w14:val="none"/>
        </w:rPr>
        <w:t>分别为转子机械转矩和电磁转矩，</w:t>
      </w:r>
      <w:proofErr w:type="gramStart"/>
      <w:r w:rsidRPr="007B2E73">
        <w:rPr>
          <w:rFonts w:eastAsia="宋体" w:cs="Times New Roman"/>
          <w:color w:val="000000"/>
          <w:sz w:val="24"/>
          <w14:ligatures w14:val="none"/>
        </w:rPr>
        <w:t>标幺值下</w:t>
      </w:r>
      <w:proofErr w:type="gramEnd"/>
      <w:r w:rsidRPr="007B2E73">
        <w:rPr>
          <w:rFonts w:eastAsia="宋体" w:cs="Times New Roman"/>
          <w:color w:val="000000"/>
          <w:position w:val="-14"/>
          <w:sz w:val="24"/>
          <w14:ligatures w14:val="none"/>
        </w:rPr>
        <w:object w:dxaOrig="1308" w:dyaOrig="372" w14:anchorId="70FE6A6B">
          <v:shape id="_x0000_i80955" type="#_x0000_t75" style="width:65.95pt;height:19.35pt" o:ole="">
            <v:imagedata r:id="rId423" o:title=""/>
          </v:shape>
          <o:OLEObject Type="Embed" ProgID="Equation.DSMT4" ShapeID="_x0000_i80955" DrawAspect="Content" ObjectID="_1759512212" r:id="rId424"/>
        </w:object>
      </w:r>
      <w:r w:rsidRPr="007B2E73">
        <w:rPr>
          <w:rFonts w:eastAsia="宋体" w:cs="Times New Roman"/>
          <w:color w:val="000000"/>
          <w:sz w:val="24"/>
          <w14:ligatures w14:val="none"/>
        </w:rPr>
        <w:t>为转差率，</w:t>
      </w:r>
      <w:r w:rsidRPr="007B2E73">
        <w:rPr>
          <w:rFonts w:eastAsia="宋体" w:cs="Times New Roman"/>
          <w:color w:val="000000"/>
          <w:position w:val="-12"/>
          <w:sz w:val="24"/>
          <w14:ligatures w14:val="none"/>
        </w:rPr>
        <w:object w:dxaOrig="240" w:dyaOrig="372" w14:anchorId="6B45824E">
          <v:shape id="_x0000_i80956" type="#_x0000_t75" style="width:12.1pt;height:19.35pt" o:ole="">
            <v:imagedata r:id="rId425" o:title=""/>
          </v:shape>
          <o:OLEObject Type="Embed" ProgID="Equation.DSMT4" ShapeID="_x0000_i80956" DrawAspect="Content" ObjectID="_1759512213" r:id="rId426"/>
        </w:object>
      </w:r>
      <w:r w:rsidRPr="007B2E73">
        <w:rPr>
          <w:rFonts w:eastAsia="宋体" w:cs="Times New Roman"/>
          <w:color w:val="000000"/>
          <w:sz w:val="24"/>
          <w14:ligatures w14:val="none"/>
        </w:rPr>
        <w:t>为电磁转矩：</w:t>
      </w:r>
    </w:p>
    <w:p w14:paraId="413707BD" w14:textId="1FF3D383"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14"/>
          <w:sz w:val="24"/>
          <w14:ligatures w14:val="none"/>
        </w:rPr>
        <w:object w:dxaOrig="1728" w:dyaOrig="372" w14:anchorId="64A4D8DA">
          <v:shape id="_x0000_i80957" type="#_x0000_t75" style="width:85.3pt;height:19.35pt" o:ole="">
            <v:imagedata r:id="rId427" o:title=""/>
          </v:shape>
          <o:OLEObject Type="Embed" ProgID="Equation.DSMT4" ShapeID="_x0000_i80957" DrawAspect="Content" ObjectID="_1759512214" r:id="rId428"/>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67" w:name="ZEqnNum255627"/>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58</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67"/>
      <w:r w:rsidRPr="007B2E73">
        <w:rPr>
          <w:rFonts w:eastAsia="宋体" w:cs="Times New Roman"/>
          <w:color w:val="000000"/>
          <w:sz w:val="24"/>
          <w14:ligatures w14:val="none"/>
        </w:rPr>
        <w:fldChar w:fldCharType="end"/>
      </w:r>
    </w:p>
    <w:p w14:paraId="7730A25E" w14:textId="724F27F5"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lastRenderedPageBreak/>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ZEqnNum255627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ZEqnNum255627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58</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线性化可得：</w:t>
      </w:r>
    </w:p>
    <w:p w14:paraId="1FD1DFA5" w14:textId="738723E1"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14"/>
          <w:sz w:val="24"/>
          <w14:ligatures w14:val="none"/>
        </w:rPr>
        <w:object w:dxaOrig="4248" w:dyaOrig="372" w14:anchorId="23202067">
          <v:shape id="_x0000_i80958" type="#_x0000_t75" style="width:212.35pt;height:19.35pt" o:ole="">
            <v:imagedata r:id="rId429" o:title=""/>
          </v:shape>
          <o:OLEObject Type="Embed" ProgID="Equation.DSMT4" ShapeID="_x0000_i80958" DrawAspect="Content" ObjectID="_1759512215" r:id="rId430"/>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59</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517D7B35"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忽略定子电阻，双</w:t>
      </w:r>
      <w:proofErr w:type="gramStart"/>
      <w:r w:rsidRPr="007B2E73">
        <w:rPr>
          <w:rFonts w:eastAsia="宋体" w:cs="Times New Roman"/>
          <w:color w:val="000000"/>
          <w:sz w:val="24"/>
          <w14:ligatures w14:val="none"/>
        </w:rPr>
        <w:t>馈</w:t>
      </w:r>
      <w:proofErr w:type="gramEnd"/>
      <w:r w:rsidRPr="007B2E73">
        <w:rPr>
          <w:rFonts w:eastAsia="宋体" w:cs="Times New Roman"/>
          <w:color w:val="000000"/>
          <w:sz w:val="24"/>
          <w14:ligatures w14:val="none"/>
        </w:rPr>
        <w:t>风机定子电压和定子电流之间的关系为</w:t>
      </w:r>
    </w:p>
    <w:p w14:paraId="55EC77EB" w14:textId="0505EEBD"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38"/>
          <w:sz w:val="24"/>
          <w14:ligatures w14:val="none"/>
        </w:rPr>
        <w:object w:dxaOrig="1728" w:dyaOrig="840" w14:anchorId="2287D6E7">
          <v:shape id="_x0000_i80959" type="#_x0000_t75" style="width:85.3pt;height:41.75pt" o:ole="">
            <v:imagedata r:id="rId431" o:title=""/>
          </v:shape>
          <o:OLEObject Type="Embed" ProgID="Equation.DSMT4" ShapeID="_x0000_i80959" DrawAspect="Content" ObjectID="_1759512216" r:id="rId432"/>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68" w:name="ZEqnNum932686"/>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60</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68"/>
      <w:r w:rsidRPr="007B2E73">
        <w:rPr>
          <w:rFonts w:eastAsia="宋体" w:cs="Times New Roman"/>
          <w:color w:val="000000"/>
          <w:sz w:val="24"/>
          <w14:ligatures w14:val="none"/>
        </w:rPr>
        <w:fldChar w:fldCharType="end"/>
      </w:r>
    </w:p>
    <w:p w14:paraId="6BC16024" w14:textId="77777777" w:rsidR="004B0B2B" w:rsidRPr="007B2E73" w:rsidRDefault="004B0B2B" w:rsidP="004B0B2B">
      <w:pPr>
        <w:widowControl/>
        <w:tabs>
          <w:tab w:val="left" w:pos="3261"/>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其中</w:t>
      </w:r>
      <w:r w:rsidRPr="007B2E73">
        <w:rPr>
          <w:rFonts w:eastAsia="宋体" w:cs="Times New Roman"/>
          <w:color w:val="000000"/>
          <w:position w:val="-4"/>
          <w:sz w:val="24"/>
          <w14:ligatures w14:val="none"/>
        </w:rPr>
        <w:object w:dxaOrig="348" w:dyaOrig="348" w14:anchorId="504C1A55">
          <v:shape id="_x0000_i80960" type="#_x0000_t75" style="width:18.15pt;height:18.15pt" o:ole="">
            <v:imagedata r:id="rId433" o:title=""/>
          </v:shape>
          <o:OLEObject Type="Embed" ProgID="Equation.DSMT4" ShapeID="_x0000_i80960" DrawAspect="Content" ObjectID="_1759512217" r:id="rId434"/>
        </w:object>
      </w:r>
      <w:r w:rsidRPr="007B2E73">
        <w:rPr>
          <w:rFonts w:eastAsia="宋体" w:cs="Times New Roman"/>
          <w:color w:val="000000"/>
          <w:sz w:val="24"/>
          <w14:ligatures w14:val="none"/>
        </w:rPr>
        <w:t>=</w:t>
      </w:r>
      <w:r w:rsidRPr="007B2E73">
        <w:rPr>
          <w:rFonts w:eastAsia="宋体" w:cs="Times New Roman"/>
          <w:color w:val="000000"/>
          <w:position w:val="-30"/>
          <w:sz w:val="24"/>
          <w14:ligatures w14:val="none"/>
        </w:rPr>
        <w:object w:dxaOrig="1008" w:dyaOrig="720" w14:anchorId="129B147C">
          <v:shape id="_x0000_i80961" type="#_x0000_t75" style="width:50.8pt;height:36.3pt" o:ole="">
            <v:imagedata r:id="rId435" o:title=""/>
          </v:shape>
          <o:OLEObject Type="Embed" ProgID="Equation.DSMT4" ShapeID="_x0000_i80961" DrawAspect="Content" ObjectID="_1759512218" r:id="rId436"/>
        </w:object>
      </w:r>
      <w:r w:rsidRPr="007B2E73">
        <w:rPr>
          <w:rFonts w:eastAsia="宋体" w:cs="Times New Roman"/>
          <w:color w:val="000000"/>
          <w:sz w:val="24"/>
          <w14:ligatures w14:val="none"/>
        </w:rPr>
        <w:t>；</w:t>
      </w:r>
      <w:r w:rsidRPr="007B2E73">
        <w:rPr>
          <w:rFonts w:eastAsia="宋体" w:cs="Times New Roman"/>
          <w:color w:val="000000"/>
          <w:position w:val="-12"/>
          <w:sz w:val="24"/>
          <w14:ligatures w14:val="none"/>
        </w:rPr>
        <w:object w:dxaOrig="1440" w:dyaOrig="372" w14:anchorId="626D9836">
          <v:shape id="_x0000_i80962" type="#_x0000_t75" style="width:1in;height:19.35pt" o:ole="">
            <v:imagedata r:id="rId437" o:title=""/>
          </v:shape>
          <o:OLEObject Type="Embed" ProgID="Equation.DSMT4" ShapeID="_x0000_i80962" DrawAspect="Content" ObjectID="_1759512219" r:id="rId438"/>
        </w:object>
      </w:r>
      <w:r w:rsidRPr="007B2E73">
        <w:rPr>
          <w:rFonts w:eastAsia="宋体" w:cs="Times New Roman"/>
          <w:color w:val="000000"/>
          <w:sz w:val="24"/>
          <w14:ligatures w14:val="none"/>
        </w:rPr>
        <w:t>；</w:t>
      </w:r>
      <w:r w:rsidRPr="007B2E73">
        <w:rPr>
          <w:rFonts w:eastAsia="宋体" w:cs="Times New Roman"/>
          <w:color w:val="000000"/>
          <w:position w:val="-12"/>
          <w:sz w:val="24"/>
          <w14:ligatures w14:val="none"/>
        </w:rPr>
        <w:object w:dxaOrig="1440" w:dyaOrig="372" w14:anchorId="21752E2E">
          <v:shape id="_x0000_i80963" type="#_x0000_t75" style="width:1in;height:19.35pt" o:ole="">
            <v:imagedata r:id="rId439" o:title=""/>
          </v:shape>
          <o:OLEObject Type="Embed" ProgID="Equation.DSMT4" ShapeID="_x0000_i80963" DrawAspect="Content" ObjectID="_1759512220" r:id="rId440"/>
        </w:object>
      </w:r>
      <w:r w:rsidRPr="007B2E73">
        <w:rPr>
          <w:rFonts w:eastAsia="宋体" w:cs="Times New Roman"/>
          <w:color w:val="000000"/>
          <w:sz w:val="24"/>
          <w14:ligatures w14:val="none"/>
        </w:rPr>
        <w:t>。</w:t>
      </w:r>
    </w:p>
    <w:p w14:paraId="749222E3" w14:textId="2053C612" w:rsidR="004B0B2B" w:rsidRPr="007B2E73" w:rsidRDefault="004B0B2B" w:rsidP="004B0B2B">
      <w:pPr>
        <w:widowControl/>
        <w:tabs>
          <w:tab w:val="left" w:pos="3261"/>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将式</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ZEqnNum321559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ZEqnNum321559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54</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ZEqnNum932686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ZEqnNum932686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Pr>
          <w:rFonts w:eastAsia="宋体" w:cs="Times New Roman"/>
          <w:color w:val="000000"/>
          <w:sz w:val="24"/>
          <w14:ligatures w14:val="none"/>
        </w:rPr>
        <w:instrText>60</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线性化后合并写成矩阵形式得到异步机及其传动系统线性化模型</w:t>
      </w:r>
    </w:p>
    <w:p w14:paraId="25514831" w14:textId="1E3A34B3" w:rsidR="004B0B2B" w:rsidRPr="007B2E73" w:rsidRDefault="004B0B2B" w:rsidP="004B0B2B">
      <w:pPr>
        <w:tabs>
          <w:tab w:val="left" w:pos="0"/>
          <w:tab w:val="center" w:pos="3969"/>
          <w:tab w:val="right" w:pos="8222"/>
        </w:tabs>
        <w:adjustRightInd w:val="0"/>
        <w:snapToGrid w:val="0"/>
        <w:spacing w:line="360" w:lineRule="auto"/>
        <w:ind w:firstLineChars="200" w:firstLine="480"/>
        <w:jc w:val="right"/>
        <w:rPr>
          <w:rFonts w:eastAsia="宋体" w:cs="Times New Roman"/>
          <w:sz w:val="24"/>
          <w14:ligatures w14:val="none"/>
        </w:rPr>
      </w:pPr>
      <w:r w:rsidRPr="007B2E73">
        <w:rPr>
          <w:rFonts w:eastAsia="宋体" w:cs="Times New Roman"/>
          <w:sz w:val="24"/>
          <w14:ligatures w14:val="none"/>
        </w:rPr>
        <w:tab/>
      </w:r>
      <w:r w:rsidRPr="007B2E73">
        <w:rPr>
          <w:rFonts w:eastAsia="宋体" w:cs="Times New Roman"/>
          <w:position w:val="-48"/>
          <w:sz w:val="24"/>
          <w14:ligatures w14:val="none"/>
        </w:rPr>
        <w:object w:dxaOrig="3912" w:dyaOrig="1116" w14:anchorId="27795708">
          <v:shape id="_x0000_i80964" type="#_x0000_t75" style="width:195.45pt;height:55.05pt" o:ole="">
            <v:imagedata r:id="rId441" o:title=""/>
          </v:shape>
          <o:OLEObject Type="Embed" ProgID="Equation.DSMT4" ShapeID="_x0000_i80964" DrawAspect="Content" ObjectID="_1759512221" r:id="rId442"/>
        </w:object>
      </w:r>
      <w:r w:rsidRPr="007B2E73">
        <w:rPr>
          <w:rFonts w:eastAsia="宋体" w:cs="Times New Roman"/>
          <w:sz w:val="24"/>
          <w14:ligatures w14:val="none"/>
        </w:rPr>
        <w:tab/>
      </w:r>
      <w:r w:rsidRPr="007B2E73">
        <w:rPr>
          <w:rFonts w:eastAsia="宋体" w:cs="Times New Roman"/>
          <w:sz w:val="24"/>
          <w14:ligatures w14:val="none"/>
        </w:rPr>
        <w:fldChar w:fldCharType="begin"/>
      </w:r>
      <w:r w:rsidRPr="007B2E73">
        <w:rPr>
          <w:rFonts w:eastAsia="宋体" w:cs="Times New Roman"/>
          <w:sz w:val="24"/>
          <w14:ligatures w14:val="none"/>
        </w:rPr>
        <w:instrText xml:space="preserve"> MACROBUTTON MTPlaceRef \* MERGEFORMAT </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MTEqn \h \* MERGEFORMAT </w:instrText>
      </w:r>
      <w:r w:rsidRPr="007B2E73">
        <w:rPr>
          <w:rFonts w:eastAsia="宋体" w:cs="Times New Roman"/>
          <w:sz w:val="24"/>
          <w14:ligatures w14:val="none"/>
        </w:rPr>
        <w:fldChar w:fldCharType="end"/>
      </w:r>
      <w:bookmarkStart w:id="69" w:name="ZEqnNum248471"/>
      <w:r w:rsidRPr="007B2E73">
        <w:rPr>
          <w:rFonts w:eastAsia="宋体" w:cs="Times New Roman"/>
          <w:sz w:val="24"/>
          <w14:ligatures w14:val="none"/>
        </w:rPr>
        <w:instrText>(</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MTSec \c \* Arabic \* MERGEFORMAT </w:instrText>
      </w:r>
      <w:r w:rsidRPr="007B2E73">
        <w:rPr>
          <w:rFonts w:eastAsia="宋体" w:cs="Times New Roman"/>
          <w:sz w:val="24"/>
          <w14:ligatures w14:val="none"/>
        </w:rPr>
        <w:fldChar w:fldCharType="separate"/>
      </w:r>
      <w:r w:rsidR="00051D72">
        <w:rPr>
          <w:rFonts w:eastAsia="宋体" w:cs="Times New Roman"/>
          <w:noProof/>
          <w:sz w:val="24"/>
          <w14:ligatures w14:val="none"/>
        </w:rPr>
        <w:instrText>1</w:instrText>
      </w:r>
      <w:r w:rsidRPr="007B2E73">
        <w:rPr>
          <w:rFonts w:eastAsia="宋体" w:cs="Times New Roman"/>
          <w:sz w:val="24"/>
          <w14:ligatures w14:val="none"/>
        </w:rPr>
        <w:fldChar w:fldCharType="end"/>
      </w:r>
      <w:r w:rsidRPr="007B2E73">
        <w:rPr>
          <w:rFonts w:eastAsia="宋体" w:cs="Times New Roman"/>
          <w:sz w:val="24"/>
          <w14:ligatures w14:val="none"/>
        </w:rPr>
        <w:instrText>-</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MTEqn \c \* Arabic \* MERGEFORMAT </w:instrText>
      </w:r>
      <w:r w:rsidRPr="007B2E73">
        <w:rPr>
          <w:rFonts w:eastAsia="宋体" w:cs="Times New Roman"/>
          <w:sz w:val="24"/>
          <w14:ligatures w14:val="none"/>
        </w:rPr>
        <w:fldChar w:fldCharType="separate"/>
      </w:r>
      <w:r w:rsidR="00051D72">
        <w:rPr>
          <w:rFonts w:eastAsia="宋体" w:cs="Times New Roman"/>
          <w:noProof/>
          <w:sz w:val="24"/>
          <w14:ligatures w14:val="none"/>
        </w:rPr>
        <w:instrText>61</w:instrText>
      </w:r>
      <w:r w:rsidRPr="007B2E73">
        <w:rPr>
          <w:rFonts w:eastAsia="宋体" w:cs="Times New Roman"/>
          <w:sz w:val="24"/>
          <w14:ligatures w14:val="none"/>
        </w:rPr>
        <w:fldChar w:fldCharType="end"/>
      </w:r>
      <w:r w:rsidRPr="007B2E73">
        <w:rPr>
          <w:rFonts w:eastAsia="宋体" w:cs="Times New Roman"/>
          <w:sz w:val="24"/>
          <w14:ligatures w14:val="none"/>
        </w:rPr>
        <w:instrText>)</w:instrText>
      </w:r>
      <w:bookmarkEnd w:id="69"/>
      <w:r w:rsidRPr="007B2E73">
        <w:rPr>
          <w:rFonts w:eastAsia="宋体" w:cs="Times New Roman"/>
          <w:sz w:val="24"/>
          <w14:ligatures w14:val="none"/>
        </w:rPr>
        <w:fldChar w:fldCharType="end"/>
      </w:r>
    </w:p>
    <w:p w14:paraId="3A4B3EAB" w14:textId="77777777" w:rsidR="004B0B2B" w:rsidRPr="007B2E73" w:rsidRDefault="004B0B2B" w:rsidP="004B0B2B">
      <w:pPr>
        <w:widowControl/>
        <w:tabs>
          <w:tab w:val="left" w:pos="3261"/>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其中</w:t>
      </w:r>
      <w:r w:rsidRPr="007B2E73">
        <w:rPr>
          <w:rFonts w:eastAsia="宋体" w:cs="Times New Roman"/>
          <w:color w:val="000000"/>
          <w:position w:val="-16"/>
          <w:sz w:val="24"/>
          <w14:ligatures w14:val="none"/>
        </w:rPr>
        <w:object w:dxaOrig="2520" w:dyaOrig="480" w14:anchorId="750C89D9">
          <v:shape id="_x0000_i80965" type="#_x0000_t75" style="width:125.85pt;height:24.2pt" o:ole="">
            <v:imagedata r:id="rId443" o:title=""/>
          </v:shape>
          <o:OLEObject Type="Embed" ProgID="Equation.DSMT4" ShapeID="_x0000_i80965" DrawAspect="Content" ObjectID="_1759512222" r:id="rId444"/>
        </w:object>
      </w:r>
      <w:r w:rsidRPr="007B2E73">
        <w:rPr>
          <w:rFonts w:eastAsia="宋体" w:cs="Times New Roman"/>
          <w:color w:val="000000"/>
          <w:sz w:val="24"/>
          <w14:ligatures w14:val="none"/>
        </w:rPr>
        <w:t>，</w:t>
      </w:r>
      <w:r w:rsidRPr="007B2E73">
        <w:rPr>
          <w:rFonts w:eastAsia="宋体" w:cs="Times New Roman"/>
          <w:color w:val="000000"/>
          <w:position w:val="-16"/>
          <w:sz w:val="24"/>
          <w14:ligatures w14:val="none"/>
        </w:rPr>
        <w:object w:dxaOrig="2040" w:dyaOrig="480" w14:anchorId="7D112FA8">
          <v:shape id="_x0000_i80966" type="#_x0000_t75" style="width:102.25pt;height:24.2pt" o:ole="">
            <v:imagedata r:id="rId445" o:title=""/>
          </v:shape>
          <o:OLEObject Type="Embed" ProgID="Equation.DSMT4" ShapeID="_x0000_i80966" DrawAspect="Content" ObjectID="_1759512223" r:id="rId446"/>
        </w:object>
      </w:r>
      <w:r w:rsidRPr="007B2E73">
        <w:rPr>
          <w:rFonts w:eastAsia="宋体" w:cs="Times New Roman"/>
          <w:color w:val="000000"/>
          <w:sz w:val="24"/>
          <w14:ligatures w14:val="none"/>
        </w:rPr>
        <w:t>，</w:t>
      </w:r>
      <w:r w:rsidRPr="007B2E73">
        <w:rPr>
          <w:rFonts w:eastAsia="宋体" w:cs="Times New Roman"/>
          <w:color w:val="000000"/>
          <w:position w:val="-16"/>
          <w:sz w:val="24"/>
          <w14:ligatures w14:val="none"/>
        </w:rPr>
        <w:object w:dxaOrig="2172" w:dyaOrig="480" w14:anchorId="175E3A8B">
          <v:shape id="_x0000_i80967" type="#_x0000_t75" style="width:107.7pt;height:24.2pt" o:ole="">
            <v:imagedata r:id="rId447" o:title=""/>
          </v:shape>
          <o:OLEObject Type="Embed" ProgID="Equation.DSMT4" ShapeID="_x0000_i80967" DrawAspect="Content" ObjectID="_1759512224" r:id="rId448"/>
        </w:object>
      </w:r>
      <w:r w:rsidRPr="007B2E73">
        <w:rPr>
          <w:rFonts w:eastAsia="宋体" w:cs="Times New Roman"/>
          <w:color w:val="000000"/>
          <w:sz w:val="24"/>
          <w14:ligatures w14:val="none"/>
        </w:rPr>
        <w:t>。</w:t>
      </w:r>
      <w:r w:rsidRPr="007B2E73">
        <w:rPr>
          <w:rFonts w:eastAsia="宋体" w:cs="Times New Roman"/>
          <w:position w:val="-12"/>
          <w:sz w:val="24"/>
          <w14:ligatures w14:val="none"/>
        </w:rPr>
        <w:object w:dxaOrig="372" w:dyaOrig="336" w14:anchorId="14F89960">
          <v:shape id="_x0000_i80968" type="#_x0000_t75" style="width:19.35pt;height:16.95pt" o:ole="">
            <v:imagedata r:id="rId449" o:title=""/>
          </v:shape>
          <o:OLEObject Type="Embed" ProgID="Equation.DSMT4" ShapeID="_x0000_i80968" DrawAspect="Content" ObjectID="_1759512225" r:id="rId450"/>
        </w:object>
      </w:r>
      <w:r w:rsidRPr="007B2E73">
        <w:rPr>
          <w:rFonts w:eastAsia="宋体" w:cs="Times New Roman"/>
          <w:sz w:val="24"/>
          <w14:ligatures w14:val="none"/>
        </w:rPr>
        <w:t>表示</w:t>
      </w:r>
      <w:proofErr w:type="gramStart"/>
      <w:r w:rsidRPr="007B2E73">
        <w:rPr>
          <w:rFonts w:eastAsia="宋体" w:cs="Times New Roman"/>
          <w:color w:val="000000"/>
          <w:sz w:val="24"/>
          <w14:ligatures w14:val="none"/>
        </w:rPr>
        <w:t>永磁机</w:t>
      </w:r>
      <w:proofErr w:type="gramEnd"/>
      <w:r w:rsidRPr="007B2E73">
        <w:rPr>
          <w:rFonts w:eastAsia="宋体" w:cs="Times New Roman"/>
          <w:sz w:val="24"/>
          <w14:ligatures w14:val="none"/>
        </w:rPr>
        <w:t>系统的线性化状态空间矩阵；</w:t>
      </w:r>
      <w:r w:rsidRPr="007B2E73">
        <w:rPr>
          <w:rFonts w:eastAsia="宋体" w:cs="Times New Roman"/>
          <w:position w:val="-12"/>
          <w:sz w:val="24"/>
          <w14:ligatures w14:val="none"/>
        </w:rPr>
        <w:object w:dxaOrig="372" w:dyaOrig="336" w14:anchorId="2020B82A">
          <v:shape id="_x0000_i80969" type="#_x0000_t75" style="width:19.35pt;height:16.95pt" o:ole="">
            <v:imagedata r:id="rId451" o:title=""/>
          </v:shape>
          <o:OLEObject Type="Embed" ProgID="Equation.DSMT4" ShapeID="_x0000_i80969" DrawAspect="Content" ObjectID="_1759512226" r:id="rId452"/>
        </w:object>
      </w:r>
      <w:r w:rsidRPr="007B2E73">
        <w:rPr>
          <w:rFonts w:eastAsia="宋体" w:cs="Times New Roman"/>
          <w:sz w:val="24"/>
          <w14:ligatures w14:val="none"/>
        </w:rPr>
        <w:t>、</w:t>
      </w:r>
      <w:r w:rsidRPr="007B2E73">
        <w:rPr>
          <w:rFonts w:eastAsia="宋体" w:cs="Times New Roman"/>
          <w:position w:val="-12"/>
          <w:sz w:val="24"/>
          <w14:ligatures w14:val="none"/>
        </w:rPr>
        <w:object w:dxaOrig="372" w:dyaOrig="336" w14:anchorId="2245F741">
          <v:shape id="_x0000_i80970" type="#_x0000_t75" style="width:19.35pt;height:16.95pt" o:ole="">
            <v:imagedata r:id="rId453" o:title=""/>
          </v:shape>
          <o:OLEObject Type="Embed" ProgID="Equation.DSMT4" ShapeID="_x0000_i80970" DrawAspect="Content" ObjectID="_1759512227" r:id="rId454"/>
        </w:object>
      </w:r>
      <w:r w:rsidRPr="007B2E73">
        <w:rPr>
          <w:rFonts w:eastAsia="宋体" w:cs="Times New Roman"/>
          <w:sz w:val="24"/>
          <w14:ligatures w14:val="none"/>
        </w:rPr>
        <w:t>、</w:t>
      </w:r>
      <w:r w:rsidRPr="007B2E73">
        <w:rPr>
          <w:rFonts w:eastAsia="宋体" w:cs="Times New Roman"/>
          <w:position w:val="-14"/>
          <w:sz w:val="24"/>
          <w14:ligatures w14:val="none"/>
        </w:rPr>
        <w:object w:dxaOrig="372" w:dyaOrig="372" w14:anchorId="712B43D7">
          <v:shape id="_x0000_i80971" type="#_x0000_t75" style="width:19.35pt;height:19.35pt" o:ole="">
            <v:imagedata r:id="rId92" o:title=""/>
          </v:shape>
          <o:OLEObject Type="Embed" ProgID="Equation.DSMT4" ShapeID="_x0000_i80971" DrawAspect="Content" ObjectID="_1759512228" r:id="rId455"/>
        </w:object>
      </w:r>
      <w:r w:rsidRPr="007B2E73">
        <w:rPr>
          <w:rFonts w:eastAsia="宋体" w:cs="Times New Roman"/>
          <w:sz w:val="24"/>
          <w14:ligatures w14:val="none"/>
        </w:rPr>
        <w:t>表示</w:t>
      </w:r>
      <w:r w:rsidRPr="007B2E73">
        <w:rPr>
          <w:rFonts w:eastAsia="宋体" w:cs="Times New Roman"/>
          <w:color w:val="000000"/>
          <w:sz w:val="24"/>
          <w14:ligatures w14:val="none"/>
        </w:rPr>
        <w:t>异步电机及其传动系统模型</w:t>
      </w:r>
      <w:r w:rsidRPr="007B2E73">
        <w:rPr>
          <w:rFonts w:eastAsia="宋体" w:cs="Times New Roman"/>
          <w:sz w:val="24"/>
          <w14:ligatures w14:val="none"/>
        </w:rPr>
        <w:t>的系数矩阵或系数向量。</w:t>
      </w:r>
    </w:p>
    <w:p w14:paraId="73AFE8CE" w14:textId="77777777" w:rsidR="004B0B2B" w:rsidRPr="007B2E73" w:rsidRDefault="004B0B2B" w:rsidP="004B0B2B">
      <w:pPr>
        <w:keepNext/>
        <w:widowControl/>
        <w:spacing w:line="360" w:lineRule="auto"/>
        <w:jc w:val="left"/>
        <w:outlineLvl w:val="3"/>
        <w:rPr>
          <w:rFonts w:eastAsia="宋体" w:cs="Times New Roman"/>
          <w:b/>
          <w:kern w:val="0"/>
          <w:sz w:val="24"/>
          <w:szCs w:val="30"/>
          <w14:ligatures w14:val="none"/>
        </w:rPr>
      </w:pPr>
      <w:bookmarkStart w:id="70" w:name="_Toc111364102"/>
      <w:r>
        <w:rPr>
          <w:rFonts w:eastAsia="宋体" w:cs="Times New Roman"/>
          <w:b/>
          <w:kern w:val="0"/>
          <w:sz w:val="24"/>
          <w:szCs w:val="30"/>
          <w14:ligatures w14:val="none"/>
        </w:rPr>
        <w:t>2.2</w:t>
      </w:r>
      <w:r w:rsidRPr="007B2E73">
        <w:rPr>
          <w:rFonts w:eastAsia="宋体" w:cs="Times New Roman"/>
          <w:b/>
          <w:kern w:val="0"/>
          <w:sz w:val="24"/>
          <w:szCs w:val="30"/>
          <w14:ligatures w14:val="none"/>
        </w:rPr>
        <w:t xml:space="preserve"> </w:t>
      </w:r>
      <w:proofErr w:type="gramStart"/>
      <w:r w:rsidRPr="007B2E73">
        <w:rPr>
          <w:rFonts w:eastAsia="宋体" w:cs="Times New Roman"/>
          <w:b/>
          <w:kern w:val="0"/>
          <w:sz w:val="24"/>
          <w:szCs w:val="30"/>
          <w14:ligatures w14:val="none"/>
        </w:rPr>
        <w:t>转子侧换流</w:t>
      </w:r>
      <w:proofErr w:type="gramEnd"/>
      <w:r w:rsidRPr="007B2E73">
        <w:rPr>
          <w:rFonts w:eastAsia="宋体" w:cs="Times New Roman"/>
          <w:b/>
          <w:kern w:val="0"/>
          <w:sz w:val="24"/>
          <w:szCs w:val="30"/>
          <w14:ligatures w14:val="none"/>
        </w:rPr>
        <w:t>器及其控制系统模型（</w:t>
      </w:r>
      <w:r w:rsidRPr="007B2E73">
        <w:rPr>
          <w:rFonts w:eastAsia="宋体" w:cs="Times New Roman"/>
          <w:b/>
          <w:kern w:val="0"/>
          <w:sz w:val="24"/>
          <w:szCs w:val="30"/>
          <w14:ligatures w14:val="none"/>
        </w:rPr>
        <w:t>4</w:t>
      </w:r>
      <w:r w:rsidRPr="007B2E73">
        <w:rPr>
          <w:rFonts w:eastAsia="宋体" w:cs="Times New Roman"/>
          <w:b/>
          <w:kern w:val="0"/>
          <w:sz w:val="24"/>
          <w:szCs w:val="30"/>
          <w14:ligatures w14:val="none"/>
        </w:rPr>
        <w:t>阶）</w:t>
      </w:r>
      <w:bookmarkEnd w:id="70"/>
    </w:p>
    <w:p w14:paraId="3E831A00" w14:textId="77777777" w:rsidR="004B0B2B" w:rsidRPr="007B2E73" w:rsidRDefault="004B0B2B" w:rsidP="004B0B2B">
      <w:pPr>
        <w:widowControl/>
        <w:adjustRightInd w:val="0"/>
        <w:snapToGrid w:val="0"/>
        <w:spacing w:line="360" w:lineRule="auto"/>
        <w:ind w:firstLineChars="200" w:firstLine="480"/>
        <w:jc w:val="center"/>
        <w:rPr>
          <w:rFonts w:eastAsia="宋体" w:cs="Times New Roman"/>
          <w:color w:val="000000"/>
          <w:sz w:val="24"/>
          <w14:ligatures w14:val="none"/>
        </w:rPr>
      </w:pPr>
      <w:r w:rsidRPr="007B2E73">
        <w:rPr>
          <w:rFonts w:eastAsia="宋体" w:cs="Times New Roman"/>
          <w:color w:val="000000"/>
          <w:sz w:val="24"/>
          <w14:ligatures w14:val="none"/>
        </w:rPr>
        <w:object w:dxaOrig="7164" w:dyaOrig="3360" w14:anchorId="23D67708">
          <v:shape id="_x0000_i80972" type="#_x0000_t75" style="width:357.6pt;height:168.2pt" o:ole="">
            <v:imagedata r:id="rId456" o:title=""/>
          </v:shape>
          <o:OLEObject Type="Embed" ProgID="Visio.Drawing.15" ShapeID="_x0000_i80972" DrawAspect="Content" ObjectID="_1759512229" r:id="rId457"/>
        </w:object>
      </w:r>
    </w:p>
    <w:p w14:paraId="468952E2" w14:textId="77777777" w:rsidR="004B0B2B" w:rsidRPr="007B2E73" w:rsidRDefault="004B0B2B" w:rsidP="004B0B2B">
      <w:pPr>
        <w:spacing w:line="360" w:lineRule="auto"/>
        <w:ind w:firstLine="480"/>
        <w:jc w:val="center"/>
        <w:rPr>
          <w:rFonts w:eastAsia="黑体" w:cs="Times New Roman"/>
          <w:b/>
          <w:bCs/>
          <w:color w:val="000000"/>
          <w:sz w:val="24"/>
          <w:szCs w:val="24"/>
          <w14:ligatures w14:val="none"/>
        </w:rPr>
      </w:pPr>
      <w:r w:rsidRPr="007B2E73">
        <w:rPr>
          <w:rFonts w:eastAsia="宋体" w:cs="Times New Roman"/>
          <w:b/>
          <w:bCs/>
          <w:sz w:val="24"/>
          <w:szCs w:val="24"/>
          <w14:ligatures w14:val="none"/>
        </w:rPr>
        <w:t>图</w:t>
      </w:r>
      <w:r>
        <w:rPr>
          <w:rFonts w:eastAsia="宋体" w:cs="Times New Roman"/>
          <w:b/>
          <w:bCs/>
          <w:sz w:val="24"/>
          <w:szCs w:val="24"/>
          <w14:ligatures w14:val="none"/>
        </w:rPr>
        <w:t>2</w:t>
      </w:r>
      <w:r w:rsidRPr="007B2E73">
        <w:rPr>
          <w:rFonts w:eastAsia="宋体" w:cs="Times New Roman"/>
          <w:b/>
          <w:bCs/>
          <w:sz w:val="24"/>
          <w:szCs w:val="24"/>
          <w14:ligatures w14:val="none"/>
        </w:rPr>
        <w:noBreakHyphen/>
      </w:r>
      <w:r>
        <w:rPr>
          <w:rFonts w:eastAsia="宋体" w:cs="Times New Roman"/>
          <w:b/>
          <w:bCs/>
          <w:sz w:val="24"/>
          <w:szCs w:val="24"/>
          <w14:ligatures w14:val="none"/>
        </w:rPr>
        <w:t>2</w:t>
      </w:r>
      <w:proofErr w:type="gramStart"/>
      <w:r w:rsidRPr="007B2E73">
        <w:rPr>
          <w:rFonts w:eastAsia="黑体" w:cs="Times New Roman"/>
          <w:b/>
          <w:bCs/>
          <w:color w:val="000000"/>
          <w:sz w:val="24"/>
          <w:szCs w:val="24"/>
          <w14:ligatures w14:val="none"/>
        </w:rPr>
        <w:t>转子侧换流</w:t>
      </w:r>
      <w:proofErr w:type="gramEnd"/>
      <w:r w:rsidRPr="007B2E73">
        <w:rPr>
          <w:rFonts w:eastAsia="黑体" w:cs="Times New Roman"/>
          <w:b/>
          <w:bCs/>
          <w:color w:val="000000"/>
          <w:sz w:val="24"/>
          <w:szCs w:val="24"/>
          <w14:ligatures w14:val="none"/>
        </w:rPr>
        <w:t>器控制框图</w:t>
      </w:r>
    </w:p>
    <w:p w14:paraId="1D3D7CA0"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proofErr w:type="gramStart"/>
      <w:r w:rsidRPr="007B2E73">
        <w:rPr>
          <w:rFonts w:eastAsia="宋体" w:cs="Times New Roman"/>
          <w:color w:val="000000"/>
          <w:sz w:val="24"/>
          <w14:ligatures w14:val="none"/>
        </w:rPr>
        <w:t>转子侧换流</w:t>
      </w:r>
      <w:proofErr w:type="gramEnd"/>
      <w:r w:rsidRPr="007B2E73">
        <w:rPr>
          <w:rFonts w:eastAsia="宋体" w:cs="Times New Roman"/>
          <w:color w:val="000000"/>
          <w:sz w:val="24"/>
          <w14:ligatures w14:val="none"/>
        </w:rPr>
        <w:t>器及其控制系统如图</w:t>
      </w:r>
      <w:r w:rsidRPr="007B2E73">
        <w:rPr>
          <w:rFonts w:eastAsia="宋体" w:cs="Times New Roman"/>
          <w:color w:val="000000"/>
          <w:sz w:val="24"/>
          <w14:ligatures w14:val="none"/>
        </w:rPr>
        <w:t>1-7</w:t>
      </w:r>
      <w:r w:rsidRPr="007B2E73">
        <w:rPr>
          <w:rFonts w:eastAsia="宋体" w:cs="Times New Roman"/>
          <w:color w:val="000000"/>
          <w:sz w:val="24"/>
          <w14:ligatures w14:val="none"/>
        </w:rPr>
        <w:t>所示，由两个外环控制和两个内环控制组成：有功外环控制和无功外环控制调节定子输出有功</w:t>
      </w:r>
      <w:r w:rsidRPr="007B2E73">
        <w:rPr>
          <w:rFonts w:eastAsia="宋体" w:cs="Times New Roman"/>
          <w:color w:val="000000"/>
          <w:position w:val="-12"/>
          <w:sz w:val="24"/>
          <w14:ligatures w14:val="none"/>
        </w:rPr>
        <w:object w:dxaOrig="276" w:dyaOrig="360" w14:anchorId="75A14558">
          <v:shape id="_x0000_i80973" type="#_x0000_t75" style="width:13.3pt;height:18.15pt" o:ole="">
            <v:imagedata r:id="rId458" o:title=""/>
          </v:shape>
          <o:OLEObject Type="Embed" ProgID="Equation.DSMT4" ShapeID="_x0000_i80973" DrawAspect="Content" ObjectID="_1759512230" r:id="rId459"/>
        </w:object>
      </w:r>
      <w:r w:rsidRPr="007B2E73">
        <w:rPr>
          <w:rFonts w:eastAsia="宋体" w:cs="Times New Roman"/>
          <w:color w:val="000000"/>
          <w:sz w:val="24"/>
          <w14:ligatures w14:val="none"/>
        </w:rPr>
        <w:t>和无功</w:t>
      </w:r>
      <w:r w:rsidRPr="007B2E73">
        <w:rPr>
          <w:rFonts w:eastAsia="宋体" w:cs="Times New Roman"/>
          <w:color w:val="000000"/>
          <w:position w:val="-12"/>
          <w:sz w:val="24"/>
          <w14:ligatures w14:val="none"/>
        </w:rPr>
        <w:object w:dxaOrig="336" w:dyaOrig="360" w14:anchorId="46EE4032">
          <v:shape id="_x0000_i80974" type="#_x0000_t75" style="width:16.95pt;height:18.15pt" o:ole="">
            <v:imagedata r:id="rId460" o:title=""/>
          </v:shape>
          <o:OLEObject Type="Embed" ProgID="Equation.DSMT4" ShapeID="_x0000_i80974" DrawAspect="Content" ObjectID="_1759512231" r:id="rId461"/>
        </w:object>
      </w:r>
      <w:r w:rsidRPr="007B2E73">
        <w:rPr>
          <w:rFonts w:eastAsia="宋体" w:cs="Times New Roman"/>
          <w:color w:val="000000"/>
          <w:sz w:val="24"/>
          <w14:ligatures w14:val="none"/>
        </w:rPr>
        <w:t>，</w:t>
      </w:r>
      <w:r w:rsidRPr="007B2E73">
        <w:rPr>
          <w:rFonts w:eastAsia="宋体" w:cs="Times New Roman"/>
          <w:i/>
          <w:iCs/>
          <w:color w:val="000000"/>
          <w:sz w:val="24"/>
          <w:szCs w:val="21"/>
          <w14:ligatures w14:val="none"/>
        </w:rPr>
        <w:t>d</w:t>
      </w:r>
      <w:r w:rsidRPr="007B2E73">
        <w:rPr>
          <w:rFonts w:eastAsia="宋体" w:cs="Times New Roman"/>
          <w:color w:val="000000"/>
          <w:sz w:val="24"/>
          <w14:ligatures w14:val="none"/>
        </w:rPr>
        <w:t>轴电流内环控制和</w:t>
      </w:r>
      <w:r w:rsidRPr="007B2E73">
        <w:rPr>
          <w:rFonts w:eastAsia="宋体" w:cs="Times New Roman"/>
          <w:i/>
          <w:iCs/>
          <w:color w:val="000000"/>
          <w:sz w:val="24"/>
          <w:szCs w:val="21"/>
          <w14:ligatures w14:val="none"/>
        </w:rPr>
        <w:t>q</w:t>
      </w:r>
      <w:r w:rsidRPr="007B2E73">
        <w:rPr>
          <w:rFonts w:eastAsia="宋体" w:cs="Times New Roman"/>
          <w:color w:val="000000"/>
          <w:sz w:val="24"/>
          <w14:ligatures w14:val="none"/>
        </w:rPr>
        <w:t>轴电流内环控制调节定子电流</w:t>
      </w:r>
      <w:r w:rsidRPr="007B2E73">
        <w:rPr>
          <w:rFonts w:eastAsia="宋体" w:cs="Times New Roman"/>
          <w:i/>
          <w:iCs/>
          <w:color w:val="000000"/>
          <w:sz w:val="24"/>
          <w:szCs w:val="21"/>
          <w14:ligatures w14:val="none"/>
        </w:rPr>
        <w:t>d</w:t>
      </w:r>
      <w:r w:rsidRPr="007B2E73">
        <w:rPr>
          <w:rFonts w:eastAsia="宋体" w:cs="Times New Roman"/>
          <w:i/>
          <w:iCs/>
          <w:color w:val="000000"/>
          <w:sz w:val="24"/>
          <w:szCs w:val="21"/>
          <w14:ligatures w14:val="none"/>
        </w:rPr>
        <w:t>、</w:t>
      </w:r>
      <w:r w:rsidRPr="007B2E73">
        <w:rPr>
          <w:rFonts w:eastAsia="宋体" w:cs="Times New Roman"/>
          <w:i/>
          <w:iCs/>
          <w:color w:val="000000"/>
          <w:sz w:val="24"/>
          <w:szCs w:val="21"/>
          <w14:ligatures w14:val="none"/>
        </w:rPr>
        <w:t>q</w:t>
      </w:r>
      <w:r w:rsidRPr="007B2E73">
        <w:rPr>
          <w:rFonts w:eastAsia="宋体" w:cs="Times New Roman"/>
          <w:color w:val="000000"/>
          <w:sz w:val="24"/>
          <w14:ligatures w14:val="none"/>
        </w:rPr>
        <w:t>轴分量。</w:t>
      </w:r>
    </w:p>
    <w:p w14:paraId="5AE2B567"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proofErr w:type="gramStart"/>
      <w:r w:rsidRPr="007B2E73">
        <w:rPr>
          <w:rFonts w:eastAsia="宋体" w:cs="Times New Roman"/>
          <w:color w:val="000000"/>
          <w:sz w:val="24"/>
          <w14:ligatures w14:val="none"/>
        </w:rPr>
        <w:t>转子侧换流</w:t>
      </w:r>
      <w:proofErr w:type="gramEnd"/>
      <w:r w:rsidRPr="007B2E73">
        <w:rPr>
          <w:rFonts w:eastAsia="宋体" w:cs="Times New Roman"/>
          <w:color w:val="000000"/>
          <w:sz w:val="24"/>
          <w14:ligatures w14:val="none"/>
        </w:rPr>
        <w:t>器控制系统动态方程为：</w:t>
      </w:r>
    </w:p>
    <w:p w14:paraId="465621DC" w14:textId="54618C49"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lastRenderedPageBreak/>
        <w:tab/>
      </w:r>
      <w:r w:rsidRPr="007B2E73">
        <w:rPr>
          <w:rFonts w:eastAsia="宋体" w:cs="Times New Roman"/>
          <w:color w:val="000000"/>
          <w:position w:val="-124"/>
          <w:sz w:val="24"/>
          <w:szCs w:val="21"/>
          <w14:ligatures w14:val="none"/>
        </w:rPr>
        <w:object w:dxaOrig="2688" w:dyaOrig="2796" w14:anchorId="3D21A87D">
          <v:shape id="_x0000_i80975" type="#_x0000_t75" style="width:134.9pt;height:139.15pt" o:ole="">
            <v:imagedata r:id="rId462" o:title=""/>
          </v:shape>
          <o:OLEObject Type="Embed" ProgID="Equation.DSMT4" ShapeID="_x0000_i80975" DrawAspect="Content" ObjectID="_1759512232" r:id="rId463"/>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71" w:name="ZEqnNum435188"/>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62</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71"/>
      <w:r w:rsidRPr="007B2E73">
        <w:rPr>
          <w:rFonts w:eastAsia="宋体" w:cs="Times New Roman"/>
          <w:color w:val="000000"/>
          <w:sz w:val="24"/>
          <w14:ligatures w14:val="none"/>
        </w:rPr>
        <w:fldChar w:fldCharType="end"/>
      </w:r>
    </w:p>
    <w:p w14:paraId="715DCEE8"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其中</w:t>
      </w:r>
      <w:r w:rsidRPr="007B2E73">
        <w:rPr>
          <w:rFonts w:eastAsia="宋体" w:cs="Times New Roman"/>
          <w:color w:val="000000"/>
          <w:position w:val="-14"/>
          <w:sz w:val="24"/>
          <w14:ligatures w14:val="none"/>
        </w:rPr>
        <w:object w:dxaOrig="588" w:dyaOrig="372" w14:anchorId="4F499395">
          <v:shape id="_x0000_i80976" type="#_x0000_t75" style="width:30.25pt;height:19.35pt" o:ole="">
            <v:imagedata r:id="rId464" o:title=""/>
          </v:shape>
          <o:OLEObject Type="Embed" ProgID="Equation.DSMT4" ShapeID="_x0000_i80976" DrawAspect="Content" ObjectID="_1759512233" r:id="rId465"/>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600" w:dyaOrig="372" w14:anchorId="54AFA29B">
          <v:shape id="_x0000_i80977" type="#_x0000_t75" style="width:30.25pt;height:19.35pt" o:ole="">
            <v:imagedata r:id="rId466" o:title=""/>
          </v:shape>
          <o:OLEObject Type="Embed" ProgID="Equation.DSMT4" ShapeID="_x0000_i80977" DrawAspect="Content" ObjectID="_1759512234" r:id="rId467"/>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588" w:dyaOrig="372" w14:anchorId="70FDE83A">
          <v:shape id="_x0000_i80978" type="#_x0000_t75" style="width:30.25pt;height:19.35pt" o:ole="">
            <v:imagedata r:id="rId468" o:title=""/>
          </v:shape>
          <o:OLEObject Type="Embed" ProgID="Equation.DSMT4" ShapeID="_x0000_i80978" DrawAspect="Content" ObjectID="_1759512235" r:id="rId469"/>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588" w:dyaOrig="372" w14:anchorId="57C2E3B1">
          <v:shape id="_x0000_i80979" type="#_x0000_t75" style="width:30.25pt;height:19.35pt" o:ole="">
            <v:imagedata r:id="rId470" o:title=""/>
          </v:shape>
          <o:OLEObject Type="Embed" ProgID="Equation.DSMT4" ShapeID="_x0000_i80979" DrawAspect="Content" ObjectID="_1759512236" r:id="rId471"/>
        </w:object>
      </w:r>
      <w:r w:rsidRPr="007B2E73">
        <w:rPr>
          <w:rFonts w:eastAsia="宋体" w:cs="Times New Roman"/>
          <w:color w:val="000000"/>
          <w:sz w:val="24"/>
          <w14:ligatures w14:val="none"/>
        </w:rPr>
        <w:t>分别是各</w:t>
      </w:r>
      <w:r w:rsidRPr="007B2E73">
        <w:rPr>
          <w:rFonts w:eastAsia="宋体" w:cs="Times New Roman"/>
          <w:color w:val="000000"/>
          <w:sz w:val="24"/>
          <w:szCs w:val="21"/>
          <w14:ligatures w14:val="none"/>
        </w:rPr>
        <w:t>PI</w:t>
      </w:r>
      <w:r w:rsidRPr="007B2E73">
        <w:rPr>
          <w:rFonts w:eastAsia="宋体" w:cs="Times New Roman"/>
          <w:color w:val="000000"/>
          <w:sz w:val="24"/>
          <w14:ligatures w14:val="none"/>
        </w:rPr>
        <w:t>环节的积分放大倍数；</w:t>
      </w:r>
      <w:r w:rsidRPr="007B2E73">
        <w:rPr>
          <w:rFonts w:eastAsia="宋体" w:cs="Times New Roman"/>
          <w:color w:val="000000"/>
          <w:position w:val="-12"/>
          <w:sz w:val="24"/>
          <w14:ligatures w14:val="none"/>
        </w:rPr>
        <w:object w:dxaOrig="1404" w:dyaOrig="360" w14:anchorId="6AA5E96C">
          <v:shape id="_x0000_i80980" type="#_x0000_t75" style="width:70.8pt;height:18.15pt" o:ole="">
            <v:imagedata r:id="rId472" o:title=""/>
          </v:shape>
          <o:OLEObject Type="Embed" ProgID="Equation.DSMT4" ShapeID="_x0000_i80980" DrawAspect="Content" ObjectID="_1759512237" r:id="rId473"/>
        </w:object>
      </w:r>
      <w:r w:rsidRPr="007B2E73">
        <w:rPr>
          <w:rFonts w:eastAsia="宋体" w:cs="Times New Roman"/>
          <w:color w:val="000000"/>
          <w:sz w:val="24"/>
          <w14:ligatures w14:val="none"/>
        </w:rPr>
        <w:t>为</w:t>
      </w:r>
      <w:r w:rsidRPr="007B2E73">
        <w:rPr>
          <w:rFonts w:eastAsia="宋体" w:cs="Times New Roman"/>
          <w:color w:val="000000"/>
          <w:sz w:val="24"/>
          <w:szCs w:val="21"/>
          <w14:ligatures w14:val="none"/>
        </w:rPr>
        <w:t>PI</w:t>
      </w:r>
      <w:r w:rsidRPr="007B2E73">
        <w:rPr>
          <w:rFonts w:eastAsia="宋体" w:cs="Times New Roman"/>
          <w:color w:val="000000"/>
          <w:sz w:val="24"/>
          <w14:ligatures w14:val="none"/>
        </w:rPr>
        <w:t>环节的积分输出；</w:t>
      </w:r>
      <w:r w:rsidRPr="007B2E73">
        <w:rPr>
          <w:rFonts w:eastAsia="宋体" w:cs="Times New Roman"/>
          <w:color w:val="000000"/>
          <w:position w:val="-14"/>
          <w:sz w:val="24"/>
          <w14:ligatures w14:val="none"/>
        </w:rPr>
        <w:object w:dxaOrig="480" w:dyaOrig="372" w14:anchorId="79F8B231">
          <v:shape id="_x0000_i80981" type="#_x0000_t75" style="width:24.2pt;height:19.35pt" o:ole="">
            <v:imagedata r:id="rId474" o:title=""/>
          </v:shape>
          <o:OLEObject Type="Embed" ProgID="Equation.DSMT4" ShapeID="_x0000_i80981" DrawAspect="Content" ObjectID="_1759512238" r:id="rId475"/>
        </w:object>
      </w:r>
      <w:r w:rsidRPr="007B2E73">
        <w:rPr>
          <w:rFonts w:eastAsia="宋体" w:cs="Times New Roman"/>
          <w:color w:val="000000"/>
          <w:sz w:val="24"/>
          <w14:ligatures w14:val="none"/>
        </w:rPr>
        <w:t>和</w:t>
      </w:r>
      <w:r w:rsidRPr="007B2E73">
        <w:rPr>
          <w:rFonts w:eastAsia="宋体" w:cs="Times New Roman"/>
          <w:color w:val="000000"/>
          <w:position w:val="-14"/>
          <w:sz w:val="24"/>
          <w14:ligatures w14:val="none"/>
        </w:rPr>
        <w:object w:dxaOrig="480" w:dyaOrig="372" w14:anchorId="54D8F976">
          <v:shape id="_x0000_i80982" type="#_x0000_t75" style="width:24.2pt;height:19.35pt" o:ole="">
            <v:imagedata r:id="rId476" o:title=""/>
          </v:shape>
          <o:OLEObject Type="Embed" ProgID="Equation.DSMT4" ShapeID="_x0000_i80982" DrawAspect="Content" ObjectID="_1759512239" r:id="rId477"/>
        </w:object>
      </w:r>
      <w:r w:rsidRPr="007B2E73">
        <w:rPr>
          <w:rFonts w:eastAsia="宋体" w:cs="Times New Roman"/>
          <w:color w:val="000000"/>
          <w:sz w:val="24"/>
          <w14:ligatures w14:val="none"/>
        </w:rPr>
        <w:t>为转子电流</w:t>
      </w:r>
      <w:r w:rsidRPr="007B2E73">
        <w:rPr>
          <w:rFonts w:eastAsia="宋体" w:cs="Times New Roman"/>
          <w:i/>
          <w:iCs/>
          <w:color w:val="000000"/>
          <w:sz w:val="24"/>
          <w:szCs w:val="21"/>
          <w14:ligatures w14:val="none"/>
        </w:rPr>
        <w:t>d</w:t>
      </w:r>
      <w:r w:rsidRPr="007B2E73">
        <w:rPr>
          <w:rFonts w:eastAsia="宋体" w:cs="Times New Roman"/>
          <w:i/>
          <w:iCs/>
          <w:color w:val="000000"/>
          <w:sz w:val="24"/>
          <w:szCs w:val="21"/>
          <w14:ligatures w14:val="none"/>
        </w:rPr>
        <w:t>、</w:t>
      </w:r>
      <w:r w:rsidRPr="007B2E73">
        <w:rPr>
          <w:rFonts w:eastAsia="宋体" w:cs="Times New Roman"/>
          <w:i/>
          <w:iCs/>
          <w:color w:val="000000"/>
          <w:sz w:val="24"/>
          <w:szCs w:val="21"/>
          <w14:ligatures w14:val="none"/>
        </w:rPr>
        <w:t>q</w:t>
      </w:r>
      <w:r w:rsidRPr="007B2E73">
        <w:rPr>
          <w:rFonts w:eastAsia="宋体" w:cs="Times New Roman"/>
          <w:color w:val="000000"/>
          <w:sz w:val="24"/>
          <w14:ligatures w14:val="none"/>
        </w:rPr>
        <w:t>轴分量参考值；</w:t>
      </w:r>
      <w:r w:rsidRPr="007B2E73">
        <w:rPr>
          <w:rFonts w:eastAsia="宋体" w:cs="Times New Roman"/>
          <w:color w:val="000000"/>
          <w:position w:val="-14"/>
          <w:sz w:val="24"/>
          <w14:ligatures w14:val="none"/>
        </w:rPr>
        <w:object w:dxaOrig="456" w:dyaOrig="372" w14:anchorId="22E700DB">
          <v:shape id="_x0000_i80983" type="#_x0000_t75" style="width:22.4pt;height:19.35pt" o:ole="">
            <v:imagedata r:id="rId478" o:title=""/>
          </v:shape>
          <o:OLEObject Type="Embed" ProgID="Equation.DSMT4" ShapeID="_x0000_i80983" DrawAspect="Content" ObjectID="_1759512240" r:id="rId479"/>
        </w:object>
      </w:r>
      <w:r w:rsidRPr="007B2E73">
        <w:rPr>
          <w:rFonts w:eastAsia="宋体" w:cs="Times New Roman"/>
          <w:color w:val="000000"/>
          <w:sz w:val="24"/>
          <w14:ligatures w14:val="none"/>
        </w:rPr>
        <w:t>和</w:t>
      </w:r>
      <w:r w:rsidRPr="007B2E73">
        <w:rPr>
          <w:rFonts w:eastAsia="宋体" w:cs="Times New Roman"/>
          <w:color w:val="000000"/>
          <w:position w:val="-14"/>
          <w:sz w:val="24"/>
          <w14:ligatures w14:val="none"/>
        </w:rPr>
        <w:object w:dxaOrig="480" w:dyaOrig="372" w14:anchorId="131894FF">
          <v:shape id="_x0000_i80984" type="#_x0000_t75" style="width:24.2pt;height:19.35pt" o:ole="">
            <v:imagedata r:id="rId480" o:title=""/>
          </v:shape>
          <o:OLEObject Type="Embed" ProgID="Equation.DSMT4" ShapeID="_x0000_i80984" DrawAspect="Content" ObjectID="_1759512241" r:id="rId481"/>
        </w:object>
      </w:r>
      <w:r w:rsidRPr="007B2E73">
        <w:rPr>
          <w:rFonts w:eastAsia="宋体" w:cs="Times New Roman"/>
          <w:color w:val="000000"/>
          <w:sz w:val="24"/>
          <w14:ligatures w14:val="none"/>
        </w:rPr>
        <w:t>为定子输出有功和无功的参考值。</w:t>
      </w:r>
    </w:p>
    <w:p w14:paraId="36D7A041" w14:textId="7066E04A"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ZEqnNum435188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ZEqnNum435188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62</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线性化后可得：</w:t>
      </w:r>
    </w:p>
    <w:p w14:paraId="092BAEC4" w14:textId="425AD1E7"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124"/>
          <w:sz w:val="24"/>
          <w:szCs w:val="21"/>
          <w14:ligatures w14:val="none"/>
        </w:rPr>
        <w:object w:dxaOrig="2820" w:dyaOrig="2484" w14:anchorId="3118C065">
          <v:shape id="_x0000_i80985" type="#_x0000_t75" style="width:141.6pt;height:124.65pt" o:ole="">
            <v:imagedata r:id="rId482" o:title=""/>
          </v:shape>
          <o:OLEObject Type="Embed" ProgID="Equation.DSMT4" ShapeID="_x0000_i80985" DrawAspect="Content" ObjectID="_1759512242" r:id="rId483"/>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63</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6BDC3DD0"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动态方程中的代数方程为：</w:t>
      </w:r>
    </w:p>
    <w:p w14:paraId="7B3C3FA2" w14:textId="5747E8FC"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192"/>
          <w:sz w:val="24"/>
          <w14:ligatures w14:val="none"/>
        </w:rPr>
        <w:object w:dxaOrig="5448" w:dyaOrig="3600" w14:anchorId="1D99C0A7">
          <v:shape id="_x0000_i80986" type="#_x0000_t75" style="width:272.85pt;height:180.3pt" o:ole="">
            <v:imagedata r:id="rId484" o:title=""/>
          </v:shape>
          <o:OLEObject Type="Embed" ProgID="Equation.DSMT4" ShapeID="_x0000_i80986" DrawAspect="Content" ObjectID="_1759512243" r:id="rId485"/>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72" w:name="ZEqnNum646025"/>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64</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72"/>
      <w:r w:rsidRPr="007B2E73">
        <w:rPr>
          <w:rFonts w:eastAsia="宋体" w:cs="Times New Roman"/>
          <w:color w:val="000000"/>
          <w:sz w:val="24"/>
          <w14:ligatures w14:val="none"/>
        </w:rPr>
        <w:fldChar w:fldCharType="end"/>
      </w:r>
    </w:p>
    <w:p w14:paraId="5162196B"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其中</w:t>
      </w:r>
      <w:r w:rsidRPr="007B2E73">
        <w:rPr>
          <w:rFonts w:eastAsia="宋体" w:cs="Times New Roman"/>
          <w:color w:val="000000"/>
          <w:position w:val="-14"/>
          <w:sz w:val="24"/>
          <w14:ligatures w14:val="none"/>
        </w:rPr>
        <w:object w:dxaOrig="600" w:dyaOrig="372" w14:anchorId="2E8097F7">
          <v:shape id="_x0000_i80987" type="#_x0000_t75" style="width:30.25pt;height:19.35pt" o:ole="">
            <v:imagedata r:id="rId486" o:title=""/>
          </v:shape>
          <o:OLEObject Type="Embed" ProgID="Equation.DSMT4" ShapeID="_x0000_i80987" DrawAspect="Content" ObjectID="_1759512244" r:id="rId487"/>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612" w:dyaOrig="372" w14:anchorId="1652BBA5">
          <v:shape id="_x0000_i80988" type="#_x0000_t75" style="width:30.25pt;height:19.35pt" o:ole="">
            <v:imagedata r:id="rId488" o:title=""/>
          </v:shape>
          <o:OLEObject Type="Embed" ProgID="Equation.DSMT4" ShapeID="_x0000_i80988" DrawAspect="Content" ObjectID="_1759512245" r:id="rId489"/>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612" w:dyaOrig="372" w14:anchorId="7EF56568">
          <v:shape id="_x0000_i80989" type="#_x0000_t75" style="width:30.25pt;height:19.35pt" o:ole="">
            <v:imagedata r:id="rId490" o:title=""/>
          </v:shape>
          <o:OLEObject Type="Embed" ProgID="Equation.DSMT4" ShapeID="_x0000_i80989" DrawAspect="Content" ObjectID="_1759512246" r:id="rId491"/>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612" w:dyaOrig="372" w14:anchorId="27403707">
          <v:shape id="_x0000_i80990" type="#_x0000_t75" style="width:30.25pt;height:19.35pt" o:ole="">
            <v:imagedata r:id="rId492" o:title=""/>
          </v:shape>
          <o:OLEObject Type="Embed" ProgID="Equation.DSMT4" ShapeID="_x0000_i80990" DrawAspect="Content" ObjectID="_1759512247" r:id="rId493"/>
        </w:object>
      </w:r>
      <w:r w:rsidRPr="007B2E73">
        <w:rPr>
          <w:rFonts w:eastAsia="宋体" w:cs="Times New Roman"/>
          <w:color w:val="000000"/>
          <w:sz w:val="24"/>
          <w14:ligatures w14:val="none"/>
        </w:rPr>
        <w:t>分别是各</w:t>
      </w:r>
      <w:r w:rsidRPr="007B2E73">
        <w:rPr>
          <w:rFonts w:eastAsia="宋体" w:cs="Times New Roman"/>
          <w:color w:val="000000"/>
          <w:sz w:val="24"/>
          <w:szCs w:val="21"/>
          <w14:ligatures w14:val="none"/>
        </w:rPr>
        <w:t>PI</w:t>
      </w:r>
      <w:r w:rsidRPr="007B2E73">
        <w:rPr>
          <w:rFonts w:eastAsia="宋体" w:cs="Times New Roman"/>
          <w:color w:val="000000"/>
          <w:sz w:val="24"/>
          <w14:ligatures w14:val="none"/>
        </w:rPr>
        <w:t>环节的比例放大倍数；</w:t>
      </w:r>
      <w:r w:rsidRPr="007B2E73">
        <w:rPr>
          <w:rFonts w:eastAsia="宋体" w:cs="Times New Roman"/>
          <w:color w:val="000000"/>
          <w:position w:val="-14"/>
          <w:sz w:val="24"/>
          <w14:ligatures w14:val="none"/>
        </w:rPr>
        <w:object w:dxaOrig="552" w:dyaOrig="372" w14:anchorId="658BBEEA">
          <v:shape id="_x0000_i80991" type="#_x0000_t75" style="width:27.25pt;height:19.35pt" o:ole="">
            <v:imagedata r:id="rId494" o:title=""/>
          </v:shape>
          <o:OLEObject Type="Embed" ProgID="Equation.DSMT4" ShapeID="_x0000_i80991" DrawAspect="Content" ObjectID="_1759512248" r:id="rId495"/>
        </w:object>
      </w:r>
      <w:r w:rsidRPr="007B2E73">
        <w:rPr>
          <w:rFonts w:eastAsia="宋体" w:cs="Times New Roman"/>
          <w:color w:val="000000"/>
          <w:sz w:val="24"/>
          <w:szCs w:val="21"/>
          <w14:ligatures w14:val="none"/>
        </w:rPr>
        <w:t>、</w:t>
      </w:r>
      <w:r w:rsidRPr="007B2E73">
        <w:rPr>
          <w:rFonts w:eastAsia="宋体" w:cs="Times New Roman"/>
          <w:color w:val="000000"/>
          <w:position w:val="-14"/>
          <w:sz w:val="24"/>
          <w14:ligatures w14:val="none"/>
        </w:rPr>
        <w:object w:dxaOrig="552" w:dyaOrig="372" w14:anchorId="3D27F9C4">
          <v:shape id="_x0000_i80992" type="#_x0000_t75" style="width:27.25pt;height:19.35pt" o:ole="">
            <v:imagedata r:id="rId496" o:title=""/>
          </v:shape>
          <o:OLEObject Type="Embed" ProgID="Equation.DSMT4" ShapeID="_x0000_i80992" DrawAspect="Content" ObjectID="_1759512249" r:id="rId497"/>
        </w:object>
      </w:r>
      <w:r w:rsidRPr="007B2E73">
        <w:rPr>
          <w:rFonts w:eastAsia="宋体" w:cs="Times New Roman"/>
          <w:color w:val="000000"/>
          <w:sz w:val="24"/>
          <w14:ligatures w14:val="none"/>
        </w:rPr>
        <w:t>为定子绕组</w:t>
      </w:r>
      <w:r w:rsidRPr="007B2E73">
        <w:rPr>
          <w:rFonts w:eastAsia="宋体" w:cs="Times New Roman"/>
          <w:i/>
          <w:iCs/>
          <w:color w:val="000000"/>
          <w:sz w:val="24"/>
          <w:szCs w:val="21"/>
          <w14:ligatures w14:val="none"/>
        </w:rPr>
        <w:t>d</w:t>
      </w:r>
      <w:r w:rsidRPr="007B2E73">
        <w:rPr>
          <w:rFonts w:eastAsia="宋体" w:cs="Times New Roman"/>
          <w:i/>
          <w:iCs/>
          <w:color w:val="000000"/>
          <w:sz w:val="24"/>
          <w:szCs w:val="21"/>
          <w14:ligatures w14:val="none"/>
        </w:rPr>
        <w:t>、</w:t>
      </w:r>
      <w:r w:rsidRPr="007B2E73">
        <w:rPr>
          <w:rFonts w:eastAsia="宋体" w:cs="Times New Roman"/>
          <w:i/>
          <w:iCs/>
          <w:color w:val="000000"/>
          <w:sz w:val="24"/>
          <w:szCs w:val="21"/>
          <w14:ligatures w14:val="none"/>
        </w:rPr>
        <w:t>q</w:t>
      </w:r>
      <w:r w:rsidRPr="007B2E73">
        <w:rPr>
          <w:rFonts w:eastAsia="宋体" w:cs="Times New Roman"/>
          <w:color w:val="000000"/>
          <w:sz w:val="24"/>
          <w14:ligatures w14:val="none"/>
        </w:rPr>
        <w:t>轴电流控制参考值；</w:t>
      </w:r>
      <w:r w:rsidRPr="007B2E73">
        <w:rPr>
          <w:rFonts w:eastAsia="宋体" w:cs="Times New Roman"/>
          <w:color w:val="000000"/>
          <w:position w:val="-14"/>
          <w:sz w:val="24"/>
          <w14:ligatures w14:val="none"/>
        </w:rPr>
        <w:object w:dxaOrig="588" w:dyaOrig="372" w14:anchorId="41A5971D">
          <v:shape id="_x0000_i80993" type="#_x0000_t75" style="width:30.25pt;height:19.35pt" o:ole="">
            <v:imagedata r:id="rId498" o:title=""/>
          </v:shape>
          <o:OLEObject Type="Embed" ProgID="Equation.DSMT4" ShapeID="_x0000_i80993" DrawAspect="Content" ObjectID="_1759512250" r:id="rId499"/>
        </w:object>
      </w:r>
      <w:r w:rsidRPr="007B2E73">
        <w:rPr>
          <w:rFonts w:eastAsia="宋体" w:cs="Times New Roman"/>
          <w:color w:val="000000"/>
          <w:sz w:val="24"/>
          <w:szCs w:val="21"/>
          <w14:ligatures w14:val="none"/>
        </w:rPr>
        <w:t>、</w:t>
      </w:r>
      <w:r w:rsidRPr="007B2E73">
        <w:rPr>
          <w:rFonts w:eastAsia="宋体" w:cs="Times New Roman"/>
          <w:color w:val="000000"/>
          <w:position w:val="-14"/>
          <w:sz w:val="24"/>
          <w14:ligatures w14:val="none"/>
        </w:rPr>
        <w:object w:dxaOrig="588" w:dyaOrig="372" w14:anchorId="08A3153F">
          <v:shape id="_x0000_i80994" type="#_x0000_t75" style="width:30.25pt;height:19.35pt" o:ole="">
            <v:imagedata r:id="rId500" o:title=""/>
          </v:shape>
          <o:OLEObject Type="Embed" ProgID="Equation.DSMT4" ShapeID="_x0000_i80994" DrawAspect="Content" ObjectID="_1759512251" r:id="rId501"/>
        </w:object>
      </w:r>
      <w:r w:rsidRPr="007B2E73">
        <w:rPr>
          <w:rFonts w:eastAsia="宋体" w:cs="Times New Roman"/>
          <w:color w:val="000000"/>
          <w:sz w:val="24"/>
          <w14:ligatures w14:val="none"/>
        </w:rPr>
        <w:t>分别表示</w:t>
      </w:r>
      <w:proofErr w:type="gramStart"/>
      <w:r w:rsidRPr="007B2E73">
        <w:rPr>
          <w:rFonts w:eastAsia="宋体" w:cs="Times New Roman"/>
          <w:color w:val="000000"/>
          <w:sz w:val="24"/>
          <w14:ligatures w14:val="none"/>
        </w:rPr>
        <w:t>转子侧换流</w:t>
      </w:r>
      <w:proofErr w:type="gramEnd"/>
      <w:r w:rsidRPr="007B2E73">
        <w:rPr>
          <w:rFonts w:eastAsia="宋体" w:cs="Times New Roman"/>
          <w:color w:val="000000"/>
          <w:sz w:val="24"/>
          <w14:ligatures w14:val="none"/>
        </w:rPr>
        <w:t>器控制器输出的控制参考电压。</w:t>
      </w:r>
    </w:p>
    <w:p w14:paraId="3B76098B" w14:textId="48B9F190"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ZEqnNum646025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ZEqnNum646025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64</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线性化后可得：</w:t>
      </w:r>
    </w:p>
    <w:p w14:paraId="3A58F403" w14:textId="2432ED82"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lastRenderedPageBreak/>
        <w:tab/>
      </w:r>
      <w:r w:rsidRPr="007B2E73">
        <w:rPr>
          <w:rFonts w:eastAsia="宋体" w:cs="Times New Roman"/>
          <w:color w:val="000000"/>
          <w:position w:val="-186"/>
          <w:sz w:val="24"/>
          <w14:ligatures w14:val="none"/>
        </w:rPr>
        <w:object w:dxaOrig="6840" w:dyaOrig="3840" w14:anchorId="7372BFF7">
          <v:shape id="_x0000_i80995" type="#_x0000_t75" style="width:341.85pt;height:191.8pt" o:ole="">
            <v:imagedata r:id="rId502" o:title=""/>
          </v:shape>
          <o:OLEObject Type="Embed" ProgID="Equation.DSMT4" ShapeID="_x0000_i80995" DrawAspect="Content" ObjectID="_1759512252" r:id="rId503"/>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65</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0195DAC1"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换流器脉宽调制采用平均值模型：</w:t>
      </w:r>
    </w:p>
    <w:p w14:paraId="6CF5D269" w14:textId="02D3AC68"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34"/>
          <w:sz w:val="24"/>
          <w14:ligatures w14:val="none"/>
        </w:rPr>
        <w:object w:dxaOrig="1164" w:dyaOrig="828" w14:anchorId="143B5BC5">
          <v:shape id="_x0000_i80996" type="#_x0000_t75" style="width:58.7pt;height:41.75pt" o:ole="">
            <v:imagedata r:id="rId504" o:title=""/>
          </v:shape>
          <o:OLEObject Type="Embed" ProgID="Equation.DSMT4" ShapeID="_x0000_i80996" DrawAspect="Content" ObjectID="_1759512253" r:id="rId505"/>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73" w:name="ZEqnNum707607"/>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66</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73"/>
      <w:r w:rsidRPr="007B2E73">
        <w:rPr>
          <w:rFonts w:eastAsia="宋体" w:cs="Times New Roman"/>
          <w:color w:val="000000"/>
          <w:sz w:val="24"/>
          <w14:ligatures w14:val="none"/>
        </w:rPr>
        <w:fldChar w:fldCharType="end"/>
      </w:r>
    </w:p>
    <w:p w14:paraId="2D95FE1B" w14:textId="0BE27F51"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ZEqnNum707607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ZEqnNum707607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66</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线性化后可得：</w:t>
      </w:r>
    </w:p>
    <w:p w14:paraId="6E422FD7" w14:textId="5D014531"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34"/>
          <w:sz w:val="24"/>
          <w14:ligatures w14:val="none"/>
        </w:rPr>
        <w:object w:dxaOrig="1512" w:dyaOrig="828" w14:anchorId="443C63EA">
          <v:shape id="_x0000_i80997" type="#_x0000_t75" style="width:75.65pt;height:41.75pt" o:ole="">
            <v:imagedata r:id="rId506" o:title=""/>
          </v:shape>
          <o:OLEObject Type="Embed" ProgID="Equation.DSMT4" ShapeID="_x0000_i80997" DrawAspect="Content" ObjectID="_1759512254" r:id="rId507"/>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67</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7C3249BB"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定子侧输出的有功</w:t>
      </w:r>
      <w:r w:rsidRPr="007B2E73">
        <w:rPr>
          <w:rFonts w:eastAsia="宋体" w:cs="Times New Roman"/>
          <w:color w:val="000000"/>
          <w:position w:val="-12"/>
          <w:sz w:val="24"/>
          <w14:ligatures w14:val="none"/>
        </w:rPr>
        <w:object w:dxaOrig="276" w:dyaOrig="360" w14:anchorId="5BD1EF8F">
          <v:shape id="_x0000_i80998" type="#_x0000_t75" style="width:13.3pt;height:18.15pt" o:ole="">
            <v:imagedata r:id="rId508" o:title=""/>
          </v:shape>
          <o:OLEObject Type="Embed" ProgID="Equation.DSMT4" ShapeID="_x0000_i80998" DrawAspect="Content" ObjectID="_1759512255" r:id="rId509"/>
        </w:object>
      </w:r>
      <w:r w:rsidRPr="007B2E73">
        <w:rPr>
          <w:rFonts w:eastAsia="宋体" w:cs="Times New Roman"/>
          <w:color w:val="000000"/>
          <w:sz w:val="24"/>
          <w14:ligatures w14:val="none"/>
        </w:rPr>
        <w:t>和无功</w:t>
      </w:r>
      <w:r w:rsidRPr="007B2E73">
        <w:rPr>
          <w:rFonts w:eastAsia="宋体" w:cs="Times New Roman"/>
          <w:color w:val="000000"/>
          <w:position w:val="-12"/>
          <w:sz w:val="24"/>
          <w14:ligatures w14:val="none"/>
        </w:rPr>
        <w:object w:dxaOrig="336" w:dyaOrig="360" w14:anchorId="1FE01BD7">
          <v:shape id="_x0000_i80999" type="#_x0000_t75" style="width:16.95pt;height:18.15pt" o:ole="">
            <v:imagedata r:id="rId460" o:title=""/>
          </v:shape>
          <o:OLEObject Type="Embed" ProgID="Equation.DSMT4" ShapeID="_x0000_i80999" DrawAspect="Content" ObjectID="_1759512256" r:id="rId510"/>
        </w:object>
      </w:r>
      <w:r w:rsidRPr="007B2E73">
        <w:rPr>
          <w:rFonts w:eastAsia="宋体" w:cs="Times New Roman"/>
          <w:color w:val="000000"/>
          <w:sz w:val="24"/>
          <w14:ligatures w14:val="none"/>
        </w:rPr>
        <w:t>可以表示为：</w:t>
      </w:r>
    </w:p>
    <w:p w14:paraId="30438A3D" w14:textId="0FDC44D7"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32"/>
          <w:sz w:val="24"/>
          <w14:ligatures w14:val="none"/>
        </w:rPr>
        <w:object w:dxaOrig="1800" w:dyaOrig="768" w14:anchorId="7398C73E">
          <v:shape id="_x0000_i81000" type="#_x0000_t75" style="width:90.15pt;height:38.7pt" o:ole="">
            <v:imagedata r:id="rId511" o:title=""/>
          </v:shape>
          <o:OLEObject Type="Embed" ProgID="Equation.DSMT4" ShapeID="_x0000_i81000" DrawAspect="Content" ObjectID="_1759512257" r:id="rId512"/>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74" w:name="ZEqnNum667935"/>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68</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74"/>
      <w:r w:rsidRPr="007B2E73">
        <w:rPr>
          <w:rFonts w:eastAsia="宋体" w:cs="Times New Roman"/>
          <w:color w:val="000000"/>
          <w:sz w:val="24"/>
          <w14:ligatures w14:val="none"/>
        </w:rPr>
        <w:fldChar w:fldCharType="end"/>
      </w:r>
    </w:p>
    <w:p w14:paraId="2A1B1104" w14:textId="14494EFC"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ZEqnNum667935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ZEqnNum667935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68</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线性化后可得：</w:t>
      </w:r>
    </w:p>
    <w:p w14:paraId="6B688B89" w14:textId="3B26F336"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34"/>
          <w:sz w:val="24"/>
          <w14:ligatures w14:val="none"/>
        </w:rPr>
        <w:object w:dxaOrig="4524" w:dyaOrig="828" w14:anchorId="472081F2">
          <v:shape id="_x0000_i81001" type="#_x0000_t75" style="width:225.1pt;height:41.75pt" o:ole="">
            <v:imagedata r:id="rId513" o:title=""/>
          </v:shape>
          <o:OLEObject Type="Embed" ProgID="Equation.DSMT4" ShapeID="_x0000_i81001" DrawAspect="Content" ObjectID="_1759512258" r:id="rId514"/>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69</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24BDF2BE" w14:textId="5EB7E69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仿照直驱风机的</w:t>
      </w:r>
      <w:proofErr w:type="gramStart"/>
      <w:r w:rsidRPr="007B2E73">
        <w:rPr>
          <w:rFonts w:eastAsia="宋体" w:cs="Times New Roman"/>
          <w:color w:val="000000"/>
          <w:sz w:val="24"/>
          <w14:ligatures w14:val="none"/>
        </w:rPr>
        <w:t>机侧换流</w:t>
      </w:r>
      <w:proofErr w:type="gramEnd"/>
      <w:r w:rsidRPr="007B2E73">
        <w:rPr>
          <w:rFonts w:eastAsia="宋体" w:cs="Times New Roman"/>
          <w:color w:val="000000"/>
          <w:sz w:val="24"/>
          <w14:ligatures w14:val="none"/>
        </w:rPr>
        <w:t>器线性化模型，将式</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ZEqnNum435188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ZEqnNum435188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Pr>
          <w:rFonts w:eastAsia="宋体" w:cs="Times New Roman"/>
          <w:color w:val="000000"/>
          <w:sz w:val="24"/>
          <w14:ligatures w14:val="none"/>
        </w:rPr>
        <w:instrText>62</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到</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ZEqnNum667935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ZEqnNum667935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Pr>
          <w:rFonts w:eastAsia="宋体" w:cs="Times New Roman"/>
          <w:color w:val="000000"/>
          <w:sz w:val="24"/>
          <w14:ligatures w14:val="none"/>
        </w:rPr>
        <w:instrText>68</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线性化合并，写成矩阵形式可以得到双</w:t>
      </w:r>
      <w:proofErr w:type="gramStart"/>
      <w:r w:rsidRPr="007B2E73">
        <w:rPr>
          <w:rFonts w:eastAsia="宋体" w:cs="Times New Roman"/>
          <w:color w:val="000000"/>
          <w:sz w:val="24"/>
          <w14:ligatures w14:val="none"/>
        </w:rPr>
        <w:t>馈</w:t>
      </w:r>
      <w:proofErr w:type="gramEnd"/>
      <w:r w:rsidRPr="007B2E73">
        <w:rPr>
          <w:rFonts w:eastAsia="宋体" w:cs="Times New Roman"/>
          <w:color w:val="000000"/>
          <w:sz w:val="24"/>
          <w14:ligatures w14:val="none"/>
        </w:rPr>
        <w:t>风机的</w:t>
      </w:r>
      <w:proofErr w:type="gramStart"/>
      <w:r w:rsidRPr="007B2E73">
        <w:rPr>
          <w:rFonts w:eastAsia="宋体" w:cs="Times New Roman"/>
          <w:color w:val="000000"/>
          <w:sz w:val="24"/>
          <w14:ligatures w14:val="none"/>
        </w:rPr>
        <w:t>转子侧换流</w:t>
      </w:r>
      <w:proofErr w:type="gramEnd"/>
      <w:r w:rsidRPr="007B2E73">
        <w:rPr>
          <w:rFonts w:eastAsia="宋体" w:cs="Times New Roman"/>
          <w:color w:val="000000"/>
          <w:sz w:val="24"/>
          <w14:ligatures w14:val="none"/>
        </w:rPr>
        <w:t>器及其控制系统的线性化状态模型。</w:t>
      </w:r>
    </w:p>
    <w:p w14:paraId="26163320" w14:textId="631BE84B"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48"/>
          <w:sz w:val="24"/>
          <w14:ligatures w14:val="none"/>
        </w:rPr>
        <w:object w:dxaOrig="5112" w:dyaOrig="1080" w14:anchorId="4525F476">
          <v:shape id="_x0000_i81002" type="#_x0000_t75" style="width:255.35pt;height:53.85pt" o:ole="">
            <v:imagedata r:id="rId515" o:title=""/>
          </v:shape>
          <o:OLEObject Type="Embed" ProgID="Equation.DSMT4" ShapeID="_x0000_i81002" DrawAspect="Content" ObjectID="_1759512259" r:id="rId516"/>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75" w:name="ZEqnNum169865"/>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70</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75"/>
      <w:r w:rsidRPr="007B2E73">
        <w:rPr>
          <w:rFonts w:eastAsia="宋体" w:cs="Times New Roman"/>
          <w:color w:val="000000"/>
          <w:sz w:val="24"/>
          <w14:ligatures w14:val="none"/>
        </w:rPr>
        <w:fldChar w:fldCharType="end"/>
      </w:r>
    </w:p>
    <w:p w14:paraId="3CB40CC5" w14:textId="77777777" w:rsidR="004B0B2B" w:rsidRPr="007B2E73" w:rsidRDefault="004B0B2B" w:rsidP="004B0B2B">
      <w:pPr>
        <w:widowControl/>
        <w:tabs>
          <w:tab w:val="left" w:pos="3402"/>
        </w:tabs>
        <w:adjustRightInd w:val="0"/>
        <w:snapToGrid w:val="0"/>
        <w:spacing w:line="360" w:lineRule="auto"/>
        <w:ind w:right="238" w:firstLineChars="200" w:firstLine="480"/>
        <w:rPr>
          <w:rFonts w:eastAsia="宋体" w:cs="Times New Roman"/>
          <w:color w:val="000000"/>
          <w:sz w:val="24"/>
          <w14:ligatures w14:val="none"/>
        </w:rPr>
      </w:pPr>
      <w:r w:rsidRPr="007B2E73">
        <w:rPr>
          <w:rFonts w:eastAsia="宋体" w:cs="Times New Roman"/>
          <w:color w:val="000000"/>
          <w:sz w:val="24"/>
          <w14:ligatures w14:val="none"/>
        </w:rPr>
        <w:t>其中</w:t>
      </w:r>
      <w:r w:rsidRPr="007B2E73">
        <w:rPr>
          <w:rFonts w:eastAsia="宋体" w:cs="Times New Roman"/>
          <w:color w:val="000000"/>
          <w:position w:val="-12"/>
          <w:sz w:val="24"/>
          <w14:ligatures w14:val="none"/>
        </w:rPr>
        <w:object w:dxaOrig="2760" w:dyaOrig="456" w14:anchorId="5C201AA6">
          <v:shape id="_x0000_i81003" type="#_x0000_t75" style="width:137.95pt;height:22.4pt" o:ole="">
            <v:imagedata r:id="rId517" o:title=""/>
          </v:shape>
          <o:OLEObject Type="Embed" ProgID="Equation.DSMT4" ShapeID="_x0000_i81003" DrawAspect="Content" ObjectID="_1759512260" r:id="rId518"/>
        </w:object>
      </w:r>
      <w:r w:rsidRPr="007B2E73">
        <w:rPr>
          <w:rFonts w:eastAsia="宋体" w:cs="Times New Roman"/>
          <w:color w:val="000000"/>
          <w:sz w:val="24"/>
          <w14:ligatures w14:val="none"/>
        </w:rPr>
        <w:t>。</w:t>
      </w:r>
      <w:r w:rsidRPr="007B2E73">
        <w:rPr>
          <w:rFonts w:eastAsia="宋体" w:cs="Times New Roman"/>
          <w:position w:val="-12"/>
          <w:sz w:val="24"/>
          <w14:ligatures w14:val="none"/>
        </w:rPr>
        <w:object w:dxaOrig="372" w:dyaOrig="360" w14:anchorId="56AB2C98">
          <v:shape id="_x0000_i81004" type="#_x0000_t75" style="width:19.35pt;height:18.15pt" o:ole="">
            <v:imagedata r:id="rId519" o:title=""/>
          </v:shape>
          <o:OLEObject Type="Embed" ProgID="Equation.DSMT4" ShapeID="_x0000_i81004" DrawAspect="Content" ObjectID="_1759512261" r:id="rId520"/>
        </w:object>
      </w:r>
      <w:r w:rsidRPr="007B2E73">
        <w:rPr>
          <w:rFonts w:eastAsia="宋体" w:cs="Times New Roman"/>
          <w:sz w:val="24"/>
          <w14:ligatures w14:val="none"/>
        </w:rPr>
        <w:t>表示</w:t>
      </w:r>
      <w:proofErr w:type="gramStart"/>
      <w:r w:rsidRPr="007B2E73">
        <w:rPr>
          <w:rFonts w:eastAsia="宋体" w:cs="Times New Roman"/>
          <w:color w:val="000000"/>
          <w:sz w:val="24"/>
          <w14:ligatures w14:val="none"/>
        </w:rPr>
        <w:t>转子侧换流</w:t>
      </w:r>
      <w:proofErr w:type="gramEnd"/>
      <w:r w:rsidRPr="007B2E73">
        <w:rPr>
          <w:rFonts w:eastAsia="宋体" w:cs="Times New Roman"/>
          <w:color w:val="000000"/>
          <w:sz w:val="24"/>
          <w14:ligatures w14:val="none"/>
        </w:rPr>
        <w:t>器及其控制系统</w:t>
      </w:r>
      <w:r w:rsidRPr="007B2E73">
        <w:rPr>
          <w:rFonts w:eastAsia="宋体" w:cs="Times New Roman"/>
          <w:sz w:val="24"/>
          <w14:ligatures w14:val="none"/>
        </w:rPr>
        <w:t>的线性化状态空间矩阵；</w:t>
      </w:r>
      <w:r w:rsidRPr="007B2E73">
        <w:rPr>
          <w:rFonts w:eastAsia="宋体" w:cs="Times New Roman"/>
          <w:position w:val="-12"/>
          <w:sz w:val="24"/>
          <w14:ligatures w14:val="none"/>
        </w:rPr>
        <w:object w:dxaOrig="372" w:dyaOrig="360" w14:anchorId="7FDA9855">
          <v:shape id="_x0000_i81005" type="#_x0000_t75" style="width:19.35pt;height:18.15pt" o:ole="">
            <v:imagedata r:id="rId521" o:title=""/>
          </v:shape>
          <o:OLEObject Type="Embed" ProgID="Equation.DSMT4" ShapeID="_x0000_i81005" DrawAspect="Content" ObjectID="_1759512262" r:id="rId522"/>
        </w:object>
      </w:r>
      <w:r w:rsidRPr="007B2E73">
        <w:rPr>
          <w:rFonts w:eastAsia="宋体" w:cs="Times New Roman"/>
          <w:sz w:val="24"/>
          <w14:ligatures w14:val="none"/>
        </w:rPr>
        <w:t>、</w:t>
      </w:r>
      <w:r w:rsidRPr="007B2E73">
        <w:rPr>
          <w:rFonts w:eastAsia="宋体" w:cs="Times New Roman"/>
          <w:position w:val="-12"/>
          <w:sz w:val="24"/>
          <w14:ligatures w14:val="none"/>
        </w:rPr>
        <w:object w:dxaOrig="372" w:dyaOrig="360" w14:anchorId="00130246">
          <v:shape id="_x0000_i81006" type="#_x0000_t75" style="width:19.35pt;height:18.15pt" o:ole="">
            <v:imagedata r:id="rId523" o:title=""/>
          </v:shape>
          <o:OLEObject Type="Embed" ProgID="Equation.DSMT4" ShapeID="_x0000_i81006" DrawAspect="Content" ObjectID="_1759512263" r:id="rId524"/>
        </w:object>
      </w:r>
      <w:r w:rsidRPr="007B2E73">
        <w:rPr>
          <w:rFonts w:eastAsia="宋体" w:cs="Times New Roman"/>
          <w:sz w:val="24"/>
          <w14:ligatures w14:val="none"/>
        </w:rPr>
        <w:t>、</w:t>
      </w:r>
      <w:r w:rsidRPr="007B2E73">
        <w:rPr>
          <w:rFonts w:eastAsia="宋体" w:cs="Times New Roman"/>
          <w:position w:val="-12"/>
          <w:sz w:val="24"/>
          <w14:ligatures w14:val="none"/>
        </w:rPr>
        <w:object w:dxaOrig="372" w:dyaOrig="360" w14:anchorId="744AE19D">
          <v:shape id="_x0000_i81007" type="#_x0000_t75" style="width:19.35pt;height:18.15pt" o:ole="">
            <v:imagedata r:id="rId525" o:title=""/>
          </v:shape>
          <o:OLEObject Type="Embed" ProgID="Equation.DSMT4" ShapeID="_x0000_i81007" DrawAspect="Content" ObjectID="_1759512264" r:id="rId526"/>
        </w:object>
      </w:r>
      <w:r w:rsidRPr="007B2E73">
        <w:rPr>
          <w:rFonts w:eastAsia="宋体" w:cs="Times New Roman"/>
          <w:sz w:val="24"/>
          <w14:ligatures w14:val="none"/>
        </w:rPr>
        <w:t>、</w:t>
      </w:r>
      <w:r w:rsidRPr="007B2E73">
        <w:rPr>
          <w:rFonts w:eastAsia="宋体" w:cs="Times New Roman"/>
          <w:position w:val="-12"/>
          <w:sz w:val="24"/>
          <w14:ligatures w14:val="none"/>
        </w:rPr>
        <w:object w:dxaOrig="372" w:dyaOrig="360" w14:anchorId="77BE27FD">
          <v:shape id="_x0000_i81008" type="#_x0000_t75" style="width:19.35pt;height:18.15pt" o:ole="">
            <v:imagedata r:id="rId527" o:title=""/>
          </v:shape>
          <o:OLEObject Type="Embed" ProgID="Equation.DSMT4" ShapeID="_x0000_i81008" DrawAspect="Content" ObjectID="_1759512265" r:id="rId528"/>
        </w:object>
      </w:r>
      <w:r w:rsidRPr="007B2E73">
        <w:rPr>
          <w:rFonts w:eastAsia="宋体" w:cs="Times New Roman"/>
          <w:sz w:val="24"/>
          <w14:ligatures w14:val="none"/>
        </w:rPr>
        <w:t>、</w:t>
      </w:r>
      <w:r w:rsidRPr="007B2E73">
        <w:rPr>
          <w:rFonts w:eastAsia="宋体" w:cs="Times New Roman"/>
          <w:position w:val="-12"/>
          <w:sz w:val="24"/>
          <w14:ligatures w14:val="none"/>
        </w:rPr>
        <w:object w:dxaOrig="372" w:dyaOrig="360" w14:anchorId="55110860">
          <v:shape id="_x0000_i81009" type="#_x0000_t75" style="width:19.35pt;height:18.15pt" o:ole="">
            <v:imagedata r:id="rId529" o:title=""/>
          </v:shape>
          <o:OLEObject Type="Embed" ProgID="Equation.DSMT4" ShapeID="_x0000_i81009" DrawAspect="Content" ObjectID="_1759512266" r:id="rId530"/>
        </w:object>
      </w:r>
      <w:r w:rsidRPr="007B2E73">
        <w:rPr>
          <w:rFonts w:eastAsia="宋体" w:cs="Times New Roman"/>
          <w:sz w:val="24"/>
          <w14:ligatures w14:val="none"/>
        </w:rPr>
        <w:t>、</w:t>
      </w:r>
      <w:r w:rsidRPr="007B2E73">
        <w:rPr>
          <w:rFonts w:eastAsia="宋体" w:cs="Times New Roman"/>
          <w:position w:val="-12"/>
          <w:sz w:val="24"/>
          <w14:ligatures w14:val="none"/>
        </w:rPr>
        <w:object w:dxaOrig="372" w:dyaOrig="360" w14:anchorId="097B2145">
          <v:shape id="_x0000_i81010" type="#_x0000_t75" style="width:19.35pt;height:18.15pt" o:ole="">
            <v:imagedata r:id="rId531" o:title=""/>
          </v:shape>
          <o:OLEObject Type="Embed" ProgID="Equation.DSMT4" ShapeID="_x0000_i81010" DrawAspect="Content" ObjectID="_1759512267" r:id="rId532"/>
        </w:object>
      </w:r>
      <w:r w:rsidRPr="007B2E73">
        <w:rPr>
          <w:rFonts w:eastAsia="宋体" w:cs="Times New Roman"/>
          <w:sz w:val="24"/>
          <w14:ligatures w14:val="none"/>
        </w:rPr>
        <w:t>、</w:t>
      </w:r>
      <w:r w:rsidRPr="007B2E73">
        <w:rPr>
          <w:rFonts w:eastAsia="宋体" w:cs="Times New Roman"/>
          <w:position w:val="-12"/>
          <w:sz w:val="24"/>
          <w14:ligatures w14:val="none"/>
        </w:rPr>
        <w:object w:dxaOrig="372" w:dyaOrig="360" w14:anchorId="53B8181A">
          <v:shape id="_x0000_i81011" type="#_x0000_t75" style="width:19.35pt;height:18.15pt" o:ole="">
            <v:imagedata r:id="rId533" o:title=""/>
          </v:shape>
          <o:OLEObject Type="Embed" ProgID="Equation.DSMT4" ShapeID="_x0000_i81011" DrawAspect="Content" ObjectID="_1759512268" r:id="rId534"/>
        </w:object>
      </w:r>
      <w:r w:rsidRPr="007B2E73">
        <w:rPr>
          <w:rFonts w:eastAsia="宋体" w:cs="Times New Roman"/>
          <w:sz w:val="24"/>
          <w14:ligatures w14:val="none"/>
        </w:rPr>
        <w:t>表示</w:t>
      </w:r>
      <w:proofErr w:type="gramStart"/>
      <w:r w:rsidRPr="007B2E73">
        <w:rPr>
          <w:rFonts w:eastAsia="宋体" w:cs="Times New Roman"/>
          <w:color w:val="000000"/>
          <w:sz w:val="24"/>
          <w14:ligatures w14:val="none"/>
        </w:rPr>
        <w:t>转子侧换流</w:t>
      </w:r>
      <w:proofErr w:type="gramEnd"/>
      <w:r w:rsidRPr="007B2E73">
        <w:rPr>
          <w:rFonts w:eastAsia="宋体" w:cs="Times New Roman"/>
          <w:color w:val="000000"/>
          <w:sz w:val="24"/>
          <w14:ligatures w14:val="none"/>
        </w:rPr>
        <w:t>器及其控制系统</w:t>
      </w:r>
      <w:r w:rsidRPr="007B2E73">
        <w:rPr>
          <w:rFonts w:eastAsia="宋体" w:cs="Times New Roman"/>
          <w:sz w:val="24"/>
          <w14:ligatures w14:val="none"/>
        </w:rPr>
        <w:t>的系数矩阵或系数向量。</w:t>
      </w:r>
    </w:p>
    <w:p w14:paraId="625AB99B" w14:textId="77777777" w:rsidR="004B0B2B" w:rsidRPr="007B2E73" w:rsidRDefault="004B0B2B" w:rsidP="004B0B2B">
      <w:pPr>
        <w:keepNext/>
        <w:widowControl/>
        <w:spacing w:line="360" w:lineRule="auto"/>
        <w:jc w:val="left"/>
        <w:outlineLvl w:val="3"/>
        <w:rPr>
          <w:rFonts w:eastAsia="宋体" w:cs="Times New Roman"/>
          <w:b/>
          <w:kern w:val="0"/>
          <w:sz w:val="24"/>
          <w:szCs w:val="30"/>
          <w14:ligatures w14:val="none"/>
        </w:rPr>
      </w:pPr>
      <w:bookmarkStart w:id="76" w:name="_Toc111364103"/>
      <w:r>
        <w:rPr>
          <w:rFonts w:eastAsia="宋体" w:cs="Times New Roman"/>
          <w:b/>
          <w:kern w:val="0"/>
          <w:sz w:val="24"/>
          <w:szCs w:val="30"/>
          <w14:ligatures w14:val="none"/>
        </w:rPr>
        <w:lastRenderedPageBreak/>
        <w:t>2.3</w:t>
      </w:r>
      <w:r w:rsidRPr="007B2E73">
        <w:rPr>
          <w:rFonts w:eastAsia="宋体" w:cs="Times New Roman"/>
          <w:b/>
          <w:kern w:val="0"/>
          <w:sz w:val="24"/>
          <w:szCs w:val="30"/>
          <w14:ligatures w14:val="none"/>
        </w:rPr>
        <w:t xml:space="preserve"> </w:t>
      </w:r>
      <w:proofErr w:type="gramStart"/>
      <w:r w:rsidRPr="007B2E73">
        <w:rPr>
          <w:rFonts w:eastAsia="宋体" w:cs="Times New Roman"/>
          <w:b/>
          <w:kern w:val="0"/>
          <w:sz w:val="24"/>
          <w:szCs w:val="30"/>
          <w14:ligatures w14:val="none"/>
        </w:rPr>
        <w:t>网侧换流</w:t>
      </w:r>
      <w:proofErr w:type="gramEnd"/>
      <w:r w:rsidRPr="007B2E73">
        <w:rPr>
          <w:rFonts w:eastAsia="宋体" w:cs="Times New Roman"/>
          <w:b/>
          <w:kern w:val="0"/>
          <w:sz w:val="24"/>
          <w:szCs w:val="30"/>
          <w14:ligatures w14:val="none"/>
        </w:rPr>
        <w:t>器及其控制系统模型（</w:t>
      </w:r>
      <w:r w:rsidRPr="007B2E73">
        <w:rPr>
          <w:rFonts w:eastAsia="宋体" w:cs="Times New Roman"/>
          <w:b/>
          <w:kern w:val="0"/>
          <w:sz w:val="24"/>
          <w:szCs w:val="30"/>
          <w14:ligatures w14:val="none"/>
        </w:rPr>
        <w:t>6</w:t>
      </w:r>
      <w:r w:rsidRPr="007B2E73">
        <w:rPr>
          <w:rFonts w:eastAsia="宋体" w:cs="Times New Roman"/>
          <w:b/>
          <w:kern w:val="0"/>
          <w:sz w:val="24"/>
          <w:szCs w:val="30"/>
          <w14:ligatures w14:val="none"/>
        </w:rPr>
        <w:t>阶）</w:t>
      </w:r>
      <w:bookmarkEnd w:id="76"/>
    </w:p>
    <w:p w14:paraId="4D8F598E" w14:textId="77777777" w:rsidR="004B0B2B" w:rsidRPr="007B2E73" w:rsidRDefault="004B0B2B" w:rsidP="004B0B2B">
      <w:pPr>
        <w:widowControl/>
        <w:adjustRightInd w:val="0"/>
        <w:snapToGrid w:val="0"/>
        <w:spacing w:line="360" w:lineRule="auto"/>
        <w:ind w:firstLineChars="200" w:firstLine="480"/>
        <w:jc w:val="center"/>
        <w:rPr>
          <w:rFonts w:eastAsia="宋体" w:cs="Times New Roman"/>
          <w:color w:val="000000"/>
          <w:sz w:val="24"/>
          <w14:ligatures w14:val="none"/>
        </w:rPr>
      </w:pPr>
      <w:r w:rsidRPr="007B2E73">
        <w:rPr>
          <w:rFonts w:eastAsia="宋体" w:cs="Times New Roman"/>
          <w:color w:val="000000"/>
          <w:sz w:val="24"/>
          <w14:ligatures w14:val="none"/>
        </w:rPr>
        <w:object w:dxaOrig="7872" w:dyaOrig="3648" w14:anchorId="58817496">
          <v:shape id="_x0000_i81012" type="#_x0000_t75" style="width:393.3pt;height:182.7pt" o:ole="">
            <v:imagedata r:id="rId535" o:title=""/>
          </v:shape>
          <o:OLEObject Type="Embed" ProgID="Visio.Drawing.15" ShapeID="_x0000_i81012" DrawAspect="Content" ObjectID="_1759512269" r:id="rId536"/>
        </w:object>
      </w:r>
    </w:p>
    <w:p w14:paraId="0F6B8C28" w14:textId="77777777" w:rsidR="004B0B2B" w:rsidRPr="007B2E73" w:rsidRDefault="004B0B2B" w:rsidP="004B0B2B">
      <w:pPr>
        <w:spacing w:line="360" w:lineRule="auto"/>
        <w:ind w:firstLine="480"/>
        <w:jc w:val="center"/>
        <w:rPr>
          <w:rFonts w:eastAsia="黑体" w:cs="Times New Roman"/>
          <w:b/>
          <w:bCs/>
          <w:color w:val="000000"/>
          <w:sz w:val="24"/>
          <w:szCs w:val="24"/>
          <w14:ligatures w14:val="none"/>
        </w:rPr>
      </w:pPr>
      <w:r w:rsidRPr="007B2E73">
        <w:rPr>
          <w:rFonts w:eastAsia="宋体" w:cs="Times New Roman"/>
          <w:b/>
          <w:bCs/>
          <w:sz w:val="24"/>
          <w:szCs w:val="24"/>
          <w14:ligatures w14:val="none"/>
        </w:rPr>
        <w:t>图</w:t>
      </w:r>
      <w:r>
        <w:rPr>
          <w:rFonts w:eastAsia="宋体" w:cs="Times New Roman"/>
          <w:b/>
          <w:bCs/>
          <w:sz w:val="24"/>
          <w:szCs w:val="24"/>
          <w14:ligatures w14:val="none"/>
        </w:rPr>
        <w:t>2</w:t>
      </w:r>
      <w:r w:rsidRPr="007B2E73">
        <w:rPr>
          <w:rFonts w:eastAsia="宋体" w:cs="Times New Roman"/>
          <w:b/>
          <w:bCs/>
          <w:sz w:val="24"/>
          <w:szCs w:val="24"/>
          <w14:ligatures w14:val="none"/>
        </w:rPr>
        <w:noBreakHyphen/>
      </w:r>
      <w:r>
        <w:rPr>
          <w:rFonts w:eastAsia="宋体" w:cs="Times New Roman"/>
          <w:b/>
          <w:bCs/>
          <w:sz w:val="24"/>
          <w:szCs w:val="24"/>
          <w14:ligatures w14:val="none"/>
        </w:rPr>
        <w:t xml:space="preserve">3 </w:t>
      </w:r>
      <w:proofErr w:type="gramStart"/>
      <w:r w:rsidRPr="007B2E73">
        <w:rPr>
          <w:rFonts w:eastAsia="黑体" w:cs="Times New Roman"/>
          <w:b/>
          <w:bCs/>
          <w:color w:val="000000"/>
          <w:sz w:val="24"/>
          <w:szCs w:val="24"/>
          <w14:ligatures w14:val="none"/>
        </w:rPr>
        <w:t>网侧换流</w:t>
      </w:r>
      <w:proofErr w:type="gramEnd"/>
      <w:r w:rsidRPr="007B2E73">
        <w:rPr>
          <w:rFonts w:eastAsia="黑体" w:cs="Times New Roman"/>
          <w:b/>
          <w:bCs/>
          <w:color w:val="000000"/>
          <w:sz w:val="24"/>
          <w:szCs w:val="24"/>
          <w14:ligatures w14:val="none"/>
        </w:rPr>
        <w:t>器控制框图</w:t>
      </w:r>
    </w:p>
    <w:p w14:paraId="2BEC9FC4" w14:textId="77777777" w:rsidR="004B0B2B" w:rsidRPr="007B2E73" w:rsidRDefault="004B0B2B" w:rsidP="004B0B2B">
      <w:pPr>
        <w:adjustRightInd w:val="0"/>
        <w:snapToGrid w:val="0"/>
        <w:spacing w:line="360" w:lineRule="auto"/>
        <w:ind w:firstLineChars="200" w:firstLine="472"/>
        <w:rPr>
          <w:rFonts w:eastAsia="宋体" w:cs="Times New Roman"/>
          <w:color w:val="000000"/>
          <w:spacing w:val="-2"/>
          <w:kern w:val="10"/>
          <w:sz w:val="24"/>
          <w:szCs w:val="20"/>
          <w:lang w:val="zh-CN"/>
          <w14:ligatures w14:val="none"/>
        </w:rPr>
      </w:pPr>
      <w:r w:rsidRPr="007B2E73">
        <w:rPr>
          <w:rFonts w:eastAsia="宋体" w:cs="Times New Roman"/>
          <w:color w:val="000000"/>
          <w:spacing w:val="-2"/>
          <w:kern w:val="10"/>
          <w:sz w:val="24"/>
          <w:szCs w:val="20"/>
          <w:lang w:val="zh-CN"/>
          <w14:ligatures w14:val="none"/>
        </w:rPr>
        <w:t>双</w:t>
      </w:r>
      <w:proofErr w:type="gramStart"/>
      <w:r w:rsidRPr="007B2E73">
        <w:rPr>
          <w:rFonts w:eastAsia="宋体" w:cs="Times New Roman"/>
          <w:color w:val="000000"/>
          <w:spacing w:val="-2"/>
          <w:kern w:val="10"/>
          <w:sz w:val="24"/>
          <w:szCs w:val="20"/>
          <w:lang w:val="zh-CN"/>
          <w14:ligatures w14:val="none"/>
        </w:rPr>
        <w:t>馈</w:t>
      </w:r>
      <w:proofErr w:type="gramEnd"/>
      <w:r w:rsidRPr="007B2E73">
        <w:rPr>
          <w:rFonts w:eastAsia="宋体" w:cs="Times New Roman"/>
          <w:color w:val="000000"/>
          <w:spacing w:val="-2"/>
          <w:kern w:val="10"/>
          <w:sz w:val="24"/>
          <w:szCs w:val="20"/>
          <w:lang w:val="zh-CN"/>
          <w14:ligatures w14:val="none"/>
        </w:rPr>
        <w:t>感应</w:t>
      </w:r>
      <w:proofErr w:type="gramStart"/>
      <w:r w:rsidRPr="007B2E73">
        <w:rPr>
          <w:rFonts w:eastAsia="宋体" w:cs="Times New Roman"/>
          <w:color w:val="000000"/>
          <w:spacing w:val="-2"/>
          <w:kern w:val="10"/>
          <w:sz w:val="24"/>
          <w:szCs w:val="20"/>
          <w:lang w:val="zh-CN"/>
          <w14:ligatures w14:val="none"/>
        </w:rPr>
        <w:t>风机网侧换</w:t>
      </w:r>
      <w:proofErr w:type="gramEnd"/>
      <w:r w:rsidRPr="007B2E73">
        <w:rPr>
          <w:rFonts w:eastAsia="宋体" w:cs="Times New Roman"/>
          <w:color w:val="000000"/>
          <w:spacing w:val="-2"/>
          <w:kern w:val="10"/>
          <w:sz w:val="24"/>
          <w:szCs w:val="20"/>
          <w:lang w:val="zh-CN"/>
          <w14:ligatures w14:val="none"/>
        </w:rPr>
        <w:t>流器控制框图如图</w:t>
      </w:r>
      <w:r>
        <w:rPr>
          <w:rFonts w:eastAsia="宋体" w:cs="Times New Roman"/>
          <w:color w:val="000000"/>
          <w:spacing w:val="-2"/>
          <w:kern w:val="10"/>
          <w:sz w:val="24"/>
          <w:szCs w:val="20"/>
          <w:lang w:val="zh-CN"/>
          <w14:ligatures w14:val="none"/>
        </w:rPr>
        <w:t>2-3</w:t>
      </w:r>
      <w:r w:rsidRPr="007B2E73">
        <w:rPr>
          <w:rFonts w:eastAsia="宋体" w:cs="Times New Roman"/>
          <w:color w:val="000000"/>
          <w:spacing w:val="-2"/>
          <w:kern w:val="10"/>
          <w:sz w:val="24"/>
          <w:szCs w:val="20"/>
          <w:lang w:val="zh-CN"/>
          <w14:ligatures w14:val="none"/>
        </w:rPr>
        <w:t>所示，内环控制</w:t>
      </w:r>
      <w:proofErr w:type="gramStart"/>
      <w:r w:rsidRPr="007B2E73">
        <w:rPr>
          <w:rFonts w:eastAsia="宋体" w:cs="Times New Roman"/>
          <w:color w:val="000000"/>
          <w:spacing w:val="-2"/>
          <w:kern w:val="10"/>
          <w:sz w:val="24"/>
          <w:szCs w:val="20"/>
          <w:lang w:val="zh-CN"/>
          <w14:ligatures w14:val="none"/>
        </w:rPr>
        <w:t>网侧换流</w:t>
      </w:r>
      <w:proofErr w:type="gramEnd"/>
      <w:r w:rsidRPr="007B2E73">
        <w:rPr>
          <w:rFonts w:eastAsia="宋体" w:cs="Times New Roman"/>
          <w:color w:val="000000"/>
          <w:spacing w:val="-2"/>
          <w:kern w:val="10"/>
          <w:sz w:val="24"/>
          <w:szCs w:val="20"/>
          <w:lang w:val="zh-CN"/>
          <w14:ligatures w14:val="none"/>
        </w:rPr>
        <w:t>器输出到外部系统的电流在</w:t>
      </w:r>
      <w:r w:rsidRPr="007B2E73">
        <w:rPr>
          <w:rFonts w:eastAsia="宋体" w:cs="Times New Roman"/>
          <w:i/>
          <w:color w:val="000000"/>
          <w:spacing w:val="-2"/>
          <w:kern w:val="10"/>
          <w:sz w:val="24"/>
          <w:szCs w:val="20"/>
          <w:lang w:val="zh-CN"/>
          <w14:ligatures w14:val="none"/>
        </w:rPr>
        <w:t>q</w:t>
      </w:r>
      <w:r w:rsidRPr="007B2E73">
        <w:rPr>
          <w:rFonts w:eastAsia="宋体" w:cs="Times New Roman"/>
          <w:color w:val="000000"/>
          <w:spacing w:val="-2"/>
          <w:kern w:val="10"/>
          <w:sz w:val="24"/>
          <w:szCs w:val="20"/>
          <w:lang w:val="zh-CN"/>
          <w14:ligatures w14:val="none"/>
        </w:rPr>
        <w:t>、</w:t>
      </w:r>
      <w:r w:rsidRPr="007B2E73">
        <w:rPr>
          <w:rFonts w:eastAsia="宋体" w:cs="Times New Roman"/>
          <w:i/>
          <w:color w:val="000000"/>
          <w:spacing w:val="-2"/>
          <w:kern w:val="10"/>
          <w:sz w:val="24"/>
          <w:szCs w:val="20"/>
          <w:lang w:val="zh-CN"/>
          <w14:ligatures w14:val="none"/>
        </w:rPr>
        <w:t>d</w:t>
      </w:r>
      <w:r w:rsidRPr="007B2E73">
        <w:rPr>
          <w:rFonts w:eastAsia="宋体" w:cs="Times New Roman"/>
          <w:color w:val="000000"/>
          <w:spacing w:val="-2"/>
          <w:kern w:val="10"/>
          <w:sz w:val="24"/>
          <w:szCs w:val="20"/>
          <w:lang w:val="zh-CN"/>
          <w14:ligatures w14:val="none"/>
        </w:rPr>
        <w:t>轴上的分量</w:t>
      </w:r>
      <w:r w:rsidRPr="007B2E73">
        <w:rPr>
          <w:rFonts w:eastAsia="宋体" w:cs="Times New Roman"/>
          <w:color w:val="000000"/>
          <w:spacing w:val="-2"/>
          <w:kern w:val="10"/>
          <w:position w:val="-14"/>
          <w:sz w:val="24"/>
          <w:szCs w:val="20"/>
          <w14:ligatures w14:val="none"/>
        </w:rPr>
        <w:object w:dxaOrig="336" w:dyaOrig="372" w14:anchorId="796281D8">
          <v:shape id="_x0000_i81013" type="#_x0000_t75" style="width:16.95pt;height:19.35pt" o:ole="">
            <v:imagedata r:id="rId537" o:title=""/>
          </v:shape>
          <o:OLEObject Type="Embed" ProgID="Equation.DSMT4" ShapeID="_x0000_i81013" DrawAspect="Content" ObjectID="_1759512270" r:id="rId538"/>
        </w:object>
      </w:r>
      <w:r w:rsidRPr="007B2E73">
        <w:rPr>
          <w:rFonts w:eastAsia="宋体" w:cs="Times New Roman"/>
          <w:color w:val="000000"/>
          <w:spacing w:val="-2"/>
          <w:kern w:val="10"/>
          <w:sz w:val="24"/>
          <w:szCs w:val="20"/>
          <w14:ligatures w14:val="none"/>
        </w:rPr>
        <w:t>和</w:t>
      </w:r>
      <w:r w:rsidRPr="007B2E73">
        <w:rPr>
          <w:rFonts w:eastAsia="宋体" w:cs="Times New Roman"/>
          <w:color w:val="000000"/>
          <w:spacing w:val="-2"/>
          <w:kern w:val="10"/>
          <w:position w:val="-12"/>
          <w:sz w:val="24"/>
          <w:szCs w:val="20"/>
          <w14:ligatures w14:val="none"/>
        </w:rPr>
        <w:object w:dxaOrig="336" w:dyaOrig="360" w14:anchorId="531C3620">
          <v:shape id="_x0000_i81014" type="#_x0000_t75" style="width:16.95pt;height:18.15pt" o:ole="">
            <v:imagedata r:id="rId539" o:title=""/>
          </v:shape>
          <o:OLEObject Type="Embed" ProgID="Equation.DSMT4" ShapeID="_x0000_i81014" DrawAspect="Content" ObjectID="_1759512271" r:id="rId540"/>
        </w:object>
      </w:r>
      <w:r w:rsidRPr="007B2E73">
        <w:rPr>
          <w:rFonts w:eastAsia="宋体" w:cs="Times New Roman"/>
          <w:color w:val="000000"/>
          <w:spacing w:val="-2"/>
          <w:kern w:val="10"/>
          <w:sz w:val="24"/>
          <w:szCs w:val="20"/>
          <w:lang w:val="zh-CN"/>
          <w14:ligatures w14:val="none"/>
        </w:rPr>
        <w:t>，外环负责控制直流电容电压</w:t>
      </w:r>
      <w:r w:rsidRPr="007B2E73">
        <w:rPr>
          <w:rFonts w:eastAsia="宋体" w:cs="Times New Roman"/>
          <w:color w:val="000000"/>
          <w:spacing w:val="-2"/>
          <w:kern w:val="10"/>
          <w:position w:val="-12"/>
          <w:sz w:val="24"/>
          <w:szCs w:val="20"/>
          <w14:ligatures w14:val="none"/>
        </w:rPr>
        <w:object w:dxaOrig="336" w:dyaOrig="360" w14:anchorId="7C5550CC">
          <v:shape id="_x0000_i81015" type="#_x0000_t75" style="width:16.95pt;height:18.15pt" o:ole="">
            <v:imagedata r:id="rId541" o:title=""/>
          </v:shape>
          <o:OLEObject Type="Embed" ProgID="Equation.DSMT4" ShapeID="_x0000_i81015" DrawAspect="Content" ObjectID="_1759512272" r:id="rId542"/>
        </w:object>
      </w:r>
      <w:r w:rsidRPr="007B2E73">
        <w:rPr>
          <w:rFonts w:eastAsia="宋体" w:cs="Times New Roman"/>
          <w:color w:val="000000"/>
          <w:spacing w:val="-2"/>
          <w:kern w:val="10"/>
          <w:sz w:val="24"/>
          <w:szCs w:val="20"/>
          <w:lang w:val="zh-CN"/>
          <w14:ligatures w14:val="none"/>
        </w:rPr>
        <w:t>。</w:t>
      </w:r>
    </w:p>
    <w:p w14:paraId="2FB9F5C0"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szCs w:val="21"/>
          <w14:ligatures w14:val="none"/>
        </w:rPr>
      </w:pPr>
      <w:proofErr w:type="gramStart"/>
      <w:r w:rsidRPr="007B2E73">
        <w:rPr>
          <w:rFonts w:eastAsia="宋体" w:cs="Times New Roman"/>
          <w:color w:val="000000"/>
          <w:sz w:val="24"/>
          <w:szCs w:val="21"/>
          <w14:ligatures w14:val="none"/>
        </w:rPr>
        <w:t>网侧换流</w:t>
      </w:r>
      <w:proofErr w:type="gramEnd"/>
      <w:r w:rsidRPr="007B2E73">
        <w:rPr>
          <w:rFonts w:eastAsia="宋体" w:cs="Times New Roman"/>
          <w:color w:val="000000"/>
          <w:sz w:val="24"/>
          <w:szCs w:val="21"/>
          <w14:ligatures w14:val="none"/>
        </w:rPr>
        <w:t>器控制系统动态方程为</w:t>
      </w:r>
      <w:r w:rsidRPr="007B2E73">
        <w:rPr>
          <w:rFonts w:eastAsia="宋体" w:cs="Times New Roman"/>
          <w:color w:val="000000"/>
          <w:sz w:val="24"/>
          <w:szCs w:val="21"/>
          <w14:ligatures w14:val="none"/>
        </w:rPr>
        <w:t>:</w:t>
      </w:r>
    </w:p>
    <w:p w14:paraId="0C158E89" w14:textId="12D6A8B5"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ab/>
      </w:r>
      <w:r w:rsidRPr="007B2E73">
        <w:rPr>
          <w:rFonts w:eastAsia="宋体" w:cs="Times New Roman"/>
          <w:color w:val="000000"/>
          <w:position w:val="-94"/>
          <w:sz w:val="24"/>
          <w14:ligatures w14:val="none"/>
        </w:rPr>
        <w:object w:dxaOrig="4320" w:dyaOrig="2040" w14:anchorId="7009A6E1">
          <v:shape id="_x0000_i81016" type="#_x0000_t75" style="width:3in;height:102.25pt" o:ole="">
            <v:imagedata r:id="rId543" o:title=""/>
          </v:shape>
          <o:OLEObject Type="Embed" ProgID="Equation.DSMT4" ShapeID="_x0000_i81016" DrawAspect="Content" ObjectID="_1759512273" r:id="rId544"/>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bookmarkStart w:id="77" w:name="ZEqnNum611281"/>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71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bookmarkEnd w:id="77"/>
      <w:r w:rsidRPr="007B2E73">
        <w:rPr>
          <w:rFonts w:eastAsia="宋体" w:cs="Times New Roman"/>
          <w:color w:val="000000"/>
          <w:sz w:val="24"/>
          <w:szCs w:val="21"/>
          <w14:ligatures w14:val="none"/>
        </w:rPr>
        <w:fldChar w:fldCharType="end"/>
      </w:r>
    </w:p>
    <w:p w14:paraId="3209D1B2" w14:textId="67CAA532"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ab/>
      </w:r>
      <w:r w:rsidRPr="007B2E73">
        <w:rPr>
          <w:rFonts w:eastAsia="宋体" w:cs="Times New Roman"/>
          <w:color w:val="000000"/>
          <w:position w:val="-94"/>
          <w:sz w:val="24"/>
          <w14:ligatures w14:val="none"/>
        </w:rPr>
        <w:object w:dxaOrig="3996" w:dyaOrig="2028" w14:anchorId="3D5400D9">
          <v:shape id="_x0000_i81017" type="#_x0000_t75" style="width:200.85pt;height:102.25pt" o:ole="">
            <v:imagedata r:id="rId545" o:title=""/>
          </v:shape>
          <o:OLEObject Type="Embed" ProgID="Equation.DSMT4" ShapeID="_x0000_i81017" DrawAspect="Content" ObjectID="_1759512274" r:id="rId546"/>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72</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end"/>
      </w:r>
    </w:p>
    <w:p w14:paraId="3DBE6EC8"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动态方程照中的代数方程为：</w:t>
      </w:r>
    </w:p>
    <w:p w14:paraId="4DACD5AF" w14:textId="25F4AA1A"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44"/>
          <w:sz w:val="24"/>
          <w14:ligatures w14:val="none"/>
        </w:rPr>
        <w:object w:dxaOrig="6216" w:dyaOrig="984" w14:anchorId="5AB14917">
          <v:shape id="_x0000_i81018" type="#_x0000_t75" style="width:311pt;height:49.6pt" o:ole="">
            <v:imagedata r:id="rId547" o:title=""/>
          </v:shape>
          <o:OLEObject Type="Embed" ProgID="Equation.DSMT4" ShapeID="_x0000_i81018" DrawAspect="Content" ObjectID="_1759512275" r:id="rId548"/>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73</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7A8E6B0B"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其中，</w:t>
      </w:r>
      <w:r w:rsidRPr="007B2E73">
        <w:rPr>
          <w:rFonts w:eastAsia="宋体" w:cs="Times New Roman"/>
          <w:color w:val="000000"/>
          <w:position w:val="-12"/>
          <w:sz w:val="24"/>
          <w14:ligatures w14:val="none"/>
        </w:rPr>
        <w:object w:dxaOrig="1284" w:dyaOrig="360" w14:anchorId="5E4DE367">
          <v:shape id="_x0000_i81019" type="#_x0000_t75" style="width:64.75pt;height:18.15pt" o:ole="">
            <v:imagedata r:id="rId549" o:title=""/>
          </v:shape>
          <o:OLEObject Type="Embed" ProgID="Equation.DSMT4" ShapeID="_x0000_i81019" DrawAspect="Content" ObjectID="_1759512276" r:id="rId550"/>
        </w:object>
      </w:r>
      <w:r w:rsidRPr="007B2E73">
        <w:rPr>
          <w:rFonts w:eastAsia="宋体" w:cs="Times New Roman"/>
          <w:color w:val="000000"/>
          <w:sz w:val="24"/>
          <w:szCs w:val="21"/>
          <w14:ligatures w14:val="none"/>
        </w:rPr>
        <w:t>.</w:t>
      </w:r>
      <w:r w:rsidRPr="007B2E73">
        <w:rPr>
          <w:rFonts w:eastAsia="宋体" w:cs="Times New Roman"/>
          <w:color w:val="000000"/>
          <w:sz w:val="24"/>
          <w14:ligatures w14:val="none"/>
        </w:rPr>
        <w:t>为</w:t>
      </w:r>
      <w:r w:rsidRPr="007B2E73">
        <w:rPr>
          <w:rFonts w:eastAsia="宋体" w:cs="Times New Roman"/>
          <w:color w:val="000000"/>
          <w:position w:val="-4"/>
          <w:sz w:val="24"/>
          <w14:ligatures w14:val="none"/>
        </w:rPr>
        <w:object w:dxaOrig="336" w:dyaOrig="276" w14:anchorId="6D19BD68">
          <v:shape id="_x0000_i81020" type="#_x0000_t75" style="width:16.95pt;height:13.3pt" o:ole="">
            <v:imagedata r:id="rId551" o:title=""/>
          </v:shape>
          <o:OLEObject Type="Embed" ProgID="Equation.DSMT4" ShapeID="_x0000_i81020" DrawAspect="Content" ObjectID="_1759512277" r:id="rId552"/>
        </w:object>
      </w:r>
      <w:r w:rsidRPr="007B2E73">
        <w:rPr>
          <w:rFonts w:eastAsia="宋体" w:cs="Times New Roman"/>
          <w:color w:val="000000"/>
          <w:sz w:val="24"/>
          <w14:ligatures w14:val="none"/>
        </w:rPr>
        <w:t>环节的积分输出；</w:t>
      </w:r>
      <w:r w:rsidRPr="007B2E73">
        <w:rPr>
          <w:rFonts w:eastAsia="宋体" w:cs="Times New Roman"/>
          <w:color w:val="000000"/>
          <w:position w:val="-14"/>
          <w:sz w:val="24"/>
          <w14:ligatures w14:val="none"/>
        </w:rPr>
        <w:object w:dxaOrig="600" w:dyaOrig="372" w14:anchorId="0F843A91">
          <v:shape id="_x0000_i81021" type="#_x0000_t75" style="width:30.25pt;height:19.35pt" o:ole="">
            <v:imagedata r:id="rId553" o:title=""/>
          </v:shape>
          <o:OLEObject Type="Embed" ProgID="Equation.DSMT4" ShapeID="_x0000_i81021" DrawAspect="Content" ObjectID="_1759512278" r:id="rId554"/>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588" w:dyaOrig="372" w14:anchorId="5EC782D9">
          <v:shape id="_x0000_i81022" type="#_x0000_t75" style="width:30.25pt;height:19.35pt" o:ole="">
            <v:imagedata r:id="rId555" o:title=""/>
          </v:shape>
          <o:OLEObject Type="Embed" ProgID="Equation.DSMT4" ShapeID="_x0000_i81022" DrawAspect="Content" ObjectID="_1759512279" r:id="rId556"/>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588" w:dyaOrig="372" w14:anchorId="26F3A530">
          <v:shape id="_x0000_i81023" type="#_x0000_t75" style="width:30.25pt;height:19.35pt" o:ole="">
            <v:imagedata r:id="rId557" o:title=""/>
          </v:shape>
          <o:OLEObject Type="Embed" ProgID="Equation.DSMT4" ShapeID="_x0000_i81023" DrawAspect="Content" ObjectID="_1759512280" r:id="rId558"/>
        </w:object>
      </w:r>
      <w:r w:rsidRPr="007B2E73">
        <w:rPr>
          <w:rFonts w:eastAsia="宋体" w:cs="Times New Roman"/>
          <w:color w:val="000000"/>
          <w:sz w:val="24"/>
          <w14:ligatures w14:val="none"/>
        </w:rPr>
        <w:t>分别是各</w:t>
      </w:r>
      <w:r w:rsidRPr="007B2E73">
        <w:rPr>
          <w:rFonts w:eastAsia="宋体" w:cs="Times New Roman"/>
          <w:color w:val="000000"/>
          <w:sz w:val="24"/>
          <w:szCs w:val="21"/>
          <w14:ligatures w14:val="none"/>
        </w:rPr>
        <w:t>PI</w:t>
      </w:r>
      <w:r w:rsidRPr="007B2E73">
        <w:rPr>
          <w:rFonts w:eastAsia="宋体" w:cs="Times New Roman"/>
          <w:color w:val="000000"/>
          <w:sz w:val="24"/>
          <w14:ligatures w14:val="none"/>
        </w:rPr>
        <w:t>环节的积分放大倍数；</w:t>
      </w:r>
      <w:r w:rsidRPr="007B2E73">
        <w:rPr>
          <w:rFonts w:eastAsia="宋体" w:cs="Times New Roman"/>
          <w:color w:val="000000"/>
          <w:position w:val="-14"/>
          <w:sz w:val="24"/>
          <w14:ligatures w14:val="none"/>
        </w:rPr>
        <w:object w:dxaOrig="648" w:dyaOrig="372" w14:anchorId="6C14DA8E">
          <v:shape id="_x0000_i81024" type="#_x0000_t75" style="width:32.65pt;height:19.35pt" o:ole="">
            <v:imagedata r:id="rId559" o:title=""/>
          </v:shape>
          <o:OLEObject Type="Embed" ProgID="Equation.DSMT4" ShapeID="_x0000_i81024" DrawAspect="Content" ObjectID="_1759512281" r:id="rId560"/>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600" w:dyaOrig="372" w14:anchorId="77117BA9">
          <v:shape id="_x0000_i81025" type="#_x0000_t75" style="width:30.25pt;height:19.35pt" o:ole="">
            <v:imagedata r:id="rId561" o:title=""/>
          </v:shape>
          <o:OLEObject Type="Embed" ProgID="Equation.DSMT4" ShapeID="_x0000_i81025" DrawAspect="Content" ObjectID="_1759512282" r:id="rId562"/>
        </w:object>
      </w:r>
      <w:r w:rsidRPr="007B2E73">
        <w:rPr>
          <w:rFonts w:eastAsia="宋体" w:cs="Times New Roman"/>
          <w:color w:val="000000"/>
          <w:sz w:val="24"/>
          <w14:ligatures w14:val="none"/>
        </w:rPr>
        <w:t>，</w:t>
      </w:r>
      <w:r w:rsidRPr="007B2E73">
        <w:rPr>
          <w:rFonts w:eastAsia="宋体" w:cs="Times New Roman"/>
          <w:color w:val="000000"/>
          <w:position w:val="-14"/>
          <w:sz w:val="24"/>
          <w14:ligatures w14:val="none"/>
        </w:rPr>
        <w:object w:dxaOrig="612" w:dyaOrig="372" w14:anchorId="74C1E8D2">
          <v:shape id="_x0000_i81026" type="#_x0000_t75" style="width:30.3pt;height:19.7pt" o:ole="">
            <v:imagedata r:id="rId563" o:title=""/>
          </v:shape>
          <o:OLEObject Type="Embed" ProgID="Equation.DSMT4" ShapeID="_x0000_i81026" DrawAspect="Content" ObjectID="_1759512283" r:id="rId564"/>
        </w:object>
      </w:r>
      <w:r w:rsidRPr="007B2E73">
        <w:rPr>
          <w:rFonts w:eastAsia="宋体" w:cs="Times New Roman"/>
          <w:color w:val="000000"/>
          <w:sz w:val="24"/>
          <w14:ligatures w14:val="none"/>
        </w:rPr>
        <w:t>分别是各</w:t>
      </w:r>
      <w:r w:rsidRPr="007B2E73">
        <w:rPr>
          <w:rFonts w:eastAsia="宋体" w:cs="Times New Roman"/>
          <w:color w:val="000000"/>
          <w:sz w:val="24"/>
          <w:szCs w:val="21"/>
          <w14:ligatures w14:val="none"/>
        </w:rPr>
        <w:t>PI</w:t>
      </w:r>
      <w:r w:rsidRPr="007B2E73">
        <w:rPr>
          <w:rFonts w:eastAsia="宋体" w:cs="Times New Roman"/>
          <w:color w:val="000000"/>
          <w:sz w:val="24"/>
          <w14:ligatures w14:val="none"/>
        </w:rPr>
        <w:t>环节的比例放大倍</w:t>
      </w:r>
      <w:r w:rsidRPr="007B2E73">
        <w:rPr>
          <w:rFonts w:eastAsia="宋体" w:cs="Times New Roman"/>
          <w:color w:val="000000"/>
          <w:sz w:val="24"/>
          <w14:ligatures w14:val="none"/>
        </w:rPr>
        <w:lastRenderedPageBreak/>
        <w:t>数；</w:t>
      </w:r>
      <w:r w:rsidRPr="007B2E73">
        <w:rPr>
          <w:rFonts w:eastAsia="宋体" w:cs="Times New Roman"/>
          <w:color w:val="000000"/>
          <w:position w:val="-12"/>
          <w:sz w:val="24"/>
          <w14:ligatures w14:val="none"/>
        </w:rPr>
        <w:object w:dxaOrig="336" w:dyaOrig="360" w14:anchorId="4E0DA5D1">
          <v:shape id="_x0000_i81027" type="#_x0000_t75" style="width:16.65pt;height:18.2pt" o:ole="">
            <v:imagedata r:id="rId565" o:title=""/>
          </v:shape>
          <o:OLEObject Type="Embed" ProgID="Equation.DSMT4" ShapeID="_x0000_i81027" DrawAspect="Content" ObjectID="_1759512284" r:id="rId566"/>
        </w:object>
      </w:r>
      <w:r w:rsidRPr="007B2E73">
        <w:rPr>
          <w:rFonts w:eastAsia="宋体" w:cs="Times New Roman"/>
          <w:color w:val="000000"/>
          <w:sz w:val="24"/>
          <w14:ligatures w14:val="none"/>
        </w:rPr>
        <w:t>为直流电容电压；</w:t>
      </w:r>
      <w:r w:rsidRPr="007B2E73">
        <w:rPr>
          <w:rFonts w:eastAsia="宋体" w:cs="Times New Roman"/>
          <w:color w:val="000000"/>
          <w:position w:val="-14"/>
          <w:sz w:val="24"/>
          <w14:ligatures w14:val="none"/>
        </w:rPr>
        <w:object w:dxaOrig="528" w:dyaOrig="372" w14:anchorId="7C9F218F">
          <v:shape id="_x0000_i81028" type="#_x0000_t75" style="width:26.55pt;height:19.7pt" o:ole="">
            <v:imagedata r:id="rId567" o:title=""/>
          </v:shape>
          <o:OLEObject Type="Embed" ProgID="Equation.DSMT4" ShapeID="_x0000_i81028" DrawAspect="Content" ObjectID="_1759512285" r:id="rId568"/>
        </w:object>
      </w:r>
      <w:r w:rsidRPr="007B2E73">
        <w:rPr>
          <w:rFonts w:eastAsia="宋体" w:cs="Times New Roman"/>
          <w:color w:val="000000"/>
          <w:sz w:val="24"/>
          <w14:ligatures w14:val="none"/>
        </w:rPr>
        <w:t>为直流电容电压参考值；</w:t>
      </w:r>
      <w:r w:rsidRPr="007B2E73">
        <w:rPr>
          <w:rFonts w:eastAsia="宋体" w:cs="Times New Roman"/>
          <w:color w:val="000000"/>
          <w:position w:val="-12"/>
          <w:sz w:val="24"/>
          <w14:ligatures w14:val="none"/>
        </w:rPr>
        <w:object w:dxaOrig="336" w:dyaOrig="360" w14:anchorId="7FD75498">
          <v:shape id="_x0000_i81029" type="#_x0000_t75" style="width:16.65pt;height:18.2pt" o:ole="">
            <v:imagedata r:id="rId569" o:title=""/>
          </v:shape>
          <o:OLEObject Type="Embed" ProgID="Equation.DSMT4" ShapeID="_x0000_i81029" DrawAspect="Content" ObjectID="_1759512286" r:id="rId570"/>
        </w:object>
      </w:r>
      <w:r w:rsidRPr="007B2E73">
        <w:rPr>
          <w:rFonts w:eastAsia="宋体" w:cs="Times New Roman"/>
          <w:color w:val="000000"/>
          <w:sz w:val="24"/>
          <w14:ligatures w14:val="none"/>
        </w:rPr>
        <w:t>和</w:t>
      </w:r>
      <w:r w:rsidRPr="007B2E73">
        <w:rPr>
          <w:rFonts w:eastAsia="宋体" w:cs="Times New Roman"/>
          <w:color w:val="000000"/>
          <w:position w:val="-14"/>
          <w:sz w:val="24"/>
          <w14:ligatures w14:val="none"/>
        </w:rPr>
        <w:object w:dxaOrig="336" w:dyaOrig="372" w14:anchorId="02D54FEC">
          <v:shape id="_x0000_i81030" type="#_x0000_t75" style="width:16.65pt;height:19.7pt" o:ole="">
            <v:imagedata r:id="rId571" o:title=""/>
          </v:shape>
          <o:OLEObject Type="Embed" ProgID="Equation.DSMT4" ShapeID="_x0000_i81030" DrawAspect="Content" ObjectID="_1759512287" r:id="rId572"/>
        </w:object>
      </w:r>
      <w:r w:rsidRPr="007B2E73">
        <w:rPr>
          <w:rFonts w:eastAsia="宋体" w:cs="Times New Roman"/>
          <w:color w:val="000000"/>
          <w:sz w:val="24"/>
          <w14:ligatures w14:val="none"/>
        </w:rPr>
        <w:t>为交流侧</w:t>
      </w:r>
      <w:r w:rsidRPr="007B2E73">
        <w:rPr>
          <w:rFonts w:eastAsia="宋体" w:cs="Times New Roman"/>
          <w:i/>
          <w:color w:val="000000"/>
          <w:sz w:val="24"/>
          <w14:ligatures w14:val="none"/>
        </w:rPr>
        <w:t>d</w:t>
      </w:r>
      <w:r w:rsidRPr="007B2E73">
        <w:rPr>
          <w:rFonts w:eastAsia="宋体" w:cs="Times New Roman"/>
          <w:color w:val="000000"/>
          <w:sz w:val="24"/>
          <w14:ligatures w14:val="none"/>
        </w:rPr>
        <w:t>-</w:t>
      </w:r>
      <w:r w:rsidRPr="007B2E73">
        <w:rPr>
          <w:rFonts w:eastAsia="宋体" w:cs="Times New Roman"/>
          <w:i/>
          <w:color w:val="000000"/>
          <w:sz w:val="24"/>
          <w14:ligatures w14:val="none"/>
        </w:rPr>
        <w:t>q</w:t>
      </w:r>
      <w:r w:rsidRPr="007B2E73">
        <w:rPr>
          <w:rFonts w:eastAsia="宋体" w:cs="Times New Roman"/>
          <w:color w:val="000000"/>
          <w:sz w:val="24"/>
          <w14:ligatures w14:val="none"/>
        </w:rPr>
        <w:t>轴电流；</w:t>
      </w:r>
      <w:r w:rsidRPr="007B2E73">
        <w:rPr>
          <w:rFonts w:eastAsia="宋体" w:cs="Times New Roman"/>
          <w:color w:val="000000"/>
          <w:position w:val="-14"/>
          <w:sz w:val="24"/>
          <w14:ligatures w14:val="none"/>
        </w:rPr>
        <w:object w:dxaOrig="360" w:dyaOrig="372" w14:anchorId="4C67B839">
          <v:shape id="_x0000_i81031" type="#_x0000_t75" style="width:18.2pt;height:19.7pt" o:ole="">
            <v:imagedata r:id="rId573" o:title=""/>
          </v:shape>
          <o:OLEObject Type="Embed" ProgID="Equation.DSMT4" ShapeID="_x0000_i81031" DrawAspect="Content" ObjectID="_1759512288" r:id="rId574"/>
        </w:object>
      </w:r>
      <w:r w:rsidRPr="007B2E73">
        <w:rPr>
          <w:rFonts w:eastAsia="宋体" w:cs="Times New Roman"/>
          <w:color w:val="000000"/>
          <w:sz w:val="24"/>
          <w14:ligatures w14:val="none"/>
        </w:rPr>
        <w:t>为滤波电抗。</w:t>
      </w:r>
    </w:p>
    <w:p w14:paraId="44AD8858"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换流器采用脉宽调制平均模型</w:t>
      </w:r>
    </w:p>
    <w:p w14:paraId="505481D7" w14:textId="55311A15"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36"/>
          <w:sz w:val="24"/>
          <w14:ligatures w14:val="none"/>
        </w:rPr>
        <w:object w:dxaOrig="1068" w:dyaOrig="840" w14:anchorId="421331FC">
          <v:shape id="_x0000_i81032" type="#_x0000_t75" style="width:52.3pt;height:41.7pt" o:ole="">
            <v:imagedata r:id="rId575" o:title=""/>
          </v:shape>
          <o:OLEObject Type="Embed" ProgID="Equation.DSMT4" ShapeID="_x0000_i81032" DrawAspect="Content" ObjectID="_1759512289" r:id="rId576"/>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78" w:name="ZEqnNum793550"/>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74</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78"/>
      <w:r w:rsidRPr="007B2E73">
        <w:rPr>
          <w:rFonts w:eastAsia="宋体" w:cs="Times New Roman"/>
          <w:color w:val="000000"/>
          <w:sz w:val="24"/>
          <w14:ligatures w14:val="none"/>
        </w:rPr>
        <w:fldChar w:fldCharType="end"/>
      </w:r>
    </w:p>
    <w:p w14:paraId="55060832" w14:textId="44F7961A"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ZEqnNum793550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ZEqnNum793550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74</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线性化后可得：</w:t>
      </w:r>
    </w:p>
    <w:p w14:paraId="63754000" w14:textId="036D4DDE"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36"/>
          <w:sz w:val="24"/>
          <w14:ligatures w14:val="none"/>
        </w:rPr>
        <w:object w:dxaOrig="1404" w:dyaOrig="840" w14:anchorId="757161C4">
          <v:shape id="_x0000_i81033" type="#_x0000_t75" style="width:70.5pt;height:41.7pt" o:ole="">
            <v:imagedata r:id="rId577" o:title=""/>
          </v:shape>
          <o:OLEObject Type="Embed" ProgID="Equation.DSMT4" ShapeID="_x0000_i81033" DrawAspect="Content" ObjectID="_1759512290" r:id="rId578"/>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75</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2425380A"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proofErr w:type="gramStart"/>
      <w:r w:rsidRPr="007B2E73">
        <w:rPr>
          <w:rFonts w:eastAsia="宋体" w:cs="Times New Roman"/>
          <w:color w:val="000000"/>
          <w:sz w:val="24"/>
          <w14:ligatures w14:val="none"/>
        </w:rPr>
        <w:t>网侧换流</w:t>
      </w:r>
      <w:proofErr w:type="gramEnd"/>
      <w:r w:rsidRPr="007B2E73">
        <w:rPr>
          <w:rFonts w:eastAsia="宋体" w:cs="Times New Roman"/>
          <w:color w:val="000000"/>
          <w:sz w:val="24"/>
          <w14:ligatures w14:val="none"/>
        </w:rPr>
        <w:t>器端口滤波电抗上电压方程为：</w:t>
      </w:r>
    </w:p>
    <w:p w14:paraId="42E38AA9" w14:textId="61A86751"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70"/>
          <w:sz w:val="24"/>
          <w14:ligatures w14:val="none"/>
        </w:rPr>
        <w:object w:dxaOrig="3036" w:dyaOrig="1524" w14:anchorId="19C09883">
          <v:shape id="_x0000_i81034" type="#_x0000_t75" style="width:151.6pt;height:76.55pt" o:ole="">
            <v:imagedata r:id="rId579" o:title=""/>
          </v:shape>
          <o:OLEObject Type="Embed" ProgID="Equation.DSMT4" ShapeID="_x0000_i81034" DrawAspect="Content" ObjectID="_1759512291" r:id="rId580"/>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79" w:name="ZEqnNum443754"/>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76</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79"/>
      <w:r w:rsidRPr="007B2E73">
        <w:rPr>
          <w:rFonts w:eastAsia="宋体" w:cs="Times New Roman"/>
          <w:color w:val="000000"/>
          <w:sz w:val="24"/>
          <w14:ligatures w14:val="none"/>
        </w:rPr>
        <w:fldChar w:fldCharType="end"/>
      </w:r>
    </w:p>
    <w:p w14:paraId="2E4B439F" w14:textId="5FEB6DE7"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ZEqnNum443754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ZEqnNum443754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76</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线性化后可得：</w:t>
      </w:r>
    </w:p>
    <w:p w14:paraId="186DF684" w14:textId="4BCD07C7"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68"/>
          <w:sz w:val="24"/>
          <w14:ligatures w14:val="none"/>
        </w:rPr>
        <w:object w:dxaOrig="3648" w:dyaOrig="1476" w14:anchorId="0CA79A42">
          <v:shape id="_x0000_i81035" type="#_x0000_t75" style="width:182.65pt;height:73.5pt" o:ole="">
            <v:imagedata r:id="rId581" o:title=""/>
          </v:shape>
          <o:OLEObject Type="Embed" ProgID="Equation.DSMT4" ShapeID="_x0000_i81035" DrawAspect="Content" ObjectID="_1759512292" r:id="rId582"/>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77</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4D96F1EE"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proofErr w:type="gramStart"/>
      <w:r w:rsidRPr="007B2E73">
        <w:rPr>
          <w:rFonts w:eastAsia="宋体" w:cs="Times New Roman"/>
          <w:color w:val="000000"/>
          <w:sz w:val="24"/>
          <w14:ligatures w14:val="none"/>
        </w:rPr>
        <w:t>转子侧换流</w:t>
      </w:r>
      <w:proofErr w:type="gramEnd"/>
      <w:r w:rsidRPr="007B2E73">
        <w:rPr>
          <w:rFonts w:eastAsia="宋体" w:cs="Times New Roman"/>
          <w:color w:val="000000"/>
          <w:sz w:val="24"/>
          <w14:ligatures w14:val="none"/>
        </w:rPr>
        <w:t>器和</w:t>
      </w:r>
      <w:proofErr w:type="gramStart"/>
      <w:r w:rsidRPr="007B2E73">
        <w:rPr>
          <w:rFonts w:eastAsia="宋体" w:cs="Times New Roman"/>
          <w:color w:val="000000"/>
          <w:sz w:val="24"/>
          <w14:ligatures w14:val="none"/>
        </w:rPr>
        <w:t>网侧换流</w:t>
      </w:r>
      <w:proofErr w:type="gramEnd"/>
      <w:r w:rsidRPr="007B2E73">
        <w:rPr>
          <w:rFonts w:eastAsia="宋体" w:cs="Times New Roman"/>
          <w:color w:val="000000"/>
          <w:sz w:val="24"/>
          <w14:ligatures w14:val="none"/>
        </w:rPr>
        <w:t>器之间通过</w:t>
      </w:r>
      <w:proofErr w:type="gramStart"/>
      <w:r w:rsidRPr="007B2E73">
        <w:rPr>
          <w:rFonts w:eastAsia="宋体" w:cs="Times New Roman"/>
          <w:color w:val="000000"/>
          <w:sz w:val="24"/>
          <w14:ligatures w14:val="none"/>
        </w:rPr>
        <w:t>一</w:t>
      </w:r>
      <w:proofErr w:type="gramEnd"/>
      <w:r w:rsidRPr="007B2E73">
        <w:rPr>
          <w:rFonts w:eastAsia="宋体" w:cs="Times New Roman"/>
          <w:color w:val="000000"/>
          <w:sz w:val="24"/>
          <w14:ligatures w14:val="none"/>
        </w:rPr>
        <w:t>直流电容连接，直流电容动态方程为：</w:t>
      </w:r>
    </w:p>
    <w:p w14:paraId="32CC1858" w14:textId="55745BAF"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24"/>
          <w:sz w:val="24"/>
          <w14:ligatures w14:val="none"/>
        </w:rPr>
        <w:object w:dxaOrig="1908" w:dyaOrig="612" w14:anchorId="14D58017">
          <v:shape id="_x0000_i81036" type="#_x0000_t75" style="width:96.25pt;height:30.3pt" o:ole="">
            <v:imagedata r:id="rId583" o:title=""/>
          </v:shape>
          <o:OLEObject Type="Embed" ProgID="Equation.DSMT4" ShapeID="_x0000_i81036" DrawAspect="Content" ObjectID="_1759512293" r:id="rId584"/>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80" w:name="ZEqnNum138074"/>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78</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80"/>
      <w:r w:rsidRPr="007B2E73">
        <w:rPr>
          <w:rFonts w:eastAsia="宋体" w:cs="Times New Roman"/>
          <w:color w:val="000000"/>
          <w:sz w:val="24"/>
          <w14:ligatures w14:val="none"/>
        </w:rPr>
        <w:fldChar w:fldCharType="end"/>
      </w:r>
    </w:p>
    <w:p w14:paraId="5ACEBC7D" w14:textId="669BC40C"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ZEqnNum138074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ZEqnNum138074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78</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线性化后可得：</w:t>
      </w:r>
    </w:p>
    <w:p w14:paraId="4821DD0E" w14:textId="173DFD90"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position w:val="-30"/>
          <w:sz w:val="24"/>
          <w14:ligatures w14:val="none"/>
        </w:rPr>
        <w:object w:dxaOrig="3828" w:dyaOrig="672" w14:anchorId="5D9FA8FA">
          <v:shape id="_x0000_i81037" type="#_x0000_t75" style="width:191.75pt;height:33.35pt" o:ole="">
            <v:imagedata r:id="rId218" o:title=""/>
          </v:shape>
          <o:OLEObject Type="Embed" ProgID="Equation.DSMT4" ShapeID="_x0000_i81037" DrawAspect="Content" ObjectID="_1759512294" r:id="rId585"/>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79</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562A2D2A"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其中</w:t>
      </w:r>
      <w:r w:rsidRPr="007B2E73">
        <w:rPr>
          <w:rFonts w:eastAsia="宋体" w:cs="Times New Roman"/>
          <w:color w:val="000000"/>
          <w:position w:val="-12"/>
          <w:sz w:val="24"/>
          <w14:ligatures w14:val="none"/>
        </w:rPr>
        <w:object w:dxaOrig="336" w:dyaOrig="360" w14:anchorId="5122689E">
          <v:shape id="_x0000_i81038" type="#_x0000_t75" style="width:16.65pt;height:18.2pt" o:ole="">
            <v:imagedata r:id="rId586" o:title=""/>
          </v:shape>
          <o:OLEObject Type="Embed" ProgID="Equation.DSMT4" ShapeID="_x0000_i81038" DrawAspect="Content" ObjectID="_1759512295" r:id="rId587"/>
        </w:object>
      </w:r>
      <w:r w:rsidRPr="007B2E73">
        <w:rPr>
          <w:rFonts w:eastAsia="宋体" w:cs="Times New Roman"/>
          <w:color w:val="000000"/>
          <w:sz w:val="24"/>
          <w14:ligatures w14:val="none"/>
        </w:rPr>
        <w:t>和</w:t>
      </w:r>
      <w:r w:rsidRPr="007B2E73">
        <w:rPr>
          <w:rFonts w:eastAsia="宋体" w:cs="Times New Roman"/>
          <w:color w:val="000000"/>
          <w:position w:val="-14"/>
          <w:sz w:val="24"/>
          <w14:ligatures w14:val="none"/>
        </w:rPr>
        <w:object w:dxaOrig="336" w:dyaOrig="372" w14:anchorId="30146185">
          <v:shape id="_x0000_i81039" type="#_x0000_t75" style="width:16.65pt;height:19.7pt" o:ole="">
            <v:imagedata r:id="rId588" o:title=""/>
          </v:shape>
          <o:OLEObject Type="Embed" ProgID="Equation.DSMT4" ShapeID="_x0000_i81039" DrawAspect="Content" ObjectID="_1759512296" r:id="rId589"/>
        </w:object>
      </w:r>
      <w:r w:rsidRPr="007B2E73">
        <w:rPr>
          <w:rFonts w:eastAsia="宋体" w:cs="Times New Roman"/>
          <w:color w:val="000000"/>
          <w:sz w:val="24"/>
          <w14:ligatures w14:val="none"/>
        </w:rPr>
        <w:t>为</w:t>
      </w:r>
      <w:proofErr w:type="gramStart"/>
      <w:r w:rsidRPr="007B2E73">
        <w:rPr>
          <w:rFonts w:eastAsia="宋体" w:cs="Times New Roman"/>
          <w:color w:val="000000"/>
          <w:sz w:val="24"/>
          <w14:ligatures w14:val="none"/>
        </w:rPr>
        <w:t>网侧换流</w:t>
      </w:r>
      <w:proofErr w:type="gramEnd"/>
      <w:r w:rsidRPr="007B2E73">
        <w:rPr>
          <w:rFonts w:eastAsia="宋体" w:cs="Times New Roman"/>
          <w:color w:val="000000"/>
          <w:sz w:val="24"/>
          <w14:ligatures w14:val="none"/>
        </w:rPr>
        <w:t>器</w:t>
      </w:r>
      <w:r w:rsidRPr="007B2E73">
        <w:rPr>
          <w:rFonts w:eastAsia="宋体" w:cs="Times New Roman"/>
          <w:i/>
          <w:color w:val="000000"/>
          <w:sz w:val="24"/>
          <w14:ligatures w14:val="none"/>
        </w:rPr>
        <w:t>d</w:t>
      </w:r>
      <w:r w:rsidRPr="007B2E73">
        <w:rPr>
          <w:rFonts w:eastAsia="宋体" w:cs="Times New Roman"/>
          <w:color w:val="000000"/>
          <w:sz w:val="24"/>
          <w14:ligatures w14:val="none"/>
        </w:rPr>
        <w:t>-</w:t>
      </w:r>
      <w:r w:rsidRPr="007B2E73">
        <w:rPr>
          <w:rFonts w:eastAsia="宋体" w:cs="Times New Roman"/>
          <w:i/>
          <w:color w:val="000000"/>
          <w:sz w:val="24"/>
          <w14:ligatures w14:val="none"/>
        </w:rPr>
        <w:t>q</w:t>
      </w:r>
      <w:r w:rsidRPr="007B2E73">
        <w:rPr>
          <w:rFonts w:eastAsia="宋体" w:cs="Times New Roman"/>
          <w:color w:val="000000"/>
          <w:sz w:val="24"/>
          <w14:ligatures w14:val="none"/>
        </w:rPr>
        <w:t>轴电压；</w:t>
      </w:r>
      <w:r w:rsidRPr="007B2E73">
        <w:rPr>
          <w:rFonts w:eastAsia="宋体" w:cs="Times New Roman"/>
          <w:color w:val="000000"/>
          <w:position w:val="-12"/>
          <w:sz w:val="24"/>
          <w14:ligatures w14:val="none"/>
        </w:rPr>
        <w:object w:dxaOrig="276" w:dyaOrig="360" w14:anchorId="18EE0947">
          <v:shape id="_x0000_i81040" type="#_x0000_t75" style="width:13.65pt;height:18.2pt" o:ole="">
            <v:imagedata r:id="rId590" o:title=""/>
          </v:shape>
          <o:OLEObject Type="Embed" ProgID="Equation.DSMT4" ShapeID="_x0000_i81040" DrawAspect="Content" ObjectID="_1759512297" r:id="rId591"/>
        </w:object>
      </w:r>
      <w:r w:rsidRPr="007B2E73">
        <w:rPr>
          <w:rFonts w:eastAsia="宋体" w:cs="Times New Roman"/>
          <w:color w:val="000000"/>
          <w:sz w:val="24"/>
          <w14:ligatures w14:val="none"/>
        </w:rPr>
        <w:t>为</w:t>
      </w:r>
      <w:proofErr w:type="gramStart"/>
      <w:r w:rsidRPr="007B2E73">
        <w:rPr>
          <w:rFonts w:eastAsia="宋体" w:cs="Times New Roman"/>
          <w:color w:val="000000"/>
          <w:sz w:val="24"/>
          <w14:ligatures w14:val="none"/>
        </w:rPr>
        <w:t>网侧换流</w:t>
      </w:r>
      <w:proofErr w:type="gramEnd"/>
      <w:r w:rsidRPr="007B2E73">
        <w:rPr>
          <w:rFonts w:eastAsia="宋体" w:cs="Times New Roman"/>
          <w:color w:val="000000"/>
          <w:sz w:val="24"/>
          <w14:ligatures w14:val="none"/>
        </w:rPr>
        <w:t>器向电容注入的有功功率；</w:t>
      </w:r>
      <w:r w:rsidRPr="007B2E73">
        <w:rPr>
          <w:rFonts w:eastAsia="宋体" w:cs="Times New Roman"/>
          <w:color w:val="000000"/>
          <w:position w:val="-12"/>
          <w:sz w:val="24"/>
          <w14:ligatures w14:val="none"/>
        </w:rPr>
        <w:object w:dxaOrig="252" w:dyaOrig="360" w14:anchorId="7EE6BA16">
          <v:shape id="_x0000_i81041" type="#_x0000_t75" style="width:13.65pt;height:18.2pt" o:ole="">
            <v:imagedata r:id="rId592" o:title=""/>
          </v:shape>
          <o:OLEObject Type="Embed" ProgID="Equation.DSMT4" ShapeID="_x0000_i81041" DrawAspect="Content" ObjectID="_1759512298" r:id="rId593"/>
        </w:object>
      </w:r>
      <w:r w:rsidRPr="007B2E73">
        <w:rPr>
          <w:rFonts w:eastAsia="宋体" w:cs="Times New Roman"/>
          <w:color w:val="000000"/>
          <w:sz w:val="24"/>
          <w14:ligatures w14:val="none"/>
        </w:rPr>
        <w:t>为</w:t>
      </w:r>
      <w:proofErr w:type="gramStart"/>
      <w:r w:rsidRPr="007B2E73">
        <w:rPr>
          <w:rFonts w:eastAsia="宋体" w:cs="Times New Roman"/>
          <w:color w:val="000000"/>
          <w:sz w:val="24"/>
          <w14:ligatures w14:val="none"/>
        </w:rPr>
        <w:t>网侧换流</w:t>
      </w:r>
      <w:proofErr w:type="gramEnd"/>
      <w:r w:rsidRPr="007B2E73">
        <w:rPr>
          <w:rFonts w:eastAsia="宋体" w:cs="Times New Roman"/>
          <w:color w:val="000000"/>
          <w:sz w:val="24"/>
          <w14:ligatures w14:val="none"/>
        </w:rPr>
        <w:t>器吸收功率。</w:t>
      </w:r>
    </w:p>
    <w:p w14:paraId="2B137E40" w14:textId="0119225A"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14"/>
          <w:sz w:val="24"/>
          <w14:ligatures w14:val="none"/>
        </w:rPr>
        <w:object w:dxaOrig="2604" w:dyaOrig="576" w14:anchorId="747DE144">
          <v:shape id="_x0000_i81042" type="#_x0000_t75" style="width:130.35pt;height:28.8pt" o:ole="">
            <v:imagedata r:id="rId594" o:title=""/>
          </v:shape>
          <o:OLEObject Type="Embed" ProgID="Equation.DSMT4" ShapeID="_x0000_i81042" DrawAspect="Content" ObjectID="_1759512299" r:id="rId595"/>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81" w:name="ZEqnNum970468"/>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80</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81"/>
      <w:r w:rsidRPr="007B2E73">
        <w:rPr>
          <w:rFonts w:eastAsia="宋体" w:cs="Times New Roman"/>
          <w:color w:val="000000"/>
          <w:sz w:val="24"/>
          <w14:ligatures w14:val="none"/>
        </w:rPr>
        <w:fldChar w:fldCharType="end"/>
      </w:r>
    </w:p>
    <w:p w14:paraId="25DF167F" w14:textId="127AEA01"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ZEqnNum970468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ZEqnNum970468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80</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线性化后可得：</w:t>
      </w:r>
    </w:p>
    <w:p w14:paraId="7A6ED748" w14:textId="615B4DA1"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14"/>
          <w:sz w:val="24"/>
          <w14:ligatures w14:val="none"/>
        </w:rPr>
        <w:object w:dxaOrig="5520" w:dyaOrig="492" w14:anchorId="1C37D089">
          <v:shape id="_x0000_i81043" type="#_x0000_t75" style="width:275.85pt;height:24.25pt" o:ole="">
            <v:imagedata r:id="rId596" o:title=""/>
          </v:shape>
          <o:OLEObject Type="Embed" ProgID="Equation.DSMT4" ShapeID="_x0000_i81043" DrawAspect="Content" ObjectID="_1759512300" r:id="rId597"/>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81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0945DA7F" w14:textId="2F77BA19"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lastRenderedPageBreak/>
        <w:t>仿照直驱</w:t>
      </w:r>
      <w:proofErr w:type="gramStart"/>
      <w:r w:rsidRPr="007B2E73">
        <w:rPr>
          <w:rFonts w:eastAsia="宋体" w:cs="Times New Roman"/>
          <w:color w:val="000000"/>
          <w:sz w:val="24"/>
          <w14:ligatures w14:val="none"/>
        </w:rPr>
        <w:t>风机网侧换</w:t>
      </w:r>
      <w:proofErr w:type="gramEnd"/>
      <w:r w:rsidRPr="007B2E73">
        <w:rPr>
          <w:rFonts w:eastAsia="宋体" w:cs="Times New Roman"/>
          <w:color w:val="000000"/>
          <w:sz w:val="24"/>
          <w14:ligatures w14:val="none"/>
        </w:rPr>
        <w:t>流器线性化模型，将式</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ZEqnNum611281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ZEqnNum611281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71</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到</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ZEqnNum138074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ZEqnNum138074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Pr>
          <w:rFonts w:eastAsia="宋体" w:cs="Times New Roman"/>
          <w:color w:val="000000"/>
          <w:sz w:val="24"/>
          <w14:ligatures w14:val="none"/>
        </w:rPr>
        <w:instrText>78</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线性化并列写成矩阵形式，可以得到双</w:t>
      </w:r>
      <w:proofErr w:type="gramStart"/>
      <w:r w:rsidRPr="007B2E73">
        <w:rPr>
          <w:rFonts w:eastAsia="宋体" w:cs="Times New Roman"/>
          <w:color w:val="000000"/>
          <w:sz w:val="24"/>
          <w14:ligatures w14:val="none"/>
        </w:rPr>
        <w:t>馈</w:t>
      </w:r>
      <w:proofErr w:type="gramEnd"/>
      <w:r w:rsidRPr="007B2E73">
        <w:rPr>
          <w:rFonts w:eastAsia="宋体" w:cs="Times New Roman"/>
          <w:color w:val="000000"/>
          <w:sz w:val="24"/>
          <w14:ligatures w14:val="none"/>
        </w:rPr>
        <w:t>风机的</w:t>
      </w:r>
      <w:proofErr w:type="gramStart"/>
      <w:r w:rsidRPr="007B2E73">
        <w:rPr>
          <w:rFonts w:eastAsia="宋体" w:cs="Times New Roman"/>
          <w:color w:val="000000"/>
          <w:sz w:val="24"/>
          <w14:ligatures w14:val="none"/>
        </w:rPr>
        <w:t>网侧换流</w:t>
      </w:r>
      <w:proofErr w:type="gramEnd"/>
      <w:r w:rsidRPr="007B2E73">
        <w:rPr>
          <w:rFonts w:eastAsia="宋体" w:cs="Times New Roman"/>
          <w:color w:val="000000"/>
          <w:sz w:val="24"/>
          <w14:ligatures w14:val="none"/>
        </w:rPr>
        <w:t>器及其控制系统线性化状态模型。</w:t>
      </w:r>
    </w:p>
    <w:p w14:paraId="57DBFEFF" w14:textId="5D917C95"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46"/>
          <w:sz w:val="24"/>
          <w14:ligatures w14:val="none"/>
        </w:rPr>
        <w:object w:dxaOrig="4920" w:dyaOrig="1032" w14:anchorId="2447E1BA">
          <v:shape id="_x0000_i81044" type="#_x0000_t75" style="width:246.3pt;height:52.3pt" o:ole="">
            <v:imagedata r:id="rId598" o:title=""/>
          </v:shape>
          <o:OLEObject Type="Embed" ProgID="Equation.DSMT4" ShapeID="_x0000_i81044" DrawAspect="Content" ObjectID="_1759512301" r:id="rId599"/>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82" w:name="ZEqnNum492716"/>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82</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82"/>
      <w:r w:rsidRPr="007B2E73">
        <w:rPr>
          <w:rFonts w:eastAsia="宋体" w:cs="Times New Roman"/>
          <w:color w:val="000000"/>
          <w:sz w:val="24"/>
          <w14:ligatures w14:val="none"/>
        </w:rPr>
        <w:fldChar w:fldCharType="end"/>
      </w:r>
    </w:p>
    <w:p w14:paraId="2DD253B4" w14:textId="77777777"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其中：</w:t>
      </w:r>
      <w:r w:rsidRPr="007B2E73">
        <w:rPr>
          <w:rFonts w:eastAsia="宋体" w:cs="Times New Roman"/>
          <w:color w:val="000000"/>
          <w:position w:val="-12"/>
          <w:sz w:val="24"/>
          <w:szCs w:val="24"/>
          <w14:ligatures w14:val="none"/>
        </w:rPr>
        <w:object w:dxaOrig="408" w:dyaOrig="360" w14:anchorId="74AB5AC2">
          <v:shape id="_x0000_i81045" type="#_x0000_t75" style="width:20.45pt;height:18.2pt" o:ole="">
            <v:imagedata r:id="rId600" o:title=""/>
          </v:shape>
          <o:OLEObject Type="Embed" ProgID="Equation.DSMT4" ShapeID="_x0000_i81045" DrawAspect="Content" ObjectID="_1759512302" r:id="rId601"/>
        </w:object>
      </w:r>
      <w:r w:rsidRPr="007B2E73">
        <w:rPr>
          <w:rFonts w:eastAsia="宋体" w:cs="Times New Roman"/>
          <w:color w:val="000000"/>
          <w:sz w:val="24"/>
          <w:szCs w:val="24"/>
          <w14:ligatures w14:val="none"/>
        </w:rPr>
        <w:t>表示网侧</w:t>
      </w:r>
      <w:proofErr w:type="gramStart"/>
      <w:r w:rsidRPr="007B2E73">
        <w:rPr>
          <w:rFonts w:eastAsia="宋体" w:cs="Times New Roman"/>
          <w:color w:val="000000"/>
          <w:sz w:val="24"/>
          <w:szCs w:val="24"/>
          <w14:ligatures w14:val="none"/>
        </w:rPr>
        <w:t>侧</w:t>
      </w:r>
      <w:proofErr w:type="gramEnd"/>
      <w:r w:rsidRPr="007B2E73">
        <w:rPr>
          <w:rFonts w:eastAsia="宋体" w:cs="Times New Roman"/>
          <w:color w:val="000000"/>
          <w:sz w:val="24"/>
          <w:szCs w:val="24"/>
          <w14:ligatures w14:val="none"/>
        </w:rPr>
        <w:t>换流器及其控制系统的线性化状态空间矩阵；</w:t>
      </w:r>
      <w:r w:rsidRPr="007B2E73">
        <w:rPr>
          <w:rFonts w:eastAsia="宋体" w:cs="Times New Roman"/>
          <w:color w:val="000000"/>
          <w:position w:val="-12"/>
          <w:sz w:val="24"/>
          <w:szCs w:val="24"/>
          <w14:ligatures w14:val="none"/>
        </w:rPr>
        <w:object w:dxaOrig="372" w:dyaOrig="360" w14:anchorId="6CC5BB89">
          <v:shape id="_x0000_i81046" type="#_x0000_t75" style="width:19.7pt;height:18.2pt" o:ole="">
            <v:imagedata r:id="rId602" o:title=""/>
          </v:shape>
          <o:OLEObject Type="Embed" ProgID="Equation.DSMT4" ShapeID="_x0000_i81046" DrawAspect="Content" ObjectID="_1759512303" r:id="rId603"/>
        </w:object>
      </w:r>
      <w:r w:rsidRPr="007B2E73">
        <w:rPr>
          <w:rFonts w:eastAsia="宋体" w:cs="Times New Roman"/>
          <w:color w:val="000000"/>
          <w:sz w:val="24"/>
          <w:szCs w:val="24"/>
          <w14:ligatures w14:val="none"/>
        </w:rPr>
        <w:t>、</w:t>
      </w:r>
      <w:r w:rsidRPr="007B2E73">
        <w:rPr>
          <w:rFonts w:eastAsia="宋体" w:cs="Times New Roman"/>
          <w:color w:val="000000"/>
          <w:position w:val="-12"/>
          <w:sz w:val="24"/>
          <w:szCs w:val="24"/>
          <w14:ligatures w14:val="none"/>
        </w:rPr>
        <w:object w:dxaOrig="372" w:dyaOrig="360" w14:anchorId="78B868BB">
          <v:shape id="_x0000_i81047" type="#_x0000_t75" style="width:19.7pt;height:18.2pt" o:ole="">
            <v:imagedata r:id="rId604" o:title=""/>
          </v:shape>
          <o:OLEObject Type="Embed" ProgID="Equation.DSMT4" ShapeID="_x0000_i81047" DrawAspect="Content" ObjectID="_1759512304" r:id="rId605"/>
        </w:object>
      </w:r>
      <w:r w:rsidRPr="007B2E73">
        <w:rPr>
          <w:rFonts w:eastAsia="宋体" w:cs="Times New Roman"/>
          <w:color w:val="000000"/>
          <w:sz w:val="24"/>
          <w:szCs w:val="24"/>
          <w14:ligatures w14:val="none"/>
        </w:rPr>
        <w:t>、</w:t>
      </w:r>
      <w:r w:rsidRPr="007B2E73">
        <w:rPr>
          <w:rFonts w:eastAsia="宋体" w:cs="Times New Roman"/>
          <w:color w:val="000000"/>
          <w:position w:val="-12"/>
          <w:sz w:val="24"/>
          <w:szCs w:val="24"/>
          <w14:ligatures w14:val="none"/>
        </w:rPr>
        <w:object w:dxaOrig="372" w:dyaOrig="360" w14:anchorId="5596D8C6">
          <v:shape id="_x0000_i81048" type="#_x0000_t75" style="width:19.7pt;height:18.2pt" o:ole="">
            <v:imagedata r:id="rId606" o:title=""/>
          </v:shape>
          <o:OLEObject Type="Embed" ProgID="Equation.DSMT4" ShapeID="_x0000_i81048" DrawAspect="Content" ObjectID="_1759512305" r:id="rId607"/>
        </w:object>
      </w:r>
      <w:r w:rsidRPr="007B2E73">
        <w:rPr>
          <w:rFonts w:eastAsia="宋体" w:cs="Times New Roman"/>
          <w:color w:val="000000"/>
          <w:sz w:val="24"/>
          <w:szCs w:val="24"/>
          <w14:ligatures w14:val="none"/>
        </w:rPr>
        <w:t>、</w:t>
      </w:r>
      <w:r w:rsidRPr="007B2E73">
        <w:rPr>
          <w:rFonts w:eastAsia="宋体" w:cs="Times New Roman"/>
          <w:color w:val="000000"/>
          <w:position w:val="-12"/>
          <w:sz w:val="24"/>
          <w:szCs w:val="24"/>
          <w14:ligatures w14:val="none"/>
        </w:rPr>
        <w:object w:dxaOrig="372" w:dyaOrig="360" w14:anchorId="1707141A">
          <v:shape id="_x0000_i81049" type="#_x0000_t75" style="width:19.7pt;height:18.2pt" o:ole="">
            <v:imagedata r:id="rId527" o:title=""/>
          </v:shape>
          <o:OLEObject Type="Embed" ProgID="Equation.DSMT4" ShapeID="_x0000_i81049" DrawAspect="Content" ObjectID="_1759512306" r:id="rId608"/>
        </w:object>
      </w:r>
      <w:r w:rsidRPr="007B2E73">
        <w:rPr>
          <w:rFonts w:eastAsia="宋体" w:cs="Times New Roman"/>
          <w:color w:val="000000"/>
          <w:sz w:val="24"/>
          <w:szCs w:val="24"/>
          <w14:ligatures w14:val="none"/>
        </w:rPr>
        <w:t>、</w:t>
      </w:r>
      <w:r w:rsidRPr="007B2E73">
        <w:rPr>
          <w:rFonts w:eastAsia="宋体" w:cs="Times New Roman"/>
          <w:color w:val="000000"/>
          <w:position w:val="-12"/>
          <w:sz w:val="24"/>
          <w:szCs w:val="24"/>
          <w14:ligatures w14:val="none"/>
        </w:rPr>
        <w:object w:dxaOrig="408" w:dyaOrig="360" w14:anchorId="059AD9B4">
          <v:shape id="_x0000_i81050" type="#_x0000_t75" style="width:20.45pt;height:18.2pt" o:ole="">
            <v:imagedata r:id="rId609" o:title=""/>
          </v:shape>
          <o:OLEObject Type="Embed" ProgID="Equation.DSMT4" ShapeID="_x0000_i81050" DrawAspect="Content" ObjectID="_1759512307" r:id="rId610"/>
        </w:object>
      </w:r>
      <w:r w:rsidRPr="007B2E73">
        <w:rPr>
          <w:rFonts w:eastAsia="宋体" w:cs="Times New Roman"/>
          <w:color w:val="000000"/>
          <w:sz w:val="24"/>
          <w:szCs w:val="24"/>
          <w14:ligatures w14:val="none"/>
        </w:rPr>
        <w:t>表示</w:t>
      </w:r>
      <w:proofErr w:type="gramStart"/>
      <w:r w:rsidRPr="007B2E73">
        <w:rPr>
          <w:rFonts w:eastAsia="宋体" w:cs="Times New Roman"/>
          <w:color w:val="000000"/>
          <w:sz w:val="24"/>
          <w:szCs w:val="24"/>
          <w14:ligatures w14:val="none"/>
        </w:rPr>
        <w:t>网侧换流</w:t>
      </w:r>
      <w:proofErr w:type="gramEnd"/>
      <w:r w:rsidRPr="007B2E73">
        <w:rPr>
          <w:rFonts w:eastAsia="宋体" w:cs="Times New Roman"/>
          <w:color w:val="000000"/>
          <w:sz w:val="24"/>
          <w:szCs w:val="24"/>
          <w14:ligatures w14:val="none"/>
        </w:rPr>
        <w:t>器及其控制系统的系数矩阵或系数向量。</w:t>
      </w:r>
    </w:p>
    <w:p w14:paraId="78E1FCC6" w14:textId="68783FCA"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将式</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ZEqnNum248471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ZEqnNum248471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61</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ZEqnNum169865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ZEqnNum169865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Pr>
          <w:rFonts w:eastAsia="宋体" w:cs="Times New Roman"/>
          <w:color w:val="000000"/>
          <w:sz w:val="24"/>
          <w14:ligatures w14:val="none"/>
        </w:rPr>
        <w:instrText>70</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和</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ZEqnNum492716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ZEqnNum492716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Pr>
          <w:rFonts w:eastAsia="宋体" w:cs="Times New Roman"/>
          <w:color w:val="000000"/>
          <w:sz w:val="24"/>
          <w14:ligatures w14:val="none"/>
        </w:rPr>
        <w:instrText>82</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合并得到双</w:t>
      </w:r>
      <w:proofErr w:type="gramStart"/>
      <w:r w:rsidRPr="007B2E73">
        <w:rPr>
          <w:rFonts w:eastAsia="宋体" w:cs="Times New Roman"/>
          <w:color w:val="000000"/>
          <w:sz w:val="24"/>
          <w14:ligatures w14:val="none"/>
        </w:rPr>
        <w:t>馈</w:t>
      </w:r>
      <w:proofErr w:type="gramEnd"/>
      <w:r w:rsidRPr="007B2E73">
        <w:rPr>
          <w:rFonts w:eastAsia="宋体" w:cs="Times New Roman"/>
          <w:color w:val="000000"/>
          <w:sz w:val="24"/>
          <w14:ligatures w14:val="none"/>
        </w:rPr>
        <w:t>风机全阶线性化状态空间模型</w:t>
      </w:r>
    </w:p>
    <w:p w14:paraId="10AB36B6" w14:textId="0F465F51"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46"/>
          <w:sz w:val="24"/>
          <w14:ligatures w14:val="none"/>
        </w:rPr>
        <w:object w:dxaOrig="2880" w:dyaOrig="1032" w14:anchorId="209E80F8">
          <v:shape id="_x0000_i81051" type="#_x0000_t75" style="width:2in;height:52.3pt" o:ole="">
            <v:imagedata r:id="rId611" o:title=""/>
          </v:shape>
          <o:OLEObject Type="Embed" ProgID="Equation.DSMT4" ShapeID="_x0000_i81051" DrawAspect="Content" ObjectID="_1759512308" r:id="rId612"/>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83" w:name="ZEqnNum317329"/>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83</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83"/>
      <w:r w:rsidRPr="007B2E73">
        <w:rPr>
          <w:rFonts w:eastAsia="宋体" w:cs="Times New Roman"/>
          <w:color w:val="000000"/>
          <w:sz w:val="24"/>
          <w14:ligatures w14:val="none"/>
        </w:rPr>
        <w:fldChar w:fldCharType="end"/>
      </w:r>
    </w:p>
    <w:p w14:paraId="135EA47C" w14:textId="77777777" w:rsidR="004B0B2B" w:rsidRPr="007B2E73" w:rsidRDefault="004B0B2B" w:rsidP="004B0B2B">
      <w:pPr>
        <w:keepNext/>
        <w:widowControl/>
        <w:spacing w:line="360" w:lineRule="auto"/>
        <w:jc w:val="left"/>
        <w:outlineLvl w:val="3"/>
        <w:rPr>
          <w:rFonts w:eastAsia="宋体" w:cs="Times New Roman"/>
          <w:b/>
          <w:kern w:val="0"/>
          <w:sz w:val="24"/>
          <w:szCs w:val="30"/>
          <w14:ligatures w14:val="none"/>
        </w:rPr>
      </w:pPr>
      <w:bookmarkStart w:id="84" w:name="_Toc111364104"/>
      <w:r>
        <w:rPr>
          <w:rFonts w:eastAsia="宋体" w:cs="Times New Roman"/>
          <w:b/>
          <w:kern w:val="0"/>
          <w:sz w:val="24"/>
          <w:szCs w:val="30"/>
          <w14:ligatures w14:val="none"/>
        </w:rPr>
        <w:t>2.4</w:t>
      </w:r>
      <w:r w:rsidRPr="007B2E73">
        <w:rPr>
          <w:rFonts w:eastAsia="宋体" w:cs="Times New Roman"/>
          <w:b/>
          <w:kern w:val="0"/>
          <w:sz w:val="24"/>
          <w:szCs w:val="30"/>
          <w14:ligatures w14:val="none"/>
        </w:rPr>
        <w:t xml:space="preserve"> </w:t>
      </w:r>
      <w:r w:rsidRPr="007B2E73">
        <w:rPr>
          <w:rFonts w:eastAsia="宋体" w:cs="Times New Roman"/>
          <w:b/>
          <w:kern w:val="0"/>
          <w:sz w:val="24"/>
          <w:szCs w:val="30"/>
          <w14:ligatures w14:val="none"/>
        </w:rPr>
        <w:t>锁相环控制环节（</w:t>
      </w:r>
      <w:r w:rsidRPr="007B2E73">
        <w:rPr>
          <w:rFonts w:eastAsia="宋体" w:cs="Times New Roman"/>
          <w:b/>
          <w:kern w:val="0"/>
          <w:sz w:val="24"/>
          <w:szCs w:val="30"/>
          <w14:ligatures w14:val="none"/>
        </w:rPr>
        <w:t>2</w:t>
      </w:r>
      <w:r w:rsidRPr="007B2E73">
        <w:rPr>
          <w:rFonts w:eastAsia="宋体" w:cs="Times New Roman"/>
          <w:b/>
          <w:kern w:val="0"/>
          <w:sz w:val="24"/>
          <w:szCs w:val="30"/>
          <w14:ligatures w14:val="none"/>
        </w:rPr>
        <w:t>阶）</w:t>
      </w:r>
      <w:bookmarkEnd w:id="84"/>
    </w:p>
    <w:p w14:paraId="30D8DDA6" w14:textId="4C5E46F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锁相环具体工作原理已在直驱风机模型中已经介绍，将式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ZEqnNum994948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ZEqnNum994948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39</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color w:val="000000"/>
          <w:sz w:val="24"/>
          <w14:ligatures w14:val="none"/>
        </w:rPr>
        <w:t>中表示直驱风机端电压的变量替换为双</w:t>
      </w:r>
      <w:proofErr w:type="gramStart"/>
      <w:r w:rsidRPr="007B2E73">
        <w:rPr>
          <w:rFonts w:eastAsia="宋体" w:cs="Times New Roman"/>
          <w:color w:val="000000"/>
          <w:sz w:val="24"/>
          <w14:ligatures w14:val="none"/>
        </w:rPr>
        <w:t>馈</w:t>
      </w:r>
      <w:proofErr w:type="gramEnd"/>
      <w:r w:rsidRPr="007B2E73">
        <w:rPr>
          <w:rFonts w:eastAsia="宋体" w:cs="Times New Roman"/>
          <w:color w:val="000000"/>
          <w:sz w:val="24"/>
          <w14:ligatures w14:val="none"/>
        </w:rPr>
        <w:t>风机端电压，便可建立双</w:t>
      </w:r>
      <w:proofErr w:type="gramStart"/>
      <w:r w:rsidRPr="007B2E73">
        <w:rPr>
          <w:rFonts w:eastAsia="宋体" w:cs="Times New Roman"/>
          <w:color w:val="000000"/>
          <w:sz w:val="24"/>
          <w14:ligatures w14:val="none"/>
        </w:rPr>
        <w:t>馈</w:t>
      </w:r>
      <w:proofErr w:type="gramEnd"/>
      <w:r w:rsidRPr="007B2E73">
        <w:rPr>
          <w:rFonts w:eastAsia="宋体" w:cs="Times New Roman"/>
          <w:color w:val="000000"/>
          <w:sz w:val="24"/>
          <w14:ligatures w14:val="none"/>
        </w:rPr>
        <w:t>风机锁相环模型：</w:t>
      </w:r>
    </w:p>
    <w:p w14:paraId="0ABBF06A" w14:textId="5014F7B0" w:rsidR="004B0B2B" w:rsidRPr="007B2E73" w:rsidRDefault="004B0B2B" w:rsidP="004B0B2B">
      <w:pPr>
        <w:widowControl/>
        <w:tabs>
          <w:tab w:val="center" w:pos="4160"/>
          <w:tab w:val="right" w:pos="8300"/>
        </w:tabs>
        <w:adjustRightInd w:val="0"/>
        <w:snapToGrid w:val="0"/>
        <w:spacing w:line="360" w:lineRule="auto"/>
        <w:ind w:firstLineChars="200" w:firstLine="480"/>
        <w:jc w:val="left"/>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58"/>
          <w:sz w:val="24"/>
          <w14:ligatures w14:val="none"/>
        </w:rPr>
        <w:object w:dxaOrig="2556" w:dyaOrig="1308" w14:anchorId="7BC674DE">
          <v:shape id="_x0000_i81052" type="#_x0000_t75" style="width:128.85pt;height:65.95pt" o:ole="">
            <v:imagedata r:id="rId613" o:title=""/>
          </v:shape>
          <o:OLEObject Type="Embed" ProgID="Equation.DSMT4" ShapeID="_x0000_i81052" DrawAspect="Content" ObjectID="_1759512309" r:id="rId614"/>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85" w:name="ZEqnNum960312"/>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84</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85"/>
      <w:r w:rsidRPr="007B2E73">
        <w:rPr>
          <w:rFonts w:eastAsia="宋体" w:cs="Times New Roman"/>
          <w:color w:val="000000"/>
          <w:sz w:val="24"/>
          <w14:ligatures w14:val="none"/>
        </w:rPr>
        <w:fldChar w:fldCharType="end"/>
      </w:r>
    </w:p>
    <w:p w14:paraId="6702D471" w14:textId="4C4DF55E"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ZEqnNum960312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ZEqnNum960312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84</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线性化后可得：</w:t>
      </w:r>
    </w:p>
    <w:p w14:paraId="729CED42" w14:textId="2757ACA8" w:rsidR="004B0B2B" w:rsidRPr="007B2E73" w:rsidRDefault="004B0B2B" w:rsidP="004B0B2B">
      <w:pPr>
        <w:widowControl/>
        <w:tabs>
          <w:tab w:val="center" w:pos="4160"/>
          <w:tab w:val="right" w:pos="8300"/>
        </w:tabs>
        <w:adjustRightInd w:val="0"/>
        <w:snapToGrid w:val="0"/>
        <w:spacing w:line="360" w:lineRule="auto"/>
        <w:ind w:firstLineChars="200" w:firstLine="480"/>
        <w:jc w:val="left"/>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58"/>
          <w:sz w:val="24"/>
          <w14:ligatures w14:val="none"/>
        </w:rPr>
        <w:object w:dxaOrig="3084" w:dyaOrig="1308" w14:anchorId="077E737F">
          <v:shape id="_x0000_i81053" type="#_x0000_t75" style="width:153.1pt;height:65.95pt" o:ole="">
            <v:imagedata r:id="rId615" o:title=""/>
          </v:shape>
          <o:OLEObject Type="Embed" ProgID="Equation.DSMT4" ShapeID="_x0000_i81053" DrawAspect="Content" ObjectID="_1759512310" r:id="rId616"/>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86" w:name="ZEqnNum398959"/>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85</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86"/>
      <w:r w:rsidRPr="007B2E73">
        <w:rPr>
          <w:rFonts w:eastAsia="宋体" w:cs="Times New Roman"/>
          <w:color w:val="000000"/>
          <w:sz w:val="24"/>
          <w14:ligatures w14:val="none"/>
        </w:rPr>
        <w:fldChar w:fldCharType="end"/>
      </w:r>
    </w:p>
    <w:p w14:paraId="0946E0A3" w14:textId="2A148699"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将式</w: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GOTOBUTTON ZEqnNum812478  \* MERGEFORMAT </w:instrTex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ZEqnNum812478 \* Charformat \! \* MERGEFORMAT </w:instrText>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w:instrText>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44</w:instrText>
      </w:r>
      <w:r w:rsidR="00051D72" w:rsidRPr="007B2E73">
        <w:rPr>
          <w:rFonts w:eastAsia="宋体" w:cs="Times New Roman"/>
          <w:color w:val="000000"/>
          <w:sz w:val="24"/>
          <w:szCs w:val="24"/>
          <w14:ligatures w14:val="none"/>
        </w:rPr>
        <w:instrText>)</w:instrText>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t>代入</w: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GOTOBUTTON ZEqnNum317329  \* MERGEFORMAT </w:instrTex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REF ZEqnNum317329 \* Charformat \! \* MERGEFORMAT </w:instrText>
      </w:r>
      <w:r w:rsidRPr="007B2E73">
        <w:rPr>
          <w:rFonts w:eastAsia="宋体" w:cs="Times New Roman"/>
          <w:iCs/>
          <w:color w:val="000000"/>
          <w:sz w:val="24"/>
          <w:szCs w:val="24"/>
          <w14:ligatures w14:val="none"/>
        </w:rPr>
        <w:fldChar w:fldCharType="separate"/>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1</w:instrText>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83</w:instrText>
      </w:r>
      <w:r w:rsidR="00051D72" w:rsidRPr="007B2E73">
        <w:rPr>
          <w:rFonts w:eastAsia="宋体" w:cs="Times New Roman"/>
          <w:iCs/>
          <w:color w:val="000000"/>
          <w:sz w:val="24"/>
          <w:szCs w:val="24"/>
          <w14:ligatures w14:val="none"/>
        </w:rPr>
        <w:instrText>)</w:instrText>
      </w:r>
      <w:r w:rsidRPr="007B2E73">
        <w:rPr>
          <w:rFonts w:eastAsia="宋体" w:cs="Times New Roman"/>
          <w:iCs/>
          <w:color w:val="000000"/>
          <w:sz w:val="24"/>
          <w:szCs w:val="24"/>
          <w14:ligatures w14:val="none"/>
        </w:rPr>
        <w:fldChar w:fldCharType="end"/>
      </w:r>
      <w:r w:rsidRPr="007B2E73">
        <w:rPr>
          <w:rFonts w:eastAsia="宋体" w:cs="Times New Roman"/>
          <w:iCs/>
          <w:color w:val="000000"/>
          <w:sz w:val="24"/>
          <w:szCs w:val="24"/>
          <w14:ligatures w14:val="none"/>
        </w:rPr>
        <w:fldChar w:fldCharType="end"/>
      </w:r>
      <w:r w:rsidRPr="007B2E73">
        <w:rPr>
          <w:rFonts w:eastAsia="宋体" w:cs="Times New Roman"/>
          <w:color w:val="000000"/>
          <w:sz w:val="24"/>
          <w:szCs w:val="24"/>
          <w14:ligatures w14:val="none"/>
        </w:rPr>
        <w:t>双</w:t>
      </w:r>
      <w:proofErr w:type="gramStart"/>
      <w:r w:rsidRPr="007B2E73">
        <w:rPr>
          <w:rFonts w:eastAsia="宋体" w:cs="Times New Roman"/>
          <w:color w:val="000000"/>
          <w:sz w:val="24"/>
          <w:szCs w:val="24"/>
          <w14:ligatures w14:val="none"/>
        </w:rPr>
        <w:t>馈</w:t>
      </w:r>
      <w:proofErr w:type="gramEnd"/>
      <w:r w:rsidRPr="007B2E73">
        <w:rPr>
          <w:rFonts w:eastAsia="宋体" w:cs="Times New Roman"/>
          <w:color w:val="000000"/>
          <w:sz w:val="24"/>
          <w:szCs w:val="24"/>
          <w14:ligatures w14:val="none"/>
        </w:rPr>
        <w:t>风机的接口电压电流转化为</w:t>
      </w:r>
      <w:r w:rsidRPr="007B2E73">
        <w:rPr>
          <w:rFonts w:eastAsia="宋体" w:cs="Times New Roman"/>
          <w:i/>
          <w:color w:val="000000"/>
          <w:sz w:val="24"/>
          <w:szCs w:val="24"/>
          <w14:ligatures w14:val="none"/>
        </w:rPr>
        <w:t>x</w:t>
      </w:r>
      <w:r w:rsidRPr="007B2E73">
        <w:rPr>
          <w:rFonts w:eastAsia="宋体" w:cs="Times New Roman"/>
          <w:color w:val="000000"/>
          <w:sz w:val="24"/>
          <w:szCs w:val="24"/>
          <w14:ligatures w14:val="none"/>
        </w:rPr>
        <w:t>-</w:t>
      </w:r>
      <w:r w:rsidRPr="007B2E73">
        <w:rPr>
          <w:rFonts w:eastAsia="宋体" w:cs="Times New Roman"/>
          <w:i/>
          <w:color w:val="000000"/>
          <w:sz w:val="24"/>
          <w:szCs w:val="24"/>
          <w14:ligatures w14:val="none"/>
        </w:rPr>
        <w:t>y</w:t>
      </w:r>
      <w:r w:rsidRPr="007B2E73">
        <w:rPr>
          <w:rFonts w:eastAsia="宋体" w:cs="Times New Roman"/>
          <w:color w:val="000000"/>
          <w:sz w:val="24"/>
          <w:szCs w:val="24"/>
          <w14:ligatures w14:val="none"/>
        </w:rPr>
        <w:t>坐标下变量，再与锁相环模型</w: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GOTOBUTTON ZEqnNum398959  \* MERGEFORMAT </w:instrTex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ZEqnNum398959 \* Charformat \! \* MERGEFORMAT </w:instrText>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w:instrText>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85</w:instrText>
      </w:r>
      <w:r w:rsidR="00051D72" w:rsidRPr="007B2E73">
        <w:rPr>
          <w:rFonts w:eastAsia="宋体" w:cs="Times New Roman"/>
          <w:color w:val="000000"/>
          <w:sz w:val="24"/>
          <w:szCs w:val="24"/>
          <w14:ligatures w14:val="none"/>
        </w:rPr>
        <w:instrText>)</w:instrText>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t>合并可以得到带有锁相环的双</w:t>
      </w:r>
      <w:proofErr w:type="gramStart"/>
      <w:r w:rsidRPr="007B2E73">
        <w:rPr>
          <w:rFonts w:eastAsia="宋体" w:cs="Times New Roman"/>
          <w:color w:val="000000"/>
          <w:sz w:val="24"/>
          <w:szCs w:val="24"/>
          <w14:ligatures w14:val="none"/>
        </w:rPr>
        <w:t>馈</w:t>
      </w:r>
      <w:proofErr w:type="gramEnd"/>
      <w:r w:rsidRPr="007B2E73">
        <w:rPr>
          <w:rFonts w:eastAsia="宋体" w:cs="Times New Roman"/>
          <w:color w:val="000000"/>
          <w:sz w:val="24"/>
          <w:szCs w:val="24"/>
          <w14:ligatures w14:val="none"/>
        </w:rPr>
        <w:t>风机模型：</w:t>
      </w:r>
    </w:p>
    <w:p w14:paraId="7F2470CD" w14:textId="03474B5C" w:rsidR="004B0B2B" w:rsidRPr="007B2E73" w:rsidRDefault="004B0B2B" w:rsidP="004B0B2B">
      <w:pPr>
        <w:widowControl/>
        <w:tabs>
          <w:tab w:val="center" w:pos="4160"/>
          <w:tab w:val="right" w:pos="8300"/>
        </w:tabs>
        <w:adjustRightInd w:val="0"/>
        <w:snapToGrid w:val="0"/>
        <w:spacing w:line="360" w:lineRule="auto"/>
        <w:ind w:firstLineChars="200" w:firstLine="480"/>
        <w:jc w:val="left"/>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56"/>
          <w:sz w:val="24"/>
          <w14:ligatures w14:val="none"/>
        </w:rPr>
        <w:object w:dxaOrig="3912" w:dyaOrig="1464" w14:anchorId="19217295">
          <v:shape id="_x0000_i81054" type="#_x0000_t75" style="width:195.55pt;height:73.5pt" o:ole="">
            <v:imagedata r:id="rId617" o:title=""/>
          </v:shape>
          <o:OLEObject Type="Embed" ProgID="Equation.DSMT4" ShapeID="_x0000_i81054" DrawAspect="Content" ObjectID="_1759512311" r:id="rId618"/>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87" w:name="ZEqnNum137015"/>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86</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87"/>
      <w:r w:rsidRPr="007B2E73">
        <w:rPr>
          <w:rFonts w:eastAsia="宋体" w:cs="Times New Roman"/>
          <w:color w:val="000000"/>
          <w:sz w:val="24"/>
          <w14:ligatures w14:val="none"/>
        </w:rPr>
        <w:fldChar w:fldCharType="end"/>
      </w:r>
    </w:p>
    <w:p w14:paraId="34087364" w14:textId="71849267" w:rsidR="004B0B2B" w:rsidRPr="007B2E73" w:rsidRDefault="004B0B2B" w:rsidP="004B0B2B">
      <w:pPr>
        <w:widowControl/>
        <w:tabs>
          <w:tab w:val="center" w:pos="4160"/>
          <w:tab w:val="right" w:pos="8300"/>
        </w:tabs>
        <w:adjustRightInd w:val="0"/>
        <w:snapToGrid w:val="0"/>
        <w:spacing w:line="360" w:lineRule="auto"/>
        <w:ind w:firstLineChars="200" w:firstLine="480"/>
        <w:jc w:val="left"/>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46"/>
          <w:sz w:val="24"/>
          <w14:ligatures w14:val="none"/>
        </w:rPr>
        <w:object w:dxaOrig="2880" w:dyaOrig="1032" w14:anchorId="33356E62">
          <v:shape id="_x0000_i81055" type="#_x0000_t75" style="width:2in;height:52.3pt" o:ole="">
            <v:imagedata r:id="rId619" o:title=""/>
          </v:shape>
          <o:OLEObject Type="Embed" ProgID="Equation.DSMT4" ShapeID="_x0000_i81055" DrawAspect="Content" ObjectID="_1759512312" r:id="rId620"/>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87</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433F942D" w14:textId="77777777" w:rsidR="004B0B2B" w:rsidRPr="007B2E73" w:rsidRDefault="004B0B2B" w:rsidP="004B0B2B">
      <w:pPr>
        <w:spacing w:line="360" w:lineRule="auto"/>
        <w:ind w:firstLineChars="200" w:firstLine="480"/>
        <w:rPr>
          <w:rFonts w:eastAsia="宋体" w:cs="Times New Roman"/>
          <w:color w:val="000000"/>
          <w:sz w:val="24"/>
          <w:szCs w:val="24"/>
          <w:lang w:val="zh-CN"/>
          <w14:ligatures w14:val="none"/>
        </w:rPr>
      </w:pPr>
      <w:r w:rsidRPr="007B2E73">
        <w:rPr>
          <w:rFonts w:eastAsia="宋体" w:cs="Times New Roman"/>
          <w:color w:val="000000"/>
          <w:sz w:val="24"/>
          <w:szCs w:val="24"/>
          <w14:ligatures w14:val="none"/>
        </w:rPr>
        <w:lastRenderedPageBreak/>
        <w:t>其中</w:t>
      </w:r>
      <w:r w:rsidRPr="007B2E73">
        <w:rPr>
          <w:rFonts w:eastAsia="宋体" w:cs="Times New Roman"/>
          <w:color w:val="000000"/>
          <w:position w:val="-14"/>
          <w:sz w:val="24"/>
          <w:szCs w:val="24"/>
          <w14:ligatures w14:val="none"/>
        </w:rPr>
        <w:object w:dxaOrig="1644" w:dyaOrig="408" w14:anchorId="23D87E8B">
          <v:shape id="_x0000_i81056" type="#_x0000_t75" style="width:81.1pt;height:20.45pt" o:ole="">
            <v:imagedata r:id="rId621" o:title=""/>
          </v:shape>
          <o:OLEObject Type="Embed" ProgID="Equation.DSMT4" ShapeID="_x0000_i81056" DrawAspect="Content" ObjectID="_1759512313" r:id="rId622"/>
        </w:object>
      </w:r>
      <w:r w:rsidRPr="007B2E73">
        <w:rPr>
          <w:rFonts w:eastAsia="宋体" w:cs="Times New Roman"/>
          <w:color w:val="000000"/>
          <w:sz w:val="24"/>
          <w:szCs w:val="24"/>
          <w14:ligatures w14:val="none"/>
        </w:rPr>
        <w:t>，</w:t>
      </w:r>
      <w:r w:rsidRPr="007B2E73">
        <w:rPr>
          <w:rFonts w:eastAsia="宋体" w:cs="Times New Roman"/>
          <w:color w:val="000000"/>
          <w:position w:val="-32"/>
          <w:sz w:val="24"/>
          <w:szCs w:val="24"/>
          <w14:ligatures w14:val="none"/>
        </w:rPr>
        <w:object w:dxaOrig="1164" w:dyaOrig="768" w14:anchorId="437B6546">
          <v:shape id="_x0000_i81057" type="#_x0000_t75" style="width:58.35pt;height:38.65pt" o:ole="">
            <v:imagedata r:id="rId623" o:title=""/>
          </v:shape>
          <o:OLEObject Type="Embed" ProgID="Equation.DSMT4" ShapeID="_x0000_i81057" DrawAspect="Content" ObjectID="_1759512314" r:id="rId624"/>
        </w:object>
      </w:r>
      <w:r w:rsidRPr="007B2E73">
        <w:rPr>
          <w:rFonts w:eastAsia="宋体" w:cs="Times New Roman"/>
          <w:color w:val="000000"/>
          <w:sz w:val="24"/>
          <w:szCs w:val="24"/>
          <w14:ligatures w14:val="none"/>
        </w:rPr>
        <w:t>，</w:t>
      </w:r>
      <w:r w:rsidRPr="007B2E73">
        <w:rPr>
          <w:rFonts w:eastAsia="宋体" w:cs="Times New Roman"/>
          <w:color w:val="000000"/>
          <w:position w:val="-32"/>
          <w:sz w:val="24"/>
          <w:szCs w:val="24"/>
          <w14:ligatures w14:val="none"/>
        </w:rPr>
        <w:object w:dxaOrig="1920" w:dyaOrig="768" w14:anchorId="6FE912E8">
          <v:shape id="_x0000_i81058" type="#_x0000_t75" style="width:96.25pt;height:38.65pt" o:ole="">
            <v:imagedata r:id="rId625" o:title=""/>
          </v:shape>
          <o:OLEObject Type="Embed" ProgID="Equation.DSMT4" ShapeID="_x0000_i81058" DrawAspect="Content" ObjectID="_1759512315" r:id="rId626"/>
        </w:object>
      </w:r>
      <w:r w:rsidRPr="007B2E73">
        <w:rPr>
          <w:rFonts w:eastAsia="宋体" w:cs="Times New Roman"/>
          <w:color w:val="000000"/>
          <w:sz w:val="24"/>
          <w:szCs w:val="24"/>
          <w14:ligatures w14:val="none"/>
        </w:rPr>
        <w:t>。</w:t>
      </w:r>
      <w:r w:rsidRPr="007B2E73">
        <w:rPr>
          <w:rFonts w:eastAsia="宋体" w:cs="Times New Roman"/>
          <w:color w:val="000000"/>
          <w:position w:val="-12"/>
          <w:sz w:val="24"/>
          <w:szCs w:val="24"/>
          <w14:ligatures w14:val="none"/>
        </w:rPr>
        <w:object w:dxaOrig="336" w:dyaOrig="372" w14:anchorId="5B873E5F">
          <v:shape id="_x0000_i81059" type="#_x0000_t75" style="width:16.65pt;height:19.7pt" o:ole="">
            <v:imagedata r:id="rId354" o:title=""/>
          </v:shape>
          <o:OLEObject Type="Embed" ProgID="Equation.DSMT4" ShapeID="_x0000_i81059" DrawAspect="Content" ObjectID="_1759512316" r:id="rId627"/>
        </w:object>
      </w:r>
      <w:r w:rsidRPr="007B2E73">
        <w:rPr>
          <w:rFonts w:eastAsia="宋体" w:cs="Times New Roman"/>
          <w:color w:val="000000"/>
          <w:sz w:val="24"/>
          <w:szCs w:val="24"/>
          <w:lang w:val="zh-CN"/>
          <w14:ligatures w14:val="none"/>
        </w:rPr>
        <w:t>表示双</w:t>
      </w:r>
      <w:proofErr w:type="gramStart"/>
      <w:r w:rsidRPr="007B2E73">
        <w:rPr>
          <w:rFonts w:eastAsia="宋体" w:cs="Times New Roman"/>
          <w:color w:val="000000"/>
          <w:sz w:val="24"/>
          <w:szCs w:val="24"/>
          <w:lang w:val="zh-CN"/>
          <w14:ligatures w14:val="none"/>
        </w:rPr>
        <w:t>馈</w:t>
      </w:r>
      <w:proofErr w:type="gramEnd"/>
      <w:r w:rsidRPr="007B2E73">
        <w:rPr>
          <w:rFonts w:eastAsia="宋体" w:cs="Times New Roman"/>
          <w:color w:val="000000"/>
          <w:sz w:val="24"/>
          <w:szCs w:val="24"/>
          <w:lang w:val="zh-CN"/>
          <w14:ligatures w14:val="none"/>
        </w:rPr>
        <w:t>感应风机线性化状态空间矩阵，</w:t>
      </w:r>
      <w:r w:rsidRPr="007B2E73">
        <w:rPr>
          <w:rFonts w:eastAsia="宋体" w:cs="Times New Roman"/>
          <w:color w:val="000000"/>
          <w:position w:val="-12"/>
          <w:sz w:val="24"/>
          <w:szCs w:val="24"/>
          <w14:ligatures w14:val="none"/>
        </w:rPr>
        <w:object w:dxaOrig="336" w:dyaOrig="372" w14:anchorId="6E70B885">
          <v:shape id="_x0000_i81060" type="#_x0000_t75" style="width:16.65pt;height:19.7pt" o:ole="">
            <v:imagedata r:id="rId356" o:title=""/>
          </v:shape>
          <o:OLEObject Type="Embed" ProgID="Equation.DSMT4" ShapeID="_x0000_i81060" DrawAspect="Content" ObjectID="_1759512317" r:id="rId628"/>
        </w:object>
      </w:r>
      <w:r w:rsidRPr="007B2E73">
        <w:rPr>
          <w:rFonts w:eastAsia="宋体" w:cs="Times New Roman"/>
          <w:color w:val="000000"/>
          <w:sz w:val="24"/>
          <w:szCs w:val="24"/>
          <w:lang w:val="zh-CN"/>
          <w14:ligatures w14:val="none"/>
        </w:rPr>
        <w:t>、</w:t>
      </w:r>
      <w:r w:rsidRPr="007B2E73">
        <w:rPr>
          <w:rFonts w:eastAsia="宋体" w:cs="Times New Roman"/>
          <w:color w:val="000000"/>
          <w:position w:val="-12"/>
          <w:sz w:val="24"/>
          <w:szCs w:val="24"/>
          <w14:ligatures w14:val="none"/>
        </w:rPr>
        <w:object w:dxaOrig="336" w:dyaOrig="372" w14:anchorId="7563C9BD">
          <v:shape id="_x0000_i81061" type="#_x0000_t75" style="width:16.65pt;height:19.7pt" o:ole="">
            <v:imagedata r:id="rId358" o:title=""/>
          </v:shape>
          <o:OLEObject Type="Embed" ProgID="Equation.DSMT4" ShapeID="_x0000_i81061" DrawAspect="Content" ObjectID="_1759512318" r:id="rId629"/>
        </w:object>
      </w:r>
      <w:r w:rsidRPr="007B2E73">
        <w:rPr>
          <w:rFonts w:eastAsia="宋体" w:cs="Times New Roman"/>
          <w:color w:val="000000"/>
          <w:sz w:val="24"/>
          <w:szCs w:val="24"/>
          <w14:ligatures w14:val="none"/>
        </w:rPr>
        <w:t>和</w:t>
      </w:r>
      <w:r w:rsidRPr="007B2E73">
        <w:rPr>
          <w:rFonts w:eastAsia="宋体" w:cs="Times New Roman"/>
          <w:color w:val="000000"/>
          <w:position w:val="-12"/>
          <w:sz w:val="24"/>
          <w:szCs w:val="24"/>
          <w14:ligatures w14:val="none"/>
        </w:rPr>
        <w:object w:dxaOrig="360" w:dyaOrig="372" w14:anchorId="103F4895">
          <v:shape id="_x0000_i81062" type="#_x0000_t75" style="width:18.2pt;height:19.7pt" o:ole="">
            <v:imagedata r:id="rId630" o:title=""/>
          </v:shape>
          <o:OLEObject Type="Embed" ProgID="Equation.DSMT4" ShapeID="_x0000_i81062" DrawAspect="Content" ObjectID="_1759512319" r:id="rId631"/>
        </w:object>
      </w:r>
      <w:r w:rsidRPr="007B2E73">
        <w:rPr>
          <w:rFonts w:eastAsia="宋体" w:cs="Times New Roman"/>
          <w:color w:val="000000"/>
          <w:sz w:val="24"/>
          <w:szCs w:val="24"/>
          <w:lang w:val="zh-CN"/>
          <w14:ligatures w14:val="none"/>
        </w:rPr>
        <w:t>表示系数矩阵或系数向量。</w:t>
      </w:r>
    </w:p>
    <w:p w14:paraId="79245BCF" w14:textId="77777777" w:rsidR="004B0B2B" w:rsidRPr="007B2E73" w:rsidRDefault="004B0B2B" w:rsidP="004B0B2B">
      <w:pPr>
        <w:keepNext/>
        <w:keepLines/>
        <w:numPr>
          <w:ilvl w:val="2"/>
          <w:numId w:val="0"/>
        </w:numPr>
        <w:adjustRightInd w:val="0"/>
        <w:snapToGrid w:val="0"/>
        <w:spacing w:line="360" w:lineRule="auto"/>
        <w:outlineLvl w:val="2"/>
        <w:rPr>
          <w:rFonts w:eastAsia="黑体" w:cs="Times New Roman"/>
          <w:b/>
          <w:bCs/>
          <w:sz w:val="28"/>
          <w:szCs w:val="32"/>
          <w14:ligatures w14:val="none"/>
        </w:rPr>
      </w:pPr>
      <w:bookmarkStart w:id="88" w:name="_Toc120819234"/>
      <w:bookmarkStart w:id="89" w:name="_Toc120805947"/>
      <w:bookmarkStart w:id="90" w:name="_Toc138182546"/>
      <w:bookmarkStart w:id="91" w:name="_Toc138684137"/>
      <w:r>
        <w:rPr>
          <w:rFonts w:eastAsia="黑体" w:cs="Times New Roman" w:hint="eastAsia"/>
          <w:b/>
          <w:bCs/>
          <w:sz w:val="28"/>
          <w:szCs w:val="32"/>
          <w14:ligatures w14:val="none"/>
        </w:rPr>
        <w:t>3</w:t>
      </w:r>
      <w:r>
        <w:rPr>
          <w:rFonts w:eastAsia="黑体" w:cs="Times New Roman"/>
          <w:b/>
          <w:bCs/>
          <w:sz w:val="28"/>
          <w:szCs w:val="32"/>
          <w14:ligatures w14:val="none"/>
        </w:rPr>
        <w:t xml:space="preserve">. </w:t>
      </w:r>
      <w:r w:rsidRPr="007B2E73">
        <w:rPr>
          <w:rFonts w:eastAsia="黑体" w:cs="Times New Roman"/>
          <w:b/>
          <w:bCs/>
          <w:sz w:val="28"/>
          <w:szCs w:val="32"/>
          <w14:ligatures w14:val="none"/>
        </w:rPr>
        <w:t>光伏系统模型</w:t>
      </w:r>
      <w:r w:rsidRPr="007B2E73">
        <w:rPr>
          <w:rFonts w:eastAsia="黑体" w:cs="Times New Roman"/>
          <w:b/>
          <w:bCs/>
          <w:sz w:val="28"/>
          <w:szCs w:val="32"/>
          <w14:ligatures w14:val="none"/>
        </w:rPr>
        <w:t>(PV)-12</w:t>
      </w:r>
      <w:r w:rsidRPr="007B2E73">
        <w:rPr>
          <w:rFonts w:eastAsia="黑体" w:cs="Times New Roman"/>
          <w:b/>
          <w:bCs/>
          <w:sz w:val="28"/>
          <w:szCs w:val="32"/>
          <w14:ligatures w14:val="none"/>
        </w:rPr>
        <w:t>阶</w:t>
      </w:r>
      <w:bookmarkEnd w:id="88"/>
      <w:bookmarkEnd w:id="89"/>
      <w:bookmarkEnd w:id="90"/>
      <w:bookmarkEnd w:id="91"/>
    </w:p>
    <w:p w14:paraId="02E30FC3" w14:textId="77777777" w:rsidR="004B0B2B" w:rsidRPr="007B2E73" w:rsidRDefault="004B0B2B" w:rsidP="004B0B2B">
      <w:pPr>
        <w:adjustRightInd w:val="0"/>
        <w:snapToGrid w:val="0"/>
        <w:spacing w:line="360" w:lineRule="auto"/>
        <w:ind w:firstLineChars="200" w:firstLine="480"/>
        <w:rPr>
          <w:rFonts w:eastAsia="宋体" w:cs="Times New Roman"/>
          <w:color w:val="000000"/>
          <w:sz w:val="24"/>
          <w14:ligatures w14:val="none"/>
        </w:rPr>
      </w:pPr>
      <w:bookmarkStart w:id="92" w:name="_Hlk76109500"/>
      <w:r w:rsidRPr="007B2E73">
        <w:rPr>
          <w:rFonts w:eastAsia="宋体" w:cs="Times New Roman"/>
          <w:color w:val="000000"/>
          <w:sz w:val="24"/>
          <w14:ligatures w14:val="none"/>
        </w:rPr>
        <w:t>多台型号相同的光伏发电单元聚合，其中辐照度和温度均采用标准工况对应值，其控制参数与运行状态均保持一致。</w:t>
      </w:r>
      <w:bookmarkEnd w:id="92"/>
      <w:r w:rsidRPr="007B2E73">
        <w:rPr>
          <w:rFonts w:eastAsia="宋体" w:cs="Times New Roman"/>
          <w:color w:val="000000"/>
          <w:sz w:val="24"/>
          <w14:ligatures w14:val="none"/>
        </w:rPr>
        <w:t>考虑到实际工程中大规模光伏电站多采用结构简单、损耗较小、成本较低的单级式并网光伏发电系统结构，研究系统中的</w:t>
      </w:r>
      <w:bookmarkStart w:id="93" w:name="_Hlk76109467"/>
      <w:r w:rsidRPr="007B2E73">
        <w:rPr>
          <w:rFonts w:eastAsia="宋体" w:cs="Times New Roman"/>
          <w:color w:val="000000"/>
          <w:sz w:val="24"/>
          <w14:ligatures w14:val="none"/>
        </w:rPr>
        <w:t>并网光伏逆变器</w:t>
      </w:r>
      <w:bookmarkEnd w:id="93"/>
      <w:r w:rsidRPr="007B2E73">
        <w:rPr>
          <w:rFonts w:eastAsia="宋体" w:cs="Times New Roman"/>
          <w:color w:val="000000"/>
          <w:sz w:val="24"/>
          <w14:ligatures w14:val="none"/>
        </w:rPr>
        <w:t>采用双级式拓扑，</w:t>
      </w:r>
      <w:bookmarkStart w:id="94" w:name="_Hlk76109028"/>
      <w:r w:rsidRPr="007B2E73">
        <w:rPr>
          <w:rFonts w:eastAsia="宋体" w:cs="Times New Roman"/>
          <w:color w:val="000000"/>
          <w:sz w:val="24"/>
          <w14:ligatures w14:val="none"/>
        </w:rPr>
        <w:t>控制策略采用</w:t>
      </w:r>
      <w:bookmarkStart w:id="95" w:name="_Hlk90804576"/>
      <w:r w:rsidRPr="007B2E73">
        <w:rPr>
          <w:rFonts w:eastAsia="宋体" w:cs="Times New Roman"/>
          <w:color w:val="000000"/>
          <w:sz w:val="24"/>
          <w14:ligatures w14:val="none"/>
        </w:rPr>
        <w:t>基于电网电压定向的矢量控制策略</w:t>
      </w:r>
      <w:bookmarkEnd w:id="95"/>
      <w:r w:rsidRPr="007B2E73">
        <w:rPr>
          <w:rFonts w:eastAsia="宋体" w:cs="Times New Roman"/>
          <w:color w:val="000000"/>
          <w:sz w:val="24"/>
          <w14:ligatures w14:val="none"/>
        </w:rPr>
        <w:t>。</w:t>
      </w:r>
      <w:bookmarkStart w:id="96" w:name="_Toc111100714"/>
      <w:bookmarkStart w:id="97" w:name="_Toc111100814"/>
      <w:bookmarkStart w:id="98" w:name="_Toc111364049"/>
      <w:bookmarkStart w:id="99" w:name="_Toc111100941"/>
      <w:bookmarkStart w:id="100" w:name="_Toc111364106"/>
      <w:bookmarkStart w:id="101" w:name="_Toc111100892"/>
      <w:bookmarkStart w:id="102" w:name="_Toc111145184"/>
      <w:bookmarkEnd w:id="94"/>
      <w:bookmarkEnd w:id="96"/>
      <w:bookmarkEnd w:id="97"/>
      <w:bookmarkEnd w:id="98"/>
      <w:bookmarkEnd w:id="99"/>
      <w:bookmarkEnd w:id="100"/>
      <w:bookmarkEnd w:id="101"/>
      <w:bookmarkEnd w:id="102"/>
      <w:r w:rsidRPr="007B2E73">
        <w:rPr>
          <w:rFonts w:eastAsia="宋体" w:cs="Times New Roman"/>
          <w:color w:val="000000"/>
          <w:sz w:val="24"/>
          <w14:ligatures w14:val="none"/>
        </w:rPr>
        <w:t>集中双</w:t>
      </w:r>
      <w:proofErr w:type="gramStart"/>
      <w:r w:rsidRPr="007B2E73">
        <w:rPr>
          <w:rFonts w:eastAsia="宋体" w:cs="Times New Roman"/>
          <w:color w:val="000000"/>
          <w:sz w:val="24"/>
          <w14:ligatures w14:val="none"/>
        </w:rPr>
        <w:t>级式光伏</w:t>
      </w:r>
      <w:proofErr w:type="gramEnd"/>
      <w:r w:rsidRPr="007B2E73">
        <w:rPr>
          <w:rFonts w:eastAsia="宋体" w:cs="Times New Roman"/>
          <w:color w:val="000000"/>
          <w:sz w:val="24"/>
          <w14:ligatures w14:val="none"/>
        </w:rPr>
        <w:t>电站主要包括光伏阵列、</w:t>
      </w:r>
      <w:r w:rsidRPr="007B2E73">
        <w:rPr>
          <w:rFonts w:eastAsia="宋体" w:cs="Times New Roman"/>
          <w:color w:val="000000"/>
          <w:sz w:val="24"/>
          <w14:ligatures w14:val="none"/>
        </w:rPr>
        <w:t>DC/DC</w:t>
      </w:r>
      <w:r w:rsidRPr="007B2E73">
        <w:rPr>
          <w:rFonts w:eastAsia="宋体" w:cs="Times New Roman"/>
          <w:color w:val="000000"/>
          <w:sz w:val="24"/>
          <w14:ligatures w14:val="none"/>
        </w:rPr>
        <w:t>升压变换器</w:t>
      </w:r>
      <w:r w:rsidRPr="007B2E73">
        <w:rPr>
          <w:rFonts w:eastAsia="宋体" w:cs="Times New Roman"/>
          <w:color w:val="000000"/>
          <w:sz w:val="24"/>
          <w14:ligatures w14:val="none"/>
        </w:rPr>
        <w:t>(Boost)</w:t>
      </w:r>
      <w:r w:rsidRPr="007B2E73">
        <w:rPr>
          <w:rFonts w:eastAsia="宋体" w:cs="Times New Roman"/>
          <w:color w:val="000000"/>
          <w:sz w:val="24"/>
          <w14:ligatures w14:val="none"/>
        </w:rPr>
        <w:t>、直流侧电容、逆变器、滤波器、</w:t>
      </w:r>
      <w:r w:rsidRPr="007B2E73">
        <w:rPr>
          <w:rFonts w:eastAsia="宋体" w:cs="Times New Roman"/>
          <w:color w:val="000000"/>
          <w:sz w:val="24"/>
          <w14:ligatures w14:val="none"/>
        </w:rPr>
        <w:t>Boost</w:t>
      </w:r>
      <w:r w:rsidRPr="007B2E73">
        <w:rPr>
          <w:rFonts w:eastAsia="宋体" w:cs="Times New Roman"/>
          <w:color w:val="000000"/>
          <w:sz w:val="24"/>
          <w14:ligatures w14:val="none"/>
        </w:rPr>
        <w:t>控制</w:t>
      </w:r>
      <w:r w:rsidRPr="007B2E73">
        <w:rPr>
          <w:rFonts w:eastAsia="微软雅黑" w:cs="Times New Roman"/>
          <w:color w:val="000000"/>
          <w:sz w:val="24"/>
          <w14:ligatures w14:val="none"/>
        </w:rPr>
        <w:t>､</w:t>
      </w:r>
      <w:r w:rsidRPr="007B2E73">
        <w:rPr>
          <w:rFonts w:eastAsia="宋体" w:cs="Times New Roman"/>
          <w:color w:val="000000"/>
          <w:sz w:val="24"/>
          <w14:ligatures w14:val="none"/>
        </w:rPr>
        <w:t>逆变器控制和锁相环，其建模假设：</w:t>
      </w:r>
      <w:r w:rsidRPr="007B2E73">
        <w:rPr>
          <w:rFonts w:ascii="宋体" w:eastAsia="宋体" w:hAnsi="宋体" w:cs="宋体" w:hint="eastAsia"/>
          <w:color w:val="000000"/>
          <w:sz w:val="24"/>
          <w14:ligatures w14:val="none"/>
        </w:rPr>
        <w:t>①</w:t>
      </w:r>
      <w:r w:rsidRPr="007B2E73">
        <w:rPr>
          <w:rFonts w:eastAsia="宋体" w:cs="Times New Roman"/>
          <w:color w:val="000000"/>
          <w:sz w:val="24"/>
          <w14:ligatures w14:val="none"/>
        </w:rPr>
        <w:t>不考虑交流侧滤波电容影响；</w:t>
      </w:r>
      <w:r w:rsidRPr="007B2E73">
        <w:rPr>
          <w:rFonts w:ascii="宋体" w:eastAsia="宋体" w:hAnsi="宋体" w:cs="宋体" w:hint="eastAsia"/>
          <w:color w:val="000000"/>
          <w:sz w:val="24"/>
          <w14:ligatures w14:val="none"/>
        </w:rPr>
        <w:t>②</w:t>
      </w:r>
      <w:r w:rsidRPr="007B2E73">
        <w:rPr>
          <w:rFonts w:eastAsia="宋体" w:cs="Times New Roman"/>
          <w:color w:val="000000"/>
          <w:sz w:val="24"/>
          <w14:ligatures w14:val="none"/>
        </w:rPr>
        <w:t>只计及电网电抗的影响；</w:t>
      </w:r>
      <w:r w:rsidRPr="007B2E73">
        <w:rPr>
          <w:rFonts w:ascii="宋体" w:eastAsia="宋体" w:hAnsi="宋体" w:cs="宋体" w:hint="eastAsia"/>
          <w:color w:val="000000"/>
          <w:sz w:val="24"/>
          <w14:ligatures w14:val="none"/>
        </w:rPr>
        <w:t>③</w:t>
      </w:r>
      <w:r w:rsidRPr="007B2E73">
        <w:rPr>
          <w:rFonts w:eastAsia="宋体" w:cs="Times New Roman"/>
          <w:color w:val="000000"/>
          <w:sz w:val="24"/>
          <w14:ligatures w14:val="none"/>
        </w:rPr>
        <w:t>逆变器传输功率无损耗。</w:t>
      </w:r>
    </w:p>
    <w:p w14:paraId="5BE04D2E" w14:textId="77777777" w:rsidR="004B0B2B" w:rsidRPr="007B2E73" w:rsidRDefault="004B0B2B" w:rsidP="004B0B2B">
      <w:pPr>
        <w:spacing w:line="360" w:lineRule="auto"/>
        <w:ind w:firstLine="480"/>
        <w:jc w:val="center"/>
        <w:rPr>
          <w:rFonts w:eastAsia="宋体" w:cs="Times New Roman"/>
          <w:b/>
          <w:bCs/>
          <w:color w:val="000000"/>
          <w:sz w:val="24"/>
          <w:szCs w:val="24"/>
          <w14:ligatures w14:val="none"/>
        </w:rPr>
      </w:pPr>
      <w:r w:rsidRPr="007B2E73">
        <w:rPr>
          <w:rFonts w:eastAsia="宋体" w:cs="Times New Roman"/>
          <w:b/>
          <w:bCs/>
          <w:color w:val="000000"/>
          <w:sz w:val="24"/>
          <w:szCs w:val="24"/>
          <w14:ligatures w14:val="none"/>
        </w:rPr>
        <w:object w:dxaOrig="8616" w:dyaOrig="3240" w14:anchorId="66D0256A">
          <v:shape id="_x0000_i81063" type="#_x0000_t75" style="width:430.5pt;height:162.2pt" o:ole="">
            <v:imagedata r:id="rId632" o:title=""/>
            <o:lock v:ext="edit" aspectratio="f"/>
          </v:shape>
          <o:OLEObject Type="Embed" ProgID="Visio.Drawing.15" ShapeID="_x0000_i81063" DrawAspect="Content" ObjectID="_1759512320" r:id="rId633"/>
        </w:object>
      </w:r>
      <w:r w:rsidRPr="007B2E73">
        <w:rPr>
          <w:rFonts w:eastAsia="宋体" w:cs="Times New Roman"/>
          <w:b/>
          <w:bCs/>
          <w:sz w:val="24"/>
          <w:szCs w:val="24"/>
          <w14:ligatures w14:val="none"/>
        </w:rPr>
        <w:t>图</w:t>
      </w:r>
      <w:r>
        <w:rPr>
          <w:rFonts w:eastAsia="宋体" w:cs="Times New Roman"/>
          <w:b/>
          <w:bCs/>
          <w:sz w:val="24"/>
          <w:szCs w:val="24"/>
          <w14:ligatures w14:val="none"/>
        </w:rPr>
        <w:t>3-1</w:t>
      </w:r>
      <w:r w:rsidRPr="007B2E73">
        <w:rPr>
          <w:rFonts w:eastAsia="宋体" w:cs="Times New Roman"/>
          <w:b/>
          <w:bCs/>
          <w:color w:val="000000"/>
          <w:sz w:val="24"/>
          <w:szCs w:val="24"/>
          <w14:ligatures w14:val="none"/>
        </w:rPr>
        <w:t>光伏模型框图</w:t>
      </w:r>
    </w:p>
    <w:p w14:paraId="46FDD766" w14:textId="77777777" w:rsidR="004B0B2B" w:rsidRPr="007B2E73" w:rsidRDefault="004B0B2B" w:rsidP="004B0B2B">
      <w:pPr>
        <w:keepNext/>
        <w:widowControl/>
        <w:numPr>
          <w:ilvl w:val="3"/>
          <w:numId w:val="0"/>
        </w:numPr>
        <w:spacing w:line="360" w:lineRule="auto"/>
        <w:jc w:val="left"/>
        <w:outlineLvl w:val="3"/>
        <w:rPr>
          <w:rFonts w:eastAsia="宋体" w:cs="Times New Roman"/>
          <w:b/>
          <w:kern w:val="0"/>
          <w:sz w:val="24"/>
          <w:szCs w:val="30"/>
          <w14:ligatures w14:val="none"/>
        </w:rPr>
      </w:pPr>
      <w:bookmarkStart w:id="103" w:name="_Toc111364107"/>
      <w:r>
        <w:rPr>
          <w:rFonts w:eastAsia="宋体" w:cs="Times New Roman" w:hint="eastAsia"/>
          <w:b/>
          <w:kern w:val="0"/>
          <w:sz w:val="24"/>
          <w:szCs w:val="30"/>
          <w14:ligatures w14:val="none"/>
        </w:rPr>
        <w:t>3</w:t>
      </w:r>
      <w:r>
        <w:rPr>
          <w:rFonts w:eastAsia="宋体" w:cs="Times New Roman"/>
          <w:b/>
          <w:kern w:val="0"/>
          <w:sz w:val="24"/>
          <w:szCs w:val="30"/>
          <w14:ligatures w14:val="none"/>
        </w:rPr>
        <w:t xml:space="preserve">.1 </w:t>
      </w:r>
      <w:r w:rsidRPr="007B2E73">
        <w:rPr>
          <w:rFonts w:eastAsia="宋体" w:cs="Times New Roman"/>
          <w:b/>
          <w:kern w:val="0"/>
          <w:sz w:val="24"/>
          <w:szCs w:val="30"/>
          <w14:ligatures w14:val="none"/>
        </w:rPr>
        <w:t>光伏电池电路模型（</w:t>
      </w:r>
      <w:r w:rsidRPr="007B2E73">
        <w:rPr>
          <w:rFonts w:eastAsia="宋体" w:cs="Times New Roman"/>
          <w:b/>
          <w:kern w:val="0"/>
          <w:sz w:val="24"/>
          <w:szCs w:val="30"/>
          <w14:ligatures w14:val="none"/>
        </w:rPr>
        <w:t>1</w:t>
      </w:r>
      <w:r w:rsidRPr="007B2E73">
        <w:rPr>
          <w:rFonts w:eastAsia="宋体" w:cs="Times New Roman"/>
          <w:b/>
          <w:kern w:val="0"/>
          <w:sz w:val="24"/>
          <w:szCs w:val="30"/>
          <w14:ligatures w14:val="none"/>
        </w:rPr>
        <w:t>阶）</w:t>
      </w:r>
      <w:bookmarkEnd w:id="103"/>
    </w:p>
    <w:p w14:paraId="133D2DF0" w14:textId="77777777" w:rsidR="004B0B2B" w:rsidRPr="007B2E73" w:rsidRDefault="004B0B2B" w:rsidP="004B0B2B">
      <w:pPr>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光</w:t>
      </w:r>
      <w:proofErr w:type="gramStart"/>
      <w:r w:rsidRPr="007B2E73">
        <w:rPr>
          <w:rFonts w:eastAsia="宋体" w:cs="Times New Roman"/>
          <w:color w:val="000000"/>
          <w:sz w:val="24"/>
          <w14:ligatures w14:val="none"/>
        </w:rPr>
        <w:t>伏系统</w:t>
      </w:r>
      <w:proofErr w:type="gramEnd"/>
      <w:r w:rsidRPr="007B2E73">
        <w:rPr>
          <w:rFonts w:eastAsia="宋体" w:cs="Times New Roman"/>
          <w:color w:val="000000"/>
          <w:sz w:val="24"/>
          <w14:ligatures w14:val="none"/>
        </w:rPr>
        <w:t>的主电路部分包括图</w:t>
      </w:r>
      <w:r>
        <w:rPr>
          <w:rFonts w:eastAsia="宋体" w:cs="Times New Roman"/>
          <w:color w:val="000000"/>
          <w:sz w:val="24"/>
          <w14:ligatures w14:val="none"/>
        </w:rPr>
        <w:t>3-1</w:t>
      </w:r>
      <w:r w:rsidRPr="007B2E73">
        <w:rPr>
          <w:rFonts w:eastAsia="宋体" w:cs="Times New Roman"/>
          <w:color w:val="000000"/>
          <w:sz w:val="24"/>
          <w14:ligatures w14:val="none"/>
        </w:rPr>
        <w:t>中的光伏阵列、</w:t>
      </w:r>
      <w:r w:rsidRPr="007B2E73">
        <w:rPr>
          <w:rFonts w:eastAsia="宋体" w:cs="Times New Roman"/>
          <w:color w:val="000000"/>
          <w:sz w:val="24"/>
          <w14:ligatures w14:val="none"/>
        </w:rPr>
        <w:t>DC-</w:t>
      </w:r>
      <w:proofErr w:type="spellStart"/>
      <w:r w:rsidRPr="007B2E73">
        <w:rPr>
          <w:rFonts w:eastAsia="宋体" w:cs="Times New Roman"/>
          <w:color w:val="000000"/>
          <w:sz w:val="24"/>
          <w14:ligatures w14:val="none"/>
        </w:rPr>
        <w:t>DCBoost</w:t>
      </w:r>
      <w:proofErr w:type="spellEnd"/>
      <w:r w:rsidRPr="007B2E73">
        <w:rPr>
          <w:rFonts w:eastAsia="宋体" w:cs="Times New Roman"/>
          <w:color w:val="000000"/>
          <w:sz w:val="24"/>
          <w14:ligatures w14:val="none"/>
        </w:rPr>
        <w:t>、直流侧电容、逆变器和滤波器，其详细的电路图如图</w:t>
      </w:r>
      <w:r w:rsidRPr="007B2E73">
        <w:rPr>
          <w:rFonts w:eastAsia="宋体" w:cs="Times New Roman"/>
          <w:color w:val="000000"/>
          <w:sz w:val="24"/>
          <w14:ligatures w14:val="none"/>
        </w:rPr>
        <w:t>1-9</w:t>
      </w:r>
      <w:r w:rsidRPr="007B2E73">
        <w:rPr>
          <w:rFonts w:eastAsia="宋体" w:cs="Times New Roman"/>
          <w:color w:val="000000"/>
          <w:sz w:val="24"/>
          <w14:ligatures w14:val="none"/>
        </w:rPr>
        <w:t>所示</w:t>
      </w:r>
      <w:r w:rsidRPr="007B2E73">
        <w:rPr>
          <w:rFonts w:eastAsia="微软雅黑" w:cs="Times New Roman"/>
          <w:color w:val="000000"/>
          <w:sz w:val="24"/>
          <w14:ligatures w14:val="none"/>
        </w:rPr>
        <w:t>｡</w:t>
      </w:r>
    </w:p>
    <w:p w14:paraId="2D180769" w14:textId="798569BB"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bookmarkStart w:id="104" w:name="_Hlk111035628"/>
      <w:r w:rsidRPr="007B2E73">
        <w:rPr>
          <w:rFonts w:eastAsia="宋体" w:cs="Times New Roman"/>
          <w:color w:val="000000"/>
          <w:position w:val="-76"/>
          <w:sz w:val="24"/>
          <w14:ligatures w14:val="none"/>
        </w:rPr>
        <w:object w:dxaOrig="3288" w:dyaOrig="2088" w14:anchorId="5A383091">
          <v:shape id="_x0000_i81064" type="#_x0000_t75" style="width:163.7pt;height:104.6pt" o:ole="">
            <v:imagedata r:id="rId634" o:title=""/>
          </v:shape>
          <o:OLEObject Type="Embed" ProgID="Equation.DSMT4" ShapeID="_x0000_i81064" DrawAspect="Content" ObjectID="_1759512321" r:id="rId635"/>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105" w:name="ZEqnNum890124"/>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88</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105"/>
      <w:r w:rsidRPr="007B2E73">
        <w:rPr>
          <w:rFonts w:eastAsia="宋体" w:cs="Times New Roman"/>
          <w:color w:val="000000"/>
          <w:sz w:val="24"/>
          <w14:ligatures w14:val="none"/>
        </w:rPr>
        <w:fldChar w:fldCharType="end"/>
      </w:r>
    </w:p>
    <w:p w14:paraId="0DE11BF7" w14:textId="70FA95FD" w:rsidR="004B0B2B" w:rsidRPr="007B2E73" w:rsidRDefault="004B0B2B" w:rsidP="004B0B2B">
      <w:pPr>
        <w:widowControl/>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lastRenderedPageBreak/>
        <w:t>光伏电池厂家为用户提供标准工况下的</w:t>
      </w:r>
      <w:r w:rsidRPr="007B2E73">
        <w:rPr>
          <w:rFonts w:eastAsia="宋体" w:cs="Times New Roman"/>
          <w:color w:val="000000"/>
          <w:sz w:val="24"/>
          <w14:ligatures w14:val="none"/>
        </w:rPr>
        <w:t>5</w:t>
      </w:r>
      <w:r w:rsidRPr="007B2E73">
        <w:rPr>
          <w:rFonts w:eastAsia="宋体" w:cs="Times New Roman"/>
          <w:color w:val="000000"/>
          <w:sz w:val="24"/>
          <w14:ligatures w14:val="none"/>
        </w:rPr>
        <w:t>个电气参数（</w:t>
      </w:r>
      <w:proofErr w:type="spellStart"/>
      <w:r w:rsidRPr="007B2E73">
        <w:rPr>
          <w:rFonts w:eastAsia="宋体" w:cs="Times New Roman"/>
          <w:i/>
          <w:iCs/>
          <w:color w:val="000000"/>
          <w:sz w:val="24"/>
          <w14:ligatures w14:val="none"/>
        </w:rPr>
        <w:t>I</w:t>
      </w:r>
      <w:r w:rsidRPr="007B2E73">
        <w:rPr>
          <w:rFonts w:eastAsia="宋体" w:cs="Times New Roman"/>
          <w:color w:val="000000"/>
          <w:sz w:val="24"/>
          <w:vertAlign w:val="subscript"/>
          <w14:ligatures w14:val="none"/>
        </w:rPr>
        <w:t>m</w:t>
      </w:r>
      <w:proofErr w:type="spellEnd"/>
      <w:r w:rsidRPr="007B2E73">
        <w:rPr>
          <w:rFonts w:eastAsia="宋体" w:cs="Times New Roman"/>
          <w:color w:val="000000"/>
          <w:sz w:val="24"/>
          <w14:ligatures w14:val="none"/>
        </w:rPr>
        <w:t>、</w:t>
      </w:r>
      <w:proofErr w:type="spellStart"/>
      <w:r w:rsidRPr="007B2E73">
        <w:rPr>
          <w:rFonts w:eastAsia="宋体" w:cs="Times New Roman"/>
          <w:i/>
          <w:iCs/>
          <w:color w:val="000000"/>
          <w:sz w:val="24"/>
          <w14:ligatures w14:val="none"/>
        </w:rPr>
        <w:t>I</w:t>
      </w:r>
      <w:r w:rsidRPr="007B2E73">
        <w:rPr>
          <w:rFonts w:eastAsia="宋体" w:cs="Times New Roman"/>
          <w:color w:val="000000"/>
          <w:sz w:val="24"/>
          <w:vertAlign w:val="subscript"/>
          <w14:ligatures w14:val="none"/>
        </w:rPr>
        <w:t>sc</w:t>
      </w:r>
      <w:proofErr w:type="spellEnd"/>
      <w:r w:rsidRPr="007B2E73">
        <w:rPr>
          <w:rFonts w:eastAsia="宋体" w:cs="Times New Roman"/>
          <w:color w:val="000000"/>
          <w:sz w:val="24"/>
          <w14:ligatures w14:val="none"/>
        </w:rPr>
        <w:t>、</w:t>
      </w:r>
      <w:r w:rsidRPr="007B2E73">
        <w:rPr>
          <w:rFonts w:eastAsia="宋体" w:cs="Times New Roman"/>
          <w:i/>
          <w:iCs/>
          <w:color w:val="000000"/>
          <w:sz w:val="24"/>
          <w14:ligatures w14:val="none"/>
        </w:rPr>
        <w:t>U</w:t>
      </w:r>
      <w:r w:rsidRPr="007B2E73">
        <w:rPr>
          <w:rFonts w:eastAsia="宋体" w:cs="Times New Roman"/>
          <w:color w:val="000000"/>
          <w:sz w:val="24"/>
          <w:vertAlign w:val="subscript"/>
          <w14:ligatures w14:val="none"/>
        </w:rPr>
        <w:t>m</w:t>
      </w:r>
      <w:r w:rsidRPr="007B2E73">
        <w:rPr>
          <w:rFonts w:eastAsia="宋体" w:cs="Times New Roman"/>
          <w:color w:val="000000"/>
          <w:sz w:val="24"/>
          <w14:ligatures w14:val="none"/>
        </w:rPr>
        <w:t>、</w:t>
      </w:r>
      <w:proofErr w:type="spellStart"/>
      <w:r w:rsidRPr="007B2E73">
        <w:rPr>
          <w:rFonts w:eastAsia="宋体" w:cs="Times New Roman"/>
          <w:i/>
          <w:iCs/>
          <w:color w:val="000000"/>
          <w:sz w:val="24"/>
          <w14:ligatures w14:val="none"/>
        </w:rPr>
        <w:t>U</w:t>
      </w:r>
      <w:r w:rsidRPr="007B2E73">
        <w:rPr>
          <w:rFonts w:eastAsia="宋体" w:cs="Times New Roman"/>
          <w:color w:val="000000"/>
          <w:sz w:val="24"/>
          <w:vertAlign w:val="subscript"/>
          <w14:ligatures w14:val="none"/>
        </w:rPr>
        <w:t>oc</w:t>
      </w:r>
      <w:proofErr w:type="spellEnd"/>
      <w:r w:rsidRPr="007B2E73">
        <w:rPr>
          <w:rFonts w:eastAsia="宋体" w:cs="Times New Roman"/>
          <w:color w:val="000000"/>
          <w:sz w:val="24"/>
          <w14:ligatures w14:val="none"/>
        </w:rPr>
        <w:t>、</w:t>
      </w:r>
      <w:r w:rsidRPr="007B2E73">
        <w:rPr>
          <w:rFonts w:eastAsia="宋体" w:cs="Times New Roman"/>
          <w:i/>
          <w:iCs/>
          <w:color w:val="000000"/>
          <w:sz w:val="24"/>
          <w14:ligatures w14:val="none"/>
        </w:rPr>
        <w:t>P</w:t>
      </w:r>
      <w:r w:rsidRPr="007B2E73">
        <w:rPr>
          <w:rFonts w:eastAsia="宋体" w:cs="Times New Roman"/>
          <w:color w:val="000000"/>
          <w:sz w:val="24"/>
          <w:vertAlign w:val="subscript"/>
          <w14:ligatures w14:val="none"/>
        </w:rPr>
        <w:t>m</w:t>
      </w:r>
      <w:r w:rsidRPr="007B2E73">
        <w:rPr>
          <w:rFonts w:eastAsia="宋体" w:cs="Times New Roman"/>
          <w:color w:val="000000"/>
          <w:sz w:val="24"/>
          <w14:ligatures w14:val="none"/>
        </w:rPr>
        <w:t>），由式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ZEqnNum144543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ZEqnNum144543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89</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color w:val="000000"/>
          <w:sz w:val="24"/>
          <w14:ligatures w14:val="none"/>
        </w:rPr>
        <w:t>即可求取标准工况下的输出特性。</w:t>
      </w:r>
    </w:p>
    <w:bookmarkEnd w:id="104"/>
    <w:p w14:paraId="0FFA9DE3" w14:textId="77777777" w:rsidR="004B0B2B" w:rsidRPr="007B2E73" w:rsidRDefault="004B0B2B" w:rsidP="004B0B2B">
      <w:pPr>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由于光伏阵列的电子学精确模型十分复杂</w:t>
      </w:r>
      <w:r w:rsidRPr="007B2E73">
        <w:rPr>
          <w:rFonts w:eastAsia="宋体" w:cs="Times New Roman"/>
          <w:color w:val="000000"/>
          <w:sz w:val="24"/>
          <w14:ligatures w14:val="none"/>
        </w:rPr>
        <w:t>,</w:t>
      </w:r>
      <w:r w:rsidRPr="007B2E73">
        <w:rPr>
          <w:rFonts w:eastAsia="宋体" w:cs="Times New Roman"/>
          <w:color w:val="000000"/>
          <w:sz w:val="24"/>
          <w14:ligatures w14:val="none"/>
        </w:rPr>
        <w:t>并且部分参数难以直接测量，因此</w:t>
      </w:r>
      <w:r w:rsidRPr="007B2E73">
        <w:rPr>
          <w:rFonts w:eastAsia="宋体" w:cs="Times New Roman"/>
          <w:color w:val="000000"/>
          <w:sz w:val="24"/>
          <w14:ligatures w14:val="none"/>
        </w:rPr>
        <w:t>,</w:t>
      </w:r>
      <w:r w:rsidRPr="007B2E73">
        <w:rPr>
          <w:rFonts w:eastAsia="宋体" w:cs="Times New Roman"/>
          <w:color w:val="000000"/>
          <w:sz w:val="24"/>
          <w14:ligatures w14:val="none"/>
        </w:rPr>
        <w:t>光伏阵列采用实用化工程模型，该模型基于光伏电池组件的</w:t>
      </w:r>
      <w:proofErr w:type="gramStart"/>
      <w:r w:rsidRPr="007B2E73">
        <w:rPr>
          <w:rFonts w:eastAsia="宋体" w:cs="Times New Roman"/>
          <w:color w:val="000000"/>
          <w:sz w:val="24"/>
          <w14:ligatures w14:val="none"/>
        </w:rPr>
        <w:t>4</w:t>
      </w:r>
      <w:r w:rsidRPr="007B2E73">
        <w:rPr>
          <w:rFonts w:eastAsia="宋体" w:cs="Times New Roman"/>
          <w:color w:val="000000"/>
          <w:sz w:val="24"/>
          <w14:ligatures w14:val="none"/>
        </w:rPr>
        <w:t>个己</w:t>
      </w:r>
      <w:proofErr w:type="gramEnd"/>
      <w:r w:rsidRPr="007B2E73">
        <w:rPr>
          <w:rFonts w:eastAsia="宋体" w:cs="Times New Roman"/>
          <w:color w:val="000000"/>
          <w:sz w:val="24"/>
          <w14:ligatures w14:val="none"/>
        </w:rPr>
        <w:t>知的出厂参数，</w:t>
      </w:r>
      <w:r w:rsidRPr="007B2E73">
        <w:rPr>
          <w:rFonts w:eastAsia="宋体" w:cs="Times New Roman"/>
          <w:color w:val="000000"/>
          <w:sz w:val="24"/>
          <w:lang w:val="zh-CN"/>
          <w14:ligatures w14:val="none"/>
        </w:rPr>
        <w:t>标准工况下</w:t>
      </w:r>
      <w:r w:rsidRPr="007B2E73">
        <w:rPr>
          <w:rFonts w:eastAsia="宋体" w:cs="Times New Roman"/>
          <w:color w:val="000000"/>
          <w:sz w:val="24"/>
          <w14:ligatures w14:val="none"/>
        </w:rPr>
        <w:t>(</w:t>
      </w:r>
      <w:proofErr w:type="spellStart"/>
      <w:r w:rsidRPr="007B2E73">
        <w:rPr>
          <w:rFonts w:eastAsia="宋体" w:cs="Times New Roman"/>
          <w:i/>
          <w:iCs/>
          <w:color w:val="000000"/>
          <w:sz w:val="24"/>
          <w14:ligatures w14:val="none"/>
        </w:rPr>
        <w:t>S</w:t>
      </w:r>
      <w:r w:rsidRPr="007B2E73">
        <w:rPr>
          <w:rFonts w:eastAsia="宋体" w:cs="Times New Roman"/>
          <w:color w:val="000000"/>
          <w:sz w:val="24"/>
          <w:vertAlign w:val="subscript"/>
          <w14:ligatures w14:val="none"/>
        </w:rPr>
        <w:t>ref</w:t>
      </w:r>
      <w:proofErr w:type="spellEnd"/>
      <w:r w:rsidRPr="007B2E73">
        <w:rPr>
          <w:rFonts w:eastAsia="宋体" w:cs="Times New Roman"/>
          <w:color w:val="000000"/>
          <w:sz w:val="24"/>
          <w14:ligatures w14:val="none"/>
        </w:rPr>
        <w:t>=1000W/m</w:t>
      </w:r>
      <w:r w:rsidRPr="007B2E73">
        <w:rPr>
          <w:rFonts w:eastAsia="宋体" w:cs="Times New Roman"/>
          <w:color w:val="000000"/>
          <w:sz w:val="24"/>
          <w:vertAlign w:val="superscript"/>
          <w14:ligatures w14:val="none"/>
        </w:rPr>
        <w:t>2</w:t>
      </w:r>
      <w:r w:rsidRPr="007B2E73">
        <w:rPr>
          <w:rFonts w:eastAsia="宋体" w:cs="Times New Roman"/>
          <w:color w:val="000000"/>
          <w:sz w:val="24"/>
          <w:lang w:val="zh-CN"/>
          <w14:ligatures w14:val="none"/>
        </w:rPr>
        <w:t>、</w:t>
      </w:r>
      <w:proofErr w:type="spellStart"/>
      <w:r w:rsidRPr="007B2E73">
        <w:rPr>
          <w:rFonts w:eastAsia="宋体" w:cs="Times New Roman"/>
          <w:i/>
          <w:iCs/>
          <w:color w:val="000000"/>
          <w:sz w:val="24"/>
          <w14:ligatures w14:val="none"/>
        </w:rPr>
        <w:t>T</w:t>
      </w:r>
      <w:r w:rsidRPr="007B2E73">
        <w:rPr>
          <w:rFonts w:eastAsia="宋体" w:cs="Times New Roman"/>
          <w:color w:val="000000"/>
          <w:sz w:val="24"/>
          <w:vertAlign w:val="subscript"/>
          <w14:ligatures w14:val="none"/>
        </w:rPr>
        <w:t>ref</w:t>
      </w:r>
      <w:proofErr w:type="spellEnd"/>
      <w:r w:rsidRPr="007B2E73">
        <w:rPr>
          <w:rFonts w:eastAsia="宋体" w:cs="Times New Roman"/>
          <w:color w:val="000000"/>
          <w:sz w:val="24"/>
          <w14:ligatures w14:val="none"/>
        </w:rPr>
        <w:t>=25°C)</w:t>
      </w:r>
      <w:r w:rsidRPr="007B2E73">
        <w:rPr>
          <w:rFonts w:eastAsia="宋体" w:cs="Times New Roman"/>
          <w:color w:val="000000"/>
          <w:sz w:val="24"/>
          <w:lang w:val="zh-CN"/>
          <w14:ligatures w14:val="none"/>
        </w:rPr>
        <w:t>光伏阵列端口的输出特性由下式所示</w:t>
      </w:r>
      <w:r w:rsidRPr="007B2E73">
        <w:rPr>
          <w:rFonts w:eastAsia="宋体" w:cs="Times New Roman"/>
          <w:color w:val="000000"/>
          <w:sz w:val="24"/>
          <w14:ligatures w14:val="none"/>
        </w:rPr>
        <w:t>：</w:t>
      </w:r>
    </w:p>
    <w:p w14:paraId="1C87C810" w14:textId="2014EEC3"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38"/>
          <w:sz w:val="24"/>
          <w14:ligatures w14:val="none"/>
        </w:rPr>
        <w:object w:dxaOrig="3096" w:dyaOrig="888" w14:anchorId="38AC1B72">
          <v:shape id="_x0000_i81065" type="#_x0000_t75" style="width:154.6pt;height:44.7pt" o:ole="">
            <v:imagedata r:id="rId636" o:title=""/>
          </v:shape>
          <o:OLEObject Type="Embed" ProgID="Equation.DSMT4" ShapeID="_x0000_i81065" DrawAspect="Content" ObjectID="_1759512322" r:id="rId637"/>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106" w:name="ZEqnNum144543"/>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89</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106"/>
      <w:r w:rsidRPr="007B2E73">
        <w:rPr>
          <w:rFonts w:eastAsia="宋体" w:cs="Times New Roman"/>
          <w:color w:val="000000"/>
          <w:sz w:val="24"/>
          <w14:ligatures w14:val="none"/>
        </w:rPr>
        <w:fldChar w:fldCharType="end"/>
      </w:r>
    </w:p>
    <w:p w14:paraId="2012C2F0"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lang w:val="zh-CN"/>
          <w14:ligatures w14:val="none"/>
        </w:rPr>
      </w:pPr>
      <w:r w:rsidRPr="007B2E73">
        <w:rPr>
          <w:rFonts w:eastAsia="宋体" w:cs="Times New Roman"/>
          <w:color w:val="000000"/>
          <w:sz w:val="24"/>
          <w:lang w:val="zh-CN"/>
          <w14:ligatures w14:val="none"/>
        </w:rPr>
        <w:t>式中：</w:t>
      </w:r>
      <w:r w:rsidRPr="007B2E73">
        <w:rPr>
          <w:rFonts w:eastAsia="宋体" w:cs="Times New Roman"/>
          <w:i/>
          <w:iCs/>
          <w:color w:val="000000"/>
          <w:sz w:val="24"/>
          <w:lang w:val="zh-CN"/>
          <w14:ligatures w14:val="none"/>
        </w:rPr>
        <w:t>N</w:t>
      </w:r>
      <w:r w:rsidRPr="007B2E73">
        <w:rPr>
          <w:rFonts w:eastAsia="宋体" w:cs="Times New Roman"/>
          <w:color w:val="000000"/>
          <w:sz w:val="24"/>
          <w:vertAlign w:val="subscript"/>
          <w:lang w:val="zh-CN"/>
          <w14:ligatures w14:val="none"/>
        </w:rPr>
        <w:t>p</w:t>
      </w:r>
      <w:r w:rsidRPr="007B2E73">
        <w:rPr>
          <w:rFonts w:eastAsia="宋体" w:cs="Times New Roman"/>
          <w:color w:val="000000"/>
          <w:sz w:val="24"/>
          <w:lang w:val="zh-CN"/>
          <w14:ligatures w14:val="none"/>
        </w:rPr>
        <w:t>、</w:t>
      </w:r>
      <w:r w:rsidRPr="007B2E73">
        <w:rPr>
          <w:rFonts w:eastAsia="宋体" w:cs="Times New Roman"/>
          <w:i/>
          <w:iCs/>
          <w:color w:val="000000"/>
          <w:sz w:val="24"/>
          <w:lang w:val="zh-CN"/>
          <w14:ligatures w14:val="none"/>
        </w:rPr>
        <w:t>N</w:t>
      </w:r>
      <w:r w:rsidRPr="007B2E73">
        <w:rPr>
          <w:rFonts w:eastAsia="宋体" w:cs="Times New Roman"/>
          <w:color w:val="000000"/>
          <w:sz w:val="24"/>
          <w:vertAlign w:val="subscript"/>
          <w:lang w:val="zh-CN"/>
          <w14:ligatures w14:val="none"/>
        </w:rPr>
        <w:t>s</w:t>
      </w:r>
      <w:r w:rsidRPr="007B2E73">
        <w:rPr>
          <w:rFonts w:eastAsia="宋体" w:cs="Times New Roman"/>
          <w:color w:val="000000"/>
          <w:sz w:val="24"/>
          <w:lang w:val="zh-CN"/>
          <w14:ligatures w14:val="none"/>
        </w:rPr>
        <w:t>为光伏阵列并联、串联的组件数量，</w:t>
      </w:r>
      <w:r w:rsidRPr="007B2E73">
        <w:rPr>
          <w:rFonts w:eastAsia="宋体" w:cs="Times New Roman"/>
          <w:i/>
          <w:iCs/>
          <w:color w:val="000000"/>
          <w:sz w:val="24"/>
          <w:lang w:val="zh-CN"/>
          <w14:ligatures w14:val="none"/>
        </w:rPr>
        <w:t>I</w:t>
      </w:r>
      <w:r w:rsidRPr="007B2E73">
        <w:rPr>
          <w:rFonts w:eastAsia="宋体" w:cs="Times New Roman"/>
          <w:color w:val="000000"/>
          <w:sz w:val="24"/>
          <w:vertAlign w:val="subscript"/>
          <w:lang w:val="zh-CN"/>
          <w14:ligatures w14:val="none"/>
        </w:rPr>
        <w:t>sc</w:t>
      </w:r>
      <w:r w:rsidRPr="007B2E73">
        <w:rPr>
          <w:rFonts w:eastAsia="宋体" w:cs="Times New Roman"/>
          <w:color w:val="000000"/>
          <w:sz w:val="24"/>
          <w:lang w:val="zh-CN"/>
          <w14:ligatures w14:val="none"/>
        </w:rPr>
        <w:t>、</w:t>
      </w:r>
      <w:r w:rsidRPr="007B2E73">
        <w:rPr>
          <w:rFonts w:eastAsia="宋体" w:cs="Times New Roman"/>
          <w:i/>
          <w:iCs/>
          <w:color w:val="000000"/>
          <w:sz w:val="24"/>
          <w:lang w:val="zh-CN"/>
          <w14:ligatures w14:val="none"/>
        </w:rPr>
        <w:t>U</w:t>
      </w:r>
      <w:r w:rsidRPr="007B2E73">
        <w:rPr>
          <w:rFonts w:eastAsia="宋体" w:cs="Times New Roman"/>
          <w:color w:val="000000"/>
          <w:sz w:val="24"/>
          <w:vertAlign w:val="subscript"/>
          <w:lang w:val="zh-CN"/>
          <w14:ligatures w14:val="none"/>
        </w:rPr>
        <w:t>oc</w:t>
      </w:r>
      <w:r w:rsidRPr="007B2E73">
        <w:rPr>
          <w:rFonts w:eastAsia="宋体" w:cs="Times New Roman"/>
          <w:color w:val="000000"/>
          <w:sz w:val="24"/>
          <w:lang w:val="zh-CN"/>
          <w14:ligatures w14:val="none"/>
        </w:rPr>
        <w:t>为光伏阵列的短路电流、开路电压，</w:t>
      </w:r>
      <w:r w:rsidRPr="007B2E73">
        <w:rPr>
          <w:rFonts w:eastAsia="宋体" w:cs="Times New Roman"/>
          <w:i/>
          <w:iCs/>
          <w:color w:val="000000"/>
          <w:sz w:val="24"/>
          <w:lang w:val="zh-CN"/>
          <w14:ligatures w14:val="none"/>
        </w:rPr>
        <w:t>I</w:t>
      </w:r>
      <w:r w:rsidRPr="007B2E73">
        <w:rPr>
          <w:rFonts w:eastAsia="宋体" w:cs="Times New Roman"/>
          <w:color w:val="000000"/>
          <w:sz w:val="24"/>
          <w:vertAlign w:val="subscript"/>
          <w:lang w:val="zh-CN"/>
          <w14:ligatures w14:val="none"/>
        </w:rPr>
        <w:t>m</w:t>
      </w:r>
      <w:r w:rsidRPr="007B2E73">
        <w:rPr>
          <w:rFonts w:eastAsia="宋体" w:cs="Times New Roman"/>
          <w:color w:val="000000"/>
          <w:sz w:val="24"/>
          <w:lang w:val="zh-CN"/>
          <w14:ligatures w14:val="none"/>
        </w:rPr>
        <w:t>、</w:t>
      </w:r>
      <w:r w:rsidRPr="007B2E73">
        <w:rPr>
          <w:rFonts w:eastAsia="宋体" w:cs="Times New Roman"/>
          <w:i/>
          <w:iCs/>
          <w:color w:val="000000"/>
          <w:sz w:val="24"/>
          <w:lang w:val="zh-CN"/>
          <w14:ligatures w14:val="none"/>
        </w:rPr>
        <w:t>U</w:t>
      </w:r>
      <w:r w:rsidRPr="007B2E73">
        <w:rPr>
          <w:rFonts w:eastAsia="宋体" w:cs="Times New Roman"/>
          <w:color w:val="000000"/>
          <w:sz w:val="24"/>
          <w:vertAlign w:val="subscript"/>
          <w:lang w:val="zh-CN"/>
          <w14:ligatures w14:val="none"/>
        </w:rPr>
        <w:t>m</w:t>
      </w:r>
      <w:r w:rsidRPr="007B2E73">
        <w:rPr>
          <w:rFonts w:eastAsia="宋体" w:cs="Times New Roman"/>
          <w:color w:val="000000"/>
          <w:sz w:val="24"/>
          <w:lang w:val="zh-CN"/>
          <w14:ligatures w14:val="none"/>
        </w:rPr>
        <w:t>为光伏阵列的最大输出电流、最大输出电压，</w:t>
      </w:r>
      <w:r w:rsidRPr="007B2E73">
        <w:rPr>
          <w:rFonts w:eastAsia="宋体" w:cs="Times New Roman"/>
          <w:i/>
          <w:iCs/>
          <w:color w:val="000000"/>
          <w:sz w:val="24"/>
          <w14:ligatures w14:val="none"/>
        </w:rPr>
        <w:t>P</w:t>
      </w:r>
      <w:r w:rsidRPr="007B2E73">
        <w:rPr>
          <w:rFonts w:eastAsia="宋体" w:cs="Times New Roman"/>
          <w:color w:val="000000"/>
          <w:sz w:val="24"/>
          <w:vertAlign w:val="subscript"/>
          <w14:ligatures w14:val="none"/>
        </w:rPr>
        <w:t>m</w:t>
      </w:r>
      <w:r w:rsidRPr="007B2E73">
        <w:rPr>
          <w:rFonts w:eastAsia="宋体" w:cs="Times New Roman"/>
          <w:color w:val="000000"/>
          <w:sz w:val="24"/>
          <w14:ligatures w14:val="none"/>
        </w:rPr>
        <w:t>为光伏阵列最大输出功率。</w:t>
      </w:r>
      <w:r w:rsidRPr="007B2E73">
        <w:rPr>
          <w:rFonts w:eastAsia="宋体" w:cs="Times New Roman"/>
          <w:color w:val="000000"/>
          <w:sz w:val="24"/>
          <w:lang w:val="zh-CN"/>
          <w14:ligatures w14:val="none"/>
        </w:rPr>
        <w:t>以上参数均可通过光伏电池厂家获得；</w:t>
      </w:r>
      <w:r w:rsidRPr="007B2E73">
        <w:rPr>
          <w:rFonts w:eastAsia="宋体" w:cs="Times New Roman"/>
          <w:i/>
          <w:iCs/>
          <w:color w:val="000000"/>
          <w:sz w:val="24"/>
          <w:lang w:val="zh-CN"/>
          <w14:ligatures w14:val="none"/>
        </w:rPr>
        <w:t>C</w:t>
      </w:r>
      <w:r w:rsidRPr="007B2E73">
        <w:rPr>
          <w:rFonts w:eastAsia="宋体" w:cs="Times New Roman"/>
          <w:color w:val="000000"/>
          <w:sz w:val="24"/>
          <w:vertAlign w:val="subscript"/>
          <w:lang w:val="zh-CN"/>
          <w14:ligatures w14:val="none"/>
        </w:rPr>
        <w:t>1</w:t>
      </w:r>
      <w:r w:rsidRPr="007B2E73">
        <w:rPr>
          <w:rFonts w:eastAsia="宋体" w:cs="Times New Roman"/>
          <w:color w:val="000000"/>
          <w:sz w:val="24"/>
          <w:lang w:val="zh-CN"/>
          <w14:ligatures w14:val="none"/>
        </w:rPr>
        <w:t>、</w:t>
      </w:r>
      <w:r w:rsidRPr="007B2E73">
        <w:rPr>
          <w:rFonts w:eastAsia="宋体" w:cs="Times New Roman"/>
          <w:i/>
          <w:iCs/>
          <w:color w:val="000000"/>
          <w:sz w:val="24"/>
          <w:lang w:val="zh-CN"/>
          <w14:ligatures w14:val="none"/>
        </w:rPr>
        <w:t>C</w:t>
      </w:r>
      <w:r w:rsidRPr="007B2E73">
        <w:rPr>
          <w:rFonts w:eastAsia="宋体" w:cs="Times New Roman"/>
          <w:color w:val="000000"/>
          <w:sz w:val="24"/>
          <w:vertAlign w:val="subscript"/>
          <w:lang w:val="zh-CN"/>
          <w14:ligatures w14:val="none"/>
        </w:rPr>
        <w:t>2</w:t>
      </w:r>
      <w:r w:rsidRPr="007B2E73">
        <w:rPr>
          <w:rFonts w:eastAsia="宋体" w:cs="Times New Roman"/>
          <w:color w:val="000000"/>
          <w:sz w:val="24"/>
          <w:lang w:val="zh-CN"/>
          <w14:ligatures w14:val="none"/>
        </w:rPr>
        <w:t>为待定系数。</w:t>
      </w:r>
    </w:p>
    <w:p w14:paraId="0ACD42B7"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lang w:val="zh-CN"/>
          <w14:ligatures w14:val="none"/>
        </w:rPr>
      </w:pPr>
      <w:r w:rsidRPr="007B2E73">
        <w:rPr>
          <w:rFonts w:eastAsia="宋体" w:cs="Times New Roman"/>
          <w:color w:val="000000"/>
          <w:sz w:val="24"/>
          <w14:ligatures w14:val="none"/>
        </w:rPr>
        <w:t>该实用化工程模型给出了在实际的光照强度</w:t>
      </w:r>
      <w:r w:rsidRPr="007B2E73">
        <w:rPr>
          <w:rFonts w:eastAsia="宋体" w:cs="Times New Roman"/>
          <w:i/>
          <w:iCs/>
          <w:color w:val="000000"/>
          <w:sz w:val="24"/>
          <w14:ligatures w14:val="none"/>
        </w:rPr>
        <w:t>S</w:t>
      </w:r>
      <w:r w:rsidRPr="007B2E73">
        <w:rPr>
          <w:rFonts w:eastAsia="宋体" w:cs="Times New Roman"/>
          <w:color w:val="000000"/>
          <w:sz w:val="24"/>
          <w14:ligatures w14:val="none"/>
        </w:rPr>
        <w:t>下光伏阵列的伏安关系，根据该光</w:t>
      </w:r>
      <w:proofErr w:type="gramStart"/>
      <w:r w:rsidRPr="007B2E73">
        <w:rPr>
          <w:rFonts w:eastAsia="宋体" w:cs="Times New Roman"/>
          <w:color w:val="000000"/>
          <w:sz w:val="24"/>
          <w14:ligatures w14:val="none"/>
        </w:rPr>
        <w:t>伏工程</w:t>
      </w:r>
      <w:proofErr w:type="gramEnd"/>
      <w:r w:rsidRPr="007B2E73">
        <w:rPr>
          <w:rFonts w:eastAsia="宋体" w:cs="Times New Roman"/>
          <w:color w:val="000000"/>
          <w:sz w:val="24"/>
          <w14:ligatures w14:val="none"/>
        </w:rPr>
        <w:t>模型的伏安关系，可以得到光伏阵列的输出功率表达式为</w:t>
      </w:r>
      <w:r w:rsidRPr="007B2E73">
        <w:rPr>
          <w:rFonts w:eastAsia="宋体" w:cs="Times New Roman"/>
          <w:color w:val="000000"/>
          <w:position w:val="-12"/>
          <w:sz w:val="24"/>
          <w14:ligatures w14:val="none"/>
        </w:rPr>
        <w:object w:dxaOrig="1320" w:dyaOrig="360" w14:anchorId="3DA5A60D">
          <v:shape id="_x0000_i81066" type="#_x0000_t75" style="width:65.95pt;height:18.2pt" o:ole="">
            <v:imagedata r:id="rId638" o:title=""/>
          </v:shape>
          <o:OLEObject Type="Embed" ProgID="Equation.DSMT4" ShapeID="_x0000_i81066" DrawAspect="Content" ObjectID="_1759512323" r:id="rId639"/>
        </w:object>
      </w:r>
      <w:r w:rsidRPr="007B2E73">
        <w:rPr>
          <w:rFonts w:eastAsia="宋体" w:cs="Times New Roman"/>
          <w:color w:val="000000"/>
          <w:sz w:val="24"/>
          <w14:ligatures w14:val="none"/>
        </w:rPr>
        <w:t>，从而求得光伏阵列的最大输出功率，以及最大功率点对应的光伏阵列电压</w:t>
      </w:r>
      <w:r w:rsidRPr="007B2E73">
        <w:rPr>
          <w:rFonts w:eastAsia="宋体" w:cs="Times New Roman"/>
          <w:i/>
          <w:iCs/>
          <w:color w:val="000000"/>
          <w:sz w:val="24"/>
          <w14:ligatures w14:val="none"/>
        </w:rPr>
        <w:t>U</w:t>
      </w:r>
      <w:r w:rsidRPr="007B2E73">
        <w:rPr>
          <w:rFonts w:eastAsia="宋体" w:cs="Times New Roman"/>
          <w:i/>
          <w:iCs/>
          <w:color w:val="000000"/>
          <w:sz w:val="24"/>
          <w:vertAlign w:val="subscript"/>
          <w14:ligatures w14:val="none"/>
        </w:rPr>
        <w:t>M</w:t>
      </w:r>
      <w:r w:rsidRPr="007B2E73">
        <w:rPr>
          <w:rFonts w:eastAsia="宋体" w:cs="Times New Roman"/>
          <w:color w:val="000000"/>
          <w:sz w:val="24"/>
          <w14:ligatures w14:val="none"/>
        </w:rPr>
        <w:t>和电流</w:t>
      </w:r>
      <w:r w:rsidRPr="007B2E73">
        <w:rPr>
          <w:rFonts w:eastAsia="宋体" w:cs="Times New Roman"/>
          <w:i/>
          <w:iCs/>
          <w:color w:val="000000"/>
          <w:sz w:val="24"/>
          <w14:ligatures w14:val="none"/>
        </w:rPr>
        <w:t>I</w:t>
      </w:r>
      <w:r w:rsidRPr="007B2E73">
        <w:rPr>
          <w:rFonts w:eastAsia="宋体" w:cs="Times New Roman"/>
          <w:i/>
          <w:iCs/>
          <w:color w:val="000000"/>
          <w:sz w:val="24"/>
          <w:vertAlign w:val="subscript"/>
          <w14:ligatures w14:val="none"/>
        </w:rPr>
        <w:t>M</w:t>
      </w:r>
      <w:r w:rsidRPr="007B2E73">
        <w:rPr>
          <w:rFonts w:eastAsia="宋体" w:cs="Times New Roman"/>
          <w:color w:val="000000"/>
          <w:sz w:val="24"/>
          <w:lang w:val="zh-CN"/>
          <w14:ligatures w14:val="none"/>
        </w:rPr>
        <w:t>：</w:t>
      </w:r>
    </w:p>
    <w:p w14:paraId="7F850B91" w14:textId="2C82CE38"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14"/>
          <w:sz w:val="24"/>
          <w14:ligatures w14:val="none"/>
        </w:rPr>
        <w:object w:dxaOrig="3096" w:dyaOrig="372" w14:anchorId="16E01F0F">
          <v:shape id="_x0000_i81067" type="#_x0000_t75" style="width:154.6pt;height:19.7pt" o:ole="">
            <v:imagedata r:id="rId640" o:title=""/>
          </v:shape>
          <o:OLEObject Type="Embed" ProgID="Equation.DSMT4" ShapeID="_x0000_i81067" DrawAspect="Content" ObjectID="_1759512324" r:id="rId641"/>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90</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2E19B682" w14:textId="732F1E86"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14"/>
          <w:sz w:val="24"/>
          <w14:ligatures w14:val="none"/>
        </w:rPr>
        <w:object w:dxaOrig="4500" w:dyaOrig="372" w14:anchorId="2F14503A">
          <v:shape id="_x0000_i81068" type="#_x0000_t75" style="width:224.35pt;height:19.7pt" o:ole="">
            <v:imagedata r:id="rId642" o:title=""/>
          </v:shape>
          <o:OLEObject Type="Embed" ProgID="Equation.DSMT4" ShapeID="_x0000_i81068" DrawAspect="Content" ObjectID="_1759512325" r:id="rId643"/>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91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2B7B6462"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光伏阵列输出端口并联直流电容的数学模型如下式所示：</w:t>
      </w:r>
    </w:p>
    <w:p w14:paraId="37C6BE32" w14:textId="7C665FC7"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24"/>
          <w:sz w:val="24"/>
          <w14:ligatures w14:val="none"/>
        </w:rPr>
        <w:object w:dxaOrig="1920" w:dyaOrig="612" w14:anchorId="39568960">
          <v:shape id="_x0000_i81069" type="#_x0000_t75" style="width:96.25pt;height:30.3pt" o:ole="">
            <v:imagedata r:id="rId644" o:title=""/>
          </v:shape>
          <o:OLEObject Type="Embed" ProgID="Equation.DSMT4" ShapeID="_x0000_i81069" DrawAspect="Content" ObjectID="_1759512326" r:id="rId645"/>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bookmarkStart w:id="107" w:name="ZEqnNum743218"/>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92</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bookmarkEnd w:id="107"/>
      <w:r w:rsidRPr="007B2E73">
        <w:rPr>
          <w:rFonts w:eastAsia="宋体" w:cs="Times New Roman"/>
          <w:color w:val="000000"/>
          <w:sz w:val="24"/>
          <w:szCs w:val="21"/>
          <w14:ligatures w14:val="none"/>
        </w:rPr>
        <w:fldChar w:fldCharType="end"/>
      </w:r>
    </w:p>
    <w:p w14:paraId="5E7B5FA6" w14:textId="77777777" w:rsidR="004B0B2B" w:rsidRPr="007B2E73" w:rsidRDefault="004B0B2B" w:rsidP="004B0B2B">
      <w:pPr>
        <w:widowControl/>
        <w:adjustRightInd w:val="0"/>
        <w:snapToGrid w:val="0"/>
        <w:spacing w:line="360" w:lineRule="auto"/>
        <w:ind w:firstLineChars="200" w:firstLine="480"/>
        <w:rPr>
          <w:rFonts w:eastAsia="宋体" w:cs="Times New Roman"/>
          <w:color w:val="000000"/>
          <w:sz w:val="24"/>
          <w:lang w:val="zh-CN"/>
          <w14:ligatures w14:val="none"/>
        </w:rPr>
      </w:pPr>
      <w:r w:rsidRPr="007B2E73">
        <w:rPr>
          <w:rFonts w:eastAsia="宋体" w:cs="Times New Roman"/>
          <w:color w:val="000000"/>
          <w:sz w:val="24"/>
          <w:lang w:val="zh-CN"/>
          <w14:ligatures w14:val="none"/>
        </w:rPr>
        <w:t>式中：</w:t>
      </w:r>
      <w:r w:rsidRPr="007B2E73">
        <w:rPr>
          <w:rFonts w:eastAsia="宋体" w:cs="Times New Roman"/>
          <w:i/>
          <w:iCs/>
          <w:color w:val="000000"/>
          <w:sz w:val="24"/>
          <w:lang w:val="zh-CN"/>
          <w14:ligatures w14:val="none"/>
        </w:rPr>
        <w:t>P</w:t>
      </w:r>
      <w:r w:rsidRPr="007B2E73">
        <w:rPr>
          <w:rFonts w:eastAsia="宋体" w:cs="Times New Roman"/>
          <w:i/>
          <w:iCs/>
          <w:color w:val="000000"/>
          <w:sz w:val="24"/>
          <w:vertAlign w:val="subscript"/>
          <w:lang w:val="zh-CN"/>
          <w14:ligatures w14:val="none"/>
        </w:rPr>
        <w:t>pv</w:t>
      </w:r>
      <w:r w:rsidRPr="007B2E73">
        <w:rPr>
          <w:rFonts w:eastAsia="宋体" w:cs="Times New Roman"/>
          <w:color w:val="000000"/>
          <w:sz w:val="24"/>
          <w:lang w:val="zh-CN"/>
          <w14:ligatures w14:val="none"/>
        </w:rPr>
        <w:t>为光伏阵列输出功率；</w:t>
      </w:r>
      <w:r w:rsidRPr="007B2E73">
        <w:rPr>
          <w:rFonts w:eastAsia="宋体" w:cs="Times New Roman"/>
          <w:i/>
          <w:iCs/>
          <w:color w:val="000000"/>
          <w:sz w:val="24"/>
          <w:lang w:val="zh-CN"/>
          <w14:ligatures w14:val="none"/>
        </w:rPr>
        <w:t>P</w:t>
      </w:r>
      <w:r w:rsidRPr="007B2E73">
        <w:rPr>
          <w:rFonts w:eastAsia="宋体" w:cs="Times New Roman"/>
          <w:i/>
          <w:iCs/>
          <w:color w:val="000000"/>
          <w:sz w:val="24"/>
          <w:vertAlign w:val="subscript"/>
          <w:lang w:val="zh-CN"/>
          <w14:ligatures w14:val="none"/>
        </w:rPr>
        <w:t>g</w:t>
      </w:r>
      <w:r w:rsidRPr="007B2E73">
        <w:rPr>
          <w:rFonts w:eastAsia="宋体" w:cs="Times New Roman"/>
          <w:color w:val="000000"/>
          <w:sz w:val="24"/>
          <w:lang w:val="zh-CN"/>
          <w14:ligatures w14:val="none"/>
        </w:rPr>
        <w:t>为光</w:t>
      </w:r>
      <w:proofErr w:type="gramStart"/>
      <w:r w:rsidRPr="007B2E73">
        <w:rPr>
          <w:rFonts w:eastAsia="宋体" w:cs="Times New Roman"/>
          <w:color w:val="000000"/>
          <w:sz w:val="24"/>
          <w:lang w:val="zh-CN"/>
          <w14:ligatures w14:val="none"/>
        </w:rPr>
        <w:t>伏系统</w:t>
      </w:r>
      <w:proofErr w:type="gramEnd"/>
      <w:r w:rsidRPr="007B2E73">
        <w:rPr>
          <w:rFonts w:eastAsia="宋体" w:cs="Times New Roman"/>
          <w:color w:val="000000"/>
          <w:sz w:val="24"/>
          <w:lang w:val="zh-CN"/>
          <w14:ligatures w14:val="none"/>
        </w:rPr>
        <w:t>并网点输出功率。</w:t>
      </w:r>
    </w:p>
    <w:p w14:paraId="3E115B31" w14:textId="6BBA51D4" w:rsidR="004B0B2B" w:rsidRPr="007B2E73" w:rsidRDefault="004B0B2B" w:rsidP="004B0B2B">
      <w:pPr>
        <w:widowControl/>
        <w:adjustRightInd w:val="0"/>
        <w:snapToGrid w:val="0"/>
        <w:spacing w:line="360" w:lineRule="auto"/>
        <w:ind w:firstLineChars="200" w:firstLine="480"/>
        <w:rPr>
          <w:rFonts w:eastAsia="宋体" w:cs="Times New Roman"/>
          <w:iCs/>
          <w:color w:val="000000"/>
          <w:sz w:val="24"/>
          <w:lang w:val="zh-CN"/>
          <w14:ligatures w14:val="none"/>
        </w:rPr>
      </w:pPr>
      <w:r w:rsidRPr="007B2E73">
        <w:rPr>
          <w:rFonts w:eastAsia="宋体" w:cs="Times New Roman"/>
          <w:color w:val="000000"/>
          <w:sz w:val="24"/>
          <w:lang w:val="zh-CN"/>
          <w14:ligatures w14:val="none"/>
        </w:rPr>
        <w:t>将式</w:t>
      </w:r>
      <w:r w:rsidRPr="007B2E73">
        <w:rPr>
          <w:rFonts w:eastAsia="宋体" w:cs="Times New Roman"/>
          <w:iCs/>
          <w:color w:val="000000"/>
          <w:sz w:val="24"/>
          <w:lang w:val="zh-CN"/>
          <w14:ligatures w14:val="none"/>
        </w:rPr>
        <w:fldChar w:fldCharType="begin"/>
      </w:r>
      <w:r w:rsidRPr="007B2E73">
        <w:rPr>
          <w:rFonts w:eastAsia="宋体" w:cs="Times New Roman"/>
          <w:iCs/>
          <w:color w:val="000000"/>
          <w:sz w:val="24"/>
          <w:lang w:val="zh-CN"/>
          <w14:ligatures w14:val="none"/>
        </w:rPr>
        <w:instrText xml:space="preserve"> GOTOBUTTON ZEqnNum743218  \* MERGEFORMAT </w:instrText>
      </w:r>
      <w:r w:rsidRPr="007B2E73">
        <w:rPr>
          <w:rFonts w:eastAsia="宋体" w:cs="Times New Roman"/>
          <w:iCs/>
          <w:color w:val="000000"/>
          <w:sz w:val="24"/>
          <w:lang w:val="zh-CN"/>
          <w14:ligatures w14:val="none"/>
        </w:rPr>
        <w:fldChar w:fldCharType="begin"/>
      </w:r>
      <w:r w:rsidRPr="007B2E73">
        <w:rPr>
          <w:rFonts w:eastAsia="宋体" w:cs="Times New Roman"/>
          <w:iCs/>
          <w:color w:val="000000"/>
          <w:sz w:val="24"/>
          <w:lang w:val="zh-CN"/>
          <w14:ligatures w14:val="none"/>
        </w:rPr>
        <w:instrText xml:space="preserve"> REF ZEqnNum743218 \* Charformat \! \* MERGEFORMAT </w:instrText>
      </w:r>
      <w:r w:rsidRPr="007B2E73">
        <w:rPr>
          <w:rFonts w:eastAsia="宋体" w:cs="Times New Roman"/>
          <w:iCs/>
          <w:color w:val="000000"/>
          <w:sz w:val="24"/>
          <w:lang w:val="zh-CN"/>
          <w14:ligatures w14:val="none"/>
        </w:rPr>
        <w:fldChar w:fldCharType="separate"/>
      </w:r>
      <w:r w:rsidR="00051D72" w:rsidRPr="007B2E73">
        <w:rPr>
          <w:rFonts w:eastAsia="宋体" w:cs="Times New Roman"/>
          <w:iCs/>
          <w:color w:val="000000"/>
          <w:sz w:val="24"/>
          <w:lang w:val="zh-CN"/>
          <w14:ligatures w14:val="none"/>
        </w:rPr>
        <w:instrText>(</w:instrText>
      </w:r>
      <w:r w:rsidR="00051D72" w:rsidRPr="00051D72">
        <w:rPr>
          <w:rFonts w:eastAsia="宋体" w:cs="Times New Roman"/>
          <w:iCs/>
          <w:color w:val="000000"/>
          <w:sz w:val="24"/>
          <w:lang w:val="zh-CN"/>
          <w14:ligatures w14:val="none"/>
        </w:rPr>
        <w:instrText>1</w:instrText>
      </w:r>
      <w:r w:rsidR="00051D72" w:rsidRPr="007B2E73">
        <w:rPr>
          <w:rFonts w:eastAsia="宋体" w:cs="Times New Roman"/>
          <w:iCs/>
          <w:color w:val="000000"/>
          <w:sz w:val="24"/>
          <w:lang w:val="zh-CN"/>
          <w14:ligatures w14:val="none"/>
        </w:rPr>
        <w:instrText>-</w:instrText>
      </w:r>
      <w:r w:rsidR="00051D72" w:rsidRPr="00051D72">
        <w:rPr>
          <w:rFonts w:eastAsia="宋体" w:cs="Times New Roman"/>
          <w:iCs/>
          <w:color w:val="000000"/>
          <w:sz w:val="24"/>
          <w:lang w:val="zh-CN"/>
          <w14:ligatures w14:val="none"/>
        </w:rPr>
        <w:instrText>92</w:instrText>
      </w:r>
      <w:r w:rsidR="00051D72" w:rsidRPr="007B2E73">
        <w:rPr>
          <w:rFonts w:eastAsia="宋体" w:cs="Times New Roman"/>
          <w:iCs/>
          <w:color w:val="000000"/>
          <w:sz w:val="24"/>
          <w:lang w:val="zh-CN"/>
          <w14:ligatures w14:val="none"/>
        </w:rPr>
        <w:instrText>)</w:instrText>
      </w:r>
      <w:r w:rsidRPr="007B2E73">
        <w:rPr>
          <w:rFonts w:eastAsia="宋体" w:cs="Times New Roman"/>
          <w:iCs/>
          <w:color w:val="000000"/>
          <w:sz w:val="24"/>
          <w:lang w:val="zh-CN"/>
          <w14:ligatures w14:val="none"/>
        </w:rPr>
        <w:fldChar w:fldCharType="end"/>
      </w:r>
      <w:r w:rsidRPr="007B2E73">
        <w:rPr>
          <w:rFonts w:eastAsia="宋体" w:cs="Times New Roman"/>
          <w:iCs/>
          <w:color w:val="000000"/>
          <w:sz w:val="24"/>
          <w:lang w:val="zh-CN"/>
          <w14:ligatures w14:val="none"/>
        </w:rPr>
        <w:fldChar w:fldCharType="end"/>
      </w:r>
      <w:r w:rsidRPr="007B2E73">
        <w:rPr>
          <w:rFonts w:eastAsia="宋体" w:cs="Times New Roman"/>
          <w:iCs/>
          <w:color w:val="000000"/>
          <w:sz w:val="24"/>
          <w:lang w:val="zh-CN"/>
          <w14:ligatures w14:val="none"/>
        </w:rPr>
        <w:t>线性化可得：</w:t>
      </w:r>
    </w:p>
    <w:p w14:paraId="3AE43241" w14:textId="3A0E159E"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14:ligatures w14:val="none"/>
        </w:rPr>
        <w:tab/>
      </w:r>
      <w:r w:rsidRPr="007B2E73">
        <w:rPr>
          <w:rFonts w:eastAsia="宋体" w:cs="Times New Roman"/>
          <w:color w:val="000000"/>
          <w:position w:val="-24"/>
          <w:sz w:val="24"/>
          <w14:ligatures w14:val="none"/>
        </w:rPr>
        <w:object w:dxaOrig="2400" w:dyaOrig="612" w14:anchorId="47E10C94">
          <v:shape id="_x0000_i81070" type="#_x0000_t75" style="width:119.75pt;height:30.3pt" o:ole="">
            <v:imagedata r:id="rId646" o:title=""/>
          </v:shape>
          <o:OLEObject Type="Embed" ProgID="Equation.DSMT4" ShapeID="_x0000_i81070" DrawAspect="Content" ObjectID="_1759512327" r:id="rId647"/>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bookmarkStart w:id="108" w:name="ZEqnNum790387"/>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93</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bookmarkEnd w:id="108"/>
      <w:r w:rsidRPr="007B2E73">
        <w:rPr>
          <w:rFonts w:eastAsia="宋体" w:cs="Times New Roman"/>
          <w:color w:val="000000"/>
          <w:sz w:val="24"/>
          <w:szCs w:val="21"/>
          <w14:ligatures w14:val="none"/>
        </w:rPr>
        <w:fldChar w:fldCharType="end"/>
      </w:r>
    </w:p>
    <w:p w14:paraId="5F68BE14" w14:textId="77777777" w:rsidR="004B0B2B" w:rsidRPr="007B2E73" w:rsidRDefault="004B0B2B" w:rsidP="004B0B2B">
      <w:pPr>
        <w:keepNext/>
        <w:widowControl/>
        <w:numPr>
          <w:ilvl w:val="3"/>
          <w:numId w:val="0"/>
        </w:numPr>
        <w:spacing w:line="360" w:lineRule="auto"/>
        <w:jc w:val="left"/>
        <w:outlineLvl w:val="3"/>
        <w:rPr>
          <w:rFonts w:eastAsia="宋体" w:cs="Times New Roman"/>
          <w:b/>
          <w:kern w:val="0"/>
          <w:sz w:val="24"/>
          <w:szCs w:val="30"/>
          <w14:ligatures w14:val="none"/>
        </w:rPr>
      </w:pPr>
      <w:r>
        <w:rPr>
          <w:rFonts w:eastAsia="宋体" w:cs="Times New Roman"/>
          <w:b/>
          <w:kern w:val="0"/>
          <w:sz w:val="24"/>
          <w:szCs w:val="30"/>
          <w14:ligatures w14:val="none"/>
        </w:rPr>
        <w:t>3.2</w:t>
      </w:r>
      <w:r w:rsidRPr="007B2E73">
        <w:rPr>
          <w:rFonts w:eastAsia="宋体" w:cs="Times New Roman"/>
          <w:b/>
          <w:kern w:val="0"/>
          <w:sz w:val="24"/>
          <w:szCs w:val="30"/>
          <w14:ligatures w14:val="none"/>
        </w:rPr>
        <w:t xml:space="preserve"> DC/</w:t>
      </w:r>
      <w:proofErr w:type="spellStart"/>
      <w:r w:rsidRPr="007B2E73">
        <w:rPr>
          <w:rFonts w:eastAsia="宋体" w:cs="Times New Roman"/>
          <w:b/>
          <w:kern w:val="0"/>
          <w:sz w:val="24"/>
          <w:szCs w:val="30"/>
          <w14:ligatures w14:val="none"/>
        </w:rPr>
        <w:t>DCBoost</w:t>
      </w:r>
      <w:proofErr w:type="spellEnd"/>
      <w:r w:rsidRPr="007B2E73">
        <w:rPr>
          <w:rFonts w:eastAsia="宋体" w:cs="Times New Roman"/>
          <w:b/>
          <w:kern w:val="0"/>
          <w:sz w:val="24"/>
          <w:szCs w:val="30"/>
          <w14:ligatures w14:val="none"/>
        </w:rPr>
        <w:t>模型及其控制系统（</w:t>
      </w:r>
      <w:r w:rsidRPr="007B2E73">
        <w:rPr>
          <w:rFonts w:eastAsia="宋体" w:cs="Times New Roman"/>
          <w:b/>
          <w:kern w:val="0"/>
          <w:sz w:val="24"/>
          <w:szCs w:val="30"/>
          <w14:ligatures w14:val="none"/>
        </w:rPr>
        <w:t>4</w:t>
      </w:r>
      <w:r w:rsidRPr="007B2E73">
        <w:rPr>
          <w:rFonts w:eastAsia="宋体" w:cs="Times New Roman"/>
          <w:b/>
          <w:kern w:val="0"/>
          <w:sz w:val="24"/>
          <w:szCs w:val="30"/>
          <w14:ligatures w14:val="none"/>
        </w:rPr>
        <w:t>阶）</w:t>
      </w:r>
    </w:p>
    <w:p w14:paraId="5050F6A2" w14:textId="77777777" w:rsidR="004B0B2B" w:rsidRPr="007B2E73" w:rsidRDefault="004B0B2B" w:rsidP="004B0B2B">
      <w:pPr>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DC/</w:t>
      </w:r>
      <w:proofErr w:type="spellStart"/>
      <w:r w:rsidRPr="007B2E73">
        <w:rPr>
          <w:rFonts w:eastAsia="宋体" w:cs="Times New Roman"/>
          <w:color w:val="000000"/>
          <w:sz w:val="24"/>
          <w14:ligatures w14:val="none"/>
        </w:rPr>
        <w:t>DCBoost</w:t>
      </w:r>
      <w:proofErr w:type="spellEnd"/>
      <w:r w:rsidRPr="007B2E73">
        <w:rPr>
          <w:rFonts w:eastAsia="宋体" w:cs="Times New Roman"/>
          <w:color w:val="000000"/>
          <w:sz w:val="24"/>
          <w14:ligatures w14:val="none"/>
        </w:rPr>
        <w:t>控制根据光</w:t>
      </w:r>
      <w:proofErr w:type="gramStart"/>
      <w:r w:rsidRPr="007B2E73">
        <w:rPr>
          <w:rFonts w:eastAsia="宋体" w:cs="Times New Roman"/>
          <w:color w:val="000000"/>
          <w:sz w:val="24"/>
          <w14:ligatures w14:val="none"/>
        </w:rPr>
        <w:t>伏系统</w:t>
      </w:r>
      <w:proofErr w:type="gramEnd"/>
      <w:r w:rsidRPr="007B2E73">
        <w:rPr>
          <w:rFonts w:eastAsia="宋体" w:cs="Times New Roman"/>
          <w:color w:val="000000"/>
          <w:sz w:val="24"/>
          <w14:ligatures w14:val="none"/>
        </w:rPr>
        <w:t>采用的运行方式的不同有两种控制方式</w:t>
      </w:r>
      <w:r w:rsidRPr="007B2E73">
        <w:rPr>
          <w:rFonts w:eastAsia="微软雅黑" w:cs="Times New Roman"/>
          <w:color w:val="000000"/>
          <w:sz w:val="24"/>
          <w14:ligatures w14:val="none"/>
        </w:rPr>
        <w:t>｡</w:t>
      </w:r>
      <w:r w:rsidRPr="007B2E73">
        <w:rPr>
          <w:rFonts w:eastAsia="宋体" w:cs="Times New Roman"/>
          <w:color w:val="000000"/>
          <w:sz w:val="24"/>
          <w14:ligatures w14:val="none"/>
        </w:rPr>
        <w:t>当光</w:t>
      </w:r>
      <w:proofErr w:type="gramStart"/>
      <w:r w:rsidRPr="007B2E73">
        <w:rPr>
          <w:rFonts w:eastAsia="宋体" w:cs="Times New Roman"/>
          <w:color w:val="000000"/>
          <w:sz w:val="24"/>
          <w14:ligatures w14:val="none"/>
        </w:rPr>
        <w:t>伏系统</w:t>
      </w:r>
      <w:proofErr w:type="gramEnd"/>
      <w:r w:rsidRPr="007B2E73">
        <w:rPr>
          <w:rFonts w:eastAsia="宋体" w:cs="Times New Roman"/>
          <w:color w:val="000000"/>
          <w:sz w:val="24"/>
          <w14:ligatures w14:val="none"/>
        </w:rPr>
        <w:t>采用最大功率跟踪运行方式时，</w:t>
      </w:r>
      <w:r w:rsidRPr="007B2E73">
        <w:rPr>
          <w:rFonts w:eastAsia="宋体" w:cs="Times New Roman"/>
          <w:color w:val="000000"/>
          <w:sz w:val="24"/>
          <w14:ligatures w14:val="none"/>
        </w:rPr>
        <w:t>Boost</w:t>
      </w:r>
      <w:r w:rsidRPr="007B2E73">
        <w:rPr>
          <w:rFonts w:eastAsia="宋体" w:cs="Times New Roman"/>
          <w:color w:val="000000"/>
          <w:sz w:val="24"/>
          <w14:ligatures w14:val="none"/>
        </w:rPr>
        <w:t>的控制目标是使光伏阵列端电压维持在光伏阵列最大功率点的端电压</w:t>
      </w:r>
      <w:r w:rsidRPr="007B2E73">
        <w:rPr>
          <w:rFonts w:eastAsia="宋体" w:cs="Times New Roman"/>
          <w:color w:val="000000"/>
          <w:sz w:val="24"/>
          <w14:ligatures w14:val="none"/>
        </w:rPr>
        <w:t>U</w:t>
      </w:r>
      <w:r w:rsidRPr="007B2E73">
        <w:rPr>
          <w:rFonts w:eastAsia="宋体" w:cs="Times New Roman"/>
          <w:color w:val="000000"/>
          <w:sz w:val="24"/>
          <w:vertAlign w:val="subscript"/>
          <w14:ligatures w14:val="none"/>
        </w:rPr>
        <w:t>M</w:t>
      </w:r>
      <w:r w:rsidRPr="007B2E73">
        <w:rPr>
          <w:rFonts w:eastAsia="宋体" w:cs="Times New Roman"/>
          <w:color w:val="000000"/>
          <w:sz w:val="24"/>
          <w14:ligatures w14:val="none"/>
        </w:rPr>
        <w:t>，从而使得光</w:t>
      </w:r>
      <w:proofErr w:type="gramStart"/>
      <w:r w:rsidRPr="007B2E73">
        <w:rPr>
          <w:rFonts w:eastAsia="宋体" w:cs="Times New Roman"/>
          <w:color w:val="000000"/>
          <w:sz w:val="24"/>
          <w14:ligatures w14:val="none"/>
        </w:rPr>
        <w:t>伏系统</w:t>
      </w:r>
      <w:proofErr w:type="gramEnd"/>
      <w:r w:rsidRPr="007B2E73">
        <w:rPr>
          <w:rFonts w:eastAsia="宋体" w:cs="Times New Roman"/>
          <w:color w:val="000000"/>
          <w:sz w:val="24"/>
          <w14:ligatures w14:val="none"/>
        </w:rPr>
        <w:t>的输出功率最大</w:t>
      </w:r>
      <w:r w:rsidRPr="007B2E73">
        <w:rPr>
          <w:rFonts w:eastAsia="微软雅黑" w:cs="Times New Roman"/>
          <w:color w:val="000000"/>
          <w:sz w:val="24"/>
          <w14:ligatures w14:val="none"/>
        </w:rPr>
        <w:t>｡</w:t>
      </w:r>
      <w:r w:rsidRPr="007B2E73">
        <w:rPr>
          <w:rFonts w:eastAsia="宋体" w:cs="Times New Roman"/>
          <w:color w:val="000000"/>
          <w:sz w:val="24"/>
          <w14:ligatures w14:val="none"/>
        </w:rPr>
        <w:lastRenderedPageBreak/>
        <w:t>采用如图</w:t>
      </w:r>
      <w:r>
        <w:rPr>
          <w:rFonts w:eastAsia="宋体" w:cs="Times New Roman"/>
          <w:color w:val="000000"/>
          <w:sz w:val="24"/>
          <w14:ligatures w14:val="none"/>
        </w:rPr>
        <w:t>3-1</w:t>
      </w:r>
      <w:r w:rsidRPr="007B2E73">
        <w:rPr>
          <w:rFonts w:eastAsia="宋体" w:cs="Times New Roman"/>
          <w:color w:val="000000"/>
          <w:sz w:val="24"/>
          <w14:ligatures w14:val="none"/>
        </w:rPr>
        <w:t>所示的框图对</w:t>
      </w:r>
      <w:proofErr w:type="gramStart"/>
      <w:r w:rsidRPr="007B2E73">
        <w:rPr>
          <w:rFonts w:eastAsia="宋体" w:cs="Times New Roman"/>
          <w:color w:val="000000"/>
          <w:sz w:val="24"/>
          <w14:ligatures w14:val="none"/>
        </w:rPr>
        <w:t>该控制</w:t>
      </w:r>
      <w:proofErr w:type="gramEnd"/>
      <w:r w:rsidRPr="007B2E73">
        <w:rPr>
          <w:rFonts w:eastAsia="宋体" w:cs="Times New Roman"/>
          <w:color w:val="000000"/>
          <w:sz w:val="24"/>
          <w14:ligatures w14:val="none"/>
        </w:rPr>
        <w:t>过程进行建模。通过</w:t>
      </w:r>
      <w:r w:rsidRPr="007B2E73">
        <w:rPr>
          <w:rFonts w:eastAsia="宋体" w:cs="Times New Roman"/>
          <w:color w:val="000000"/>
          <w:sz w:val="24"/>
          <w14:ligatures w14:val="none"/>
        </w:rPr>
        <w:t>PI</w:t>
      </w:r>
      <w:r w:rsidRPr="007B2E73">
        <w:rPr>
          <w:rFonts w:eastAsia="宋体" w:cs="Times New Roman"/>
          <w:color w:val="000000"/>
          <w:sz w:val="24"/>
          <w14:ligatures w14:val="none"/>
        </w:rPr>
        <w:t>控制模拟追踪过程</w:t>
      </w:r>
      <w:r w:rsidRPr="007B2E73">
        <w:rPr>
          <w:rFonts w:eastAsia="宋体" w:cs="Times New Roman"/>
          <w:color w:val="000000"/>
          <w:sz w:val="24"/>
          <w14:ligatures w14:val="none"/>
        </w:rPr>
        <w:t>,</w:t>
      </w:r>
      <w:r w:rsidRPr="007B2E73">
        <w:rPr>
          <w:rFonts w:eastAsia="宋体" w:cs="Times New Roman"/>
          <w:color w:val="000000"/>
          <w:sz w:val="24"/>
          <w14:ligatures w14:val="none"/>
        </w:rPr>
        <w:t>同时，用一阶惯性环节对最大功率点跟踪控制的滞后性进行建模，假设滞后时间为</w:t>
      </w:r>
      <w:r w:rsidRPr="007B2E73">
        <w:rPr>
          <w:rFonts w:eastAsia="宋体" w:cs="Times New Roman"/>
          <w:color w:val="000000"/>
          <w:sz w:val="24"/>
          <w14:ligatures w14:val="none"/>
        </w:rPr>
        <w:t>t(</w:t>
      </w:r>
      <w:r w:rsidRPr="007B2E73">
        <w:rPr>
          <w:rFonts w:eastAsia="宋体" w:cs="Times New Roman"/>
          <w:color w:val="000000"/>
          <w:sz w:val="24"/>
          <w14:ligatures w14:val="none"/>
        </w:rPr>
        <w:t>单位为</w:t>
      </w:r>
      <w:r w:rsidRPr="007B2E73">
        <w:rPr>
          <w:rFonts w:eastAsia="宋体" w:cs="Times New Roman"/>
          <w:i/>
          <w:iCs/>
          <w:color w:val="000000"/>
          <w:sz w:val="24"/>
          <w14:ligatures w14:val="none"/>
        </w:rPr>
        <w:t>s</w:t>
      </w:r>
      <w:r w:rsidRPr="007B2E73">
        <w:rPr>
          <w:rFonts w:eastAsia="宋体" w:cs="Times New Roman"/>
          <w:color w:val="000000"/>
          <w:sz w:val="24"/>
          <w14:ligatures w14:val="none"/>
        </w:rPr>
        <w:t>)</w:t>
      </w:r>
      <w:r w:rsidRPr="007B2E73">
        <w:rPr>
          <w:rFonts w:eastAsia="宋体" w:cs="Times New Roman"/>
          <w:color w:val="000000"/>
          <w:sz w:val="24"/>
          <w14:ligatures w14:val="none"/>
        </w:rPr>
        <w:t>。</w:t>
      </w:r>
      <w:r w:rsidRPr="007B2E73">
        <w:rPr>
          <w:rFonts w:eastAsia="宋体" w:cs="Times New Roman"/>
          <w:color w:val="000000"/>
          <w:sz w:val="24"/>
          <w14:ligatures w14:val="none"/>
        </w:rPr>
        <w:t>DC/</w:t>
      </w:r>
      <w:proofErr w:type="spellStart"/>
      <w:r w:rsidRPr="007B2E73">
        <w:rPr>
          <w:rFonts w:eastAsia="宋体" w:cs="Times New Roman"/>
          <w:color w:val="000000"/>
          <w:sz w:val="24"/>
          <w14:ligatures w14:val="none"/>
        </w:rPr>
        <w:t>DCBoost</w:t>
      </w:r>
      <w:proofErr w:type="spellEnd"/>
      <w:r w:rsidRPr="007B2E73">
        <w:rPr>
          <w:rFonts w:eastAsia="宋体" w:cs="Times New Roman"/>
          <w:color w:val="000000"/>
          <w:sz w:val="24"/>
          <w14:ligatures w14:val="none"/>
        </w:rPr>
        <w:t>开关的控制信号</w:t>
      </w:r>
      <w:r w:rsidRPr="007B2E73">
        <w:rPr>
          <w:rFonts w:eastAsia="宋体" w:cs="Times New Roman"/>
          <w:color w:val="000000"/>
          <w:sz w:val="24"/>
          <w14:ligatures w14:val="none"/>
        </w:rPr>
        <w:t>D</w:t>
      </w:r>
      <w:r w:rsidRPr="007B2E73">
        <w:rPr>
          <w:rFonts w:eastAsia="宋体" w:cs="Times New Roman"/>
          <w:color w:val="000000"/>
          <w:sz w:val="24"/>
          <w14:ligatures w14:val="none"/>
        </w:rPr>
        <w:t>由</w:t>
      </w:r>
      <w:r w:rsidRPr="007B2E73">
        <w:rPr>
          <w:rFonts w:eastAsia="宋体" w:cs="Times New Roman"/>
          <w:color w:val="000000"/>
          <w:sz w:val="24"/>
          <w14:ligatures w14:val="none"/>
        </w:rPr>
        <w:t>Boost</w:t>
      </w:r>
      <w:r w:rsidRPr="007B2E73">
        <w:rPr>
          <w:rFonts w:eastAsia="宋体" w:cs="Times New Roman"/>
          <w:color w:val="000000"/>
          <w:sz w:val="24"/>
          <w14:ligatures w14:val="none"/>
        </w:rPr>
        <w:t>控制部分生成，滤波电感</w:t>
      </w:r>
      <w:proofErr w:type="spellStart"/>
      <w:r w:rsidRPr="007B2E73">
        <w:rPr>
          <w:rFonts w:eastAsia="宋体" w:cs="Times New Roman"/>
          <w:i/>
          <w:iCs/>
          <w:color w:val="000000"/>
          <w:sz w:val="24"/>
          <w14:ligatures w14:val="none"/>
        </w:rPr>
        <w:t>L</w:t>
      </w:r>
      <w:r w:rsidRPr="007B2E73">
        <w:rPr>
          <w:rFonts w:eastAsia="宋体" w:cs="Times New Roman"/>
          <w:i/>
          <w:iCs/>
          <w:color w:val="000000"/>
          <w:sz w:val="24"/>
          <w:vertAlign w:val="subscript"/>
          <w14:ligatures w14:val="none"/>
        </w:rPr>
        <w:t>b</w:t>
      </w:r>
      <w:proofErr w:type="spellEnd"/>
      <w:r w:rsidRPr="007B2E73">
        <w:rPr>
          <w:rFonts w:eastAsia="宋体" w:cs="Times New Roman"/>
          <w:color w:val="000000"/>
          <w:sz w:val="24"/>
          <w14:ligatures w14:val="none"/>
        </w:rPr>
        <w:t>满足如下状态方程：</w:t>
      </w:r>
    </w:p>
    <w:p w14:paraId="4D1277DF" w14:textId="52A8CFBC"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24"/>
          <w:sz w:val="24"/>
          <w14:ligatures w14:val="none"/>
        </w:rPr>
        <w:object w:dxaOrig="2172" w:dyaOrig="612" w14:anchorId="1FAC6867">
          <v:shape id="_x0000_i81071" type="#_x0000_t75" style="width:107.6pt;height:30.3pt" o:ole="">
            <v:imagedata r:id="rId648" o:title=""/>
          </v:shape>
          <o:OLEObject Type="Embed" ProgID="Equation.DSMT4" ShapeID="_x0000_i81071" DrawAspect="Content" ObjectID="_1759512328" r:id="rId649"/>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109" w:name="ZEqnNum878538"/>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94</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109"/>
      <w:r w:rsidRPr="007B2E73">
        <w:rPr>
          <w:rFonts w:eastAsia="宋体" w:cs="Times New Roman"/>
          <w:color w:val="000000"/>
          <w:sz w:val="24"/>
          <w14:ligatures w14:val="none"/>
        </w:rPr>
        <w:fldChar w:fldCharType="end"/>
      </w:r>
    </w:p>
    <w:p w14:paraId="588D89BD" w14:textId="1C2BA702" w:rsidR="004B0B2B" w:rsidRPr="007B2E73" w:rsidRDefault="004B0B2B" w:rsidP="004B0B2B">
      <w:pPr>
        <w:widowControl/>
        <w:adjustRightInd w:val="0"/>
        <w:snapToGrid w:val="0"/>
        <w:spacing w:line="360" w:lineRule="auto"/>
        <w:ind w:firstLineChars="200" w:firstLine="480"/>
        <w:rPr>
          <w:rFonts w:eastAsia="宋体" w:cs="Times New Roman"/>
          <w:iCs/>
          <w:color w:val="000000"/>
          <w:sz w:val="24"/>
          <w:lang w:val="zh-CN"/>
          <w14:ligatures w14:val="none"/>
        </w:rPr>
      </w:pPr>
      <w:r w:rsidRPr="007B2E73">
        <w:rPr>
          <w:rFonts w:eastAsia="宋体" w:cs="Times New Roman"/>
          <w:color w:val="000000"/>
          <w:sz w:val="24"/>
          <w:lang w:val="zh-CN"/>
          <w14:ligatures w14:val="none"/>
        </w:rPr>
        <w:t>将式</w:t>
      </w:r>
      <w:r w:rsidRPr="007B2E73">
        <w:rPr>
          <w:rFonts w:eastAsia="宋体" w:cs="Times New Roman"/>
          <w:iCs/>
          <w:color w:val="000000"/>
          <w:sz w:val="24"/>
          <w:lang w:val="zh-CN"/>
          <w14:ligatures w14:val="none"/>
        </w:rPr>
        <w:fldChar w:fldCharType="begin"/>
      </w:r>
      <w:r w:rsidRPr="007B2E73">
        <w:rPr>
          <w:rFonts w:eastAsia="宋体" w:cs="Times New Roman"/>
          <w:iCs/>
          <w:color w:val="000000"/>
          <w:sz w:val="24"/>
          <w:lang w:val="zh-CN"/>
          <w14:ligatures w14:val="none"/>
        </w:rPr>
        <w:instrText xml:space="preserve"> GOTOBUTTON ZEqnNum878538  \* MERGEFORMAT </w:instrText>
      </w:r>
      <w:r w:rsidRPr="007B2E73">
        <w:rPr>
          <w:rFonts w:eastAsia="宋体" w:cs="Times New Roman"/>
          <w:iCs/>
          <w:color w:val="000000"/>
          <w:sz w:val="24"/>
          <w:lang w:val="zh-CN"/>
          <w14:ligatures w14:val="none"/>
        </w:rPr>
        <w:fldChar w:fldCharType="begin"/>
      </w:r>
      <w:r w:rsidRPr="007B2E73">
        <w:rPr>
          <w:rFonts w:eastAsia="宋体" w:cs="Times New Roman"/>
          <w:iCs/>
          <w:color w:val="000000"/>
          <w:sz w:val="24"/>
          <w:lang w:val="zh-CN"/>
          <w14:ligatures w14:val="none"/>
        </w:rPr>
        <w:instrText xml:space="preserve"> REF ZEqnNum878538 \* Charformat \! \* MERGEFORMAT </w:instrText>
      </w:r>
      <w:r w:rsidRPr="007B2E73">
        <w:rPr>
          <w:rFonts w:eastAsia="宋体" w:cs="Times New Roman"/>
          <w:iCs/>
          <w:color w:val="000000"/>
          <w:sz w:val="24"/>
          <w:lang w:val="zh-CN"/>
          <w14:ligatures w14:val="none"/>
        </w:rPr>
        <w:fldChar w:fldCharType="separate"/>
      </w:r>
      <w:r w:rsidR="00051D72" w:rsidRPr="007B2E73">
        <w:rPr>
          <w:rFonts w:eastAsia="宋体" w:cs="Times New Roman"/>
          <w:iCs/>
          <w:color w:val="000000"/>
          <w:sz w:val="24"/>
          <w:lang w:val="zh-CN"/>
          <w14:ligatures w14:val="none"/>
        </w:rPr>
        <w:instrText>(</w:instrText>
      </w:r>
      <w:r w:rsidR="00051D72" w:rsidRPr="00051D72">
        <w:rPr>
          <w:rFonts w:eastAsia="宋体" w:cs="Times New Roman"/>
          <w:iCs/>
          <w:color w:val="000000"/>
          <w:sz w:val="24"/>
          <w:lang w:val="zh-CN"/>
          <w14:ligatures w14:val="none"/>
        </w:rPr>
        <w:instrText>1</w:instrText>
      </w:r>
      <w:r w:rsidR="00051D72" w:rsidRPr="007B2E73">
        <w:rPr>
          <w:rFonts w:eastAsia="宋体" w:cs="Times New Roman"/>
          <w:iCs/>
          <w:color w:val="000000"/>
          <w:sz w:val="24"/>
          <w:lang w:val="zh-CN"/>
          <w14:ligatures w14:val="none"/>
        </w:rPr>
        <w:instrText>-</w:instrText>
      </w:r>
      <w:r w:rsidR="00051D72" w:rsidRPr="00051D72">
        <w:rPr>
          <w:rFonts w:eastAsia="宋体" w:cs="Times New Roman"/>
          <w:iCs/>
          <w:color w:val="000000"/>
          <w:sz w:val="24"/>
          <w:lang w:val="zh-CN"/>
          <w14:ligatures w14:val="none"/>
        </w:rPr>
        <w:instrText>94</w:instrText>
      </w:r>
      <w:r w:rsidR="00051D72" w:rsidRPr="007B2E73">
        <w:rPr>
          <w:rFonts w:eastAsia="宋体" w:cs="Times New Roman"/>
          <w:iCs/>
          <w:color w:val="000000"/>
          <w:sz w:val="24"/>
          <w:lang w:val="zh-CN"/>
          <w14:ligatures w14:val="none"/>
        </w:rPr>
        <w:instrText>)</w:instrText>
      </w:r>
      <w:r w:rsidRPr="007B2E73">
        <w:rPr>
          <w:rFonts w:eastAsia="宋体" w:cs="Times New Roman"/>
          <w:iCs/>
          <w:color w:val="000000"/>
          <w:sz w:val="24"/>
          <w:lang w:val="zh-CN"/>
          <w14:ligatures w14:val="none"/>
        </w:rPr>
        <w:fldChar w:fldCharType="end"/>
      </w:r>
      <w:r w:rsidRPr="007B2E73">
        <w:rPr>
          <w:rFonts w:eastAsia="宋体" w:cs="Times New Roman"/>
          <w:iCs/>
          <w:color w:val="000000"/>
          <w:sz w:val="24"/>
          <w:lang w:val="zh-CN"/>
          <w14:ligatures w14:val="none"/>
        </w:rPr>
        <w:fldChar w:fldCharType="end"/>
      </w:r>
      <w:r w:rsidRPr="007B2E73">
        <w:rPr>
          <w:rFonts w:eastAsia="宋体" w:cs="Times New Roman"/>
          <w:iCs/>
          <w:color w:val="000000"/>
          <w:sz w:val="24"/>
          <w:lang w:val="zh-CN"/>
          <w14:ligatures w14:val="none"/>
        </w:rPr>
        <w:t>线性化可得：</w:t>
      </w:r>
    </w:p>
    <w:p w14:paraId="48EA0ECC" w14:textId="035B73CF"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24"/>
          <w:sz w:val="24"/>
          <w14:ligatures w14:val="none"/>
        </w:rPr>
        <w:object w:dxaOrig="3792" w:dyaOrig="612" w14:anchorId="342DFAB4">
          <v:shape id="_x0000_i81072" type="#_x0000_t75" style="width:189.45pt;height:30.3pt" o:ole="">
            <v:imagedata r:id="rId650" o:title=""/>
          </v:shape>
          <o:OLEObject Type="Embed" ProgID="Equation.DSMT4" ShapeID="_x0000_i81072" DrawAspect="Content" ObjectID="_1759512329" r:id="rId651"/>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95</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56467A9B" w14:textId="77777777"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逆变器直流侧电容</w:t>
      </w:r>
      <w:r w:rsidRPr="007B2E73">
        <w:rPr>
          <w:rFonts w:eastAsia="宋体" w:cs="Times New Roman"/>
          <w:i/>
          <w:iCs/>
          <w:color w:val="000000"/>
          <w:sz w:val="24"/>
          <w14:ligatures w14:val="none"/>
        </w:rPr>
        <w:t>C</w:t>
      </w:r>
      <w:r w:rsidRPr="007B2E73">
        <w:rPr>
          <w:rFonts w:eastAsia="宋体" w:cs="Times New Roman"/>
          <w:i/>
          <w:iCs/>
          <w:color w:val="000000"/>
          <w:sz w:val="24"/>
          <w:vertAlign w:val="subscript"/>
          <w14:ligatures w14:val="none"/>
        </w:rPr>
        <w:t>DC</w:t>
      </w:r>
      <w:r w:rsidRPr="007B2E73">
        <w:rPr>
          <w:rFonts w:eastAsia="宋体" w:cs="Times New Roman"/>
          <w:color w:val="000000"/>
          <w:sz w:val="24"/>
          <w14:ligatures w14:val="none"/>
        </w:rPr>
        <w:t>可以起到稳定逆变器直流侧电压的作用，状态方程为：</w:t>
      </w:r>
    </w:p>
    <w:p w14:paraId="68DA659F" w14:textId="7894EAE1"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24"/>
          <w:sz w:val="24"/>
          <w14:ligatures w14:val="none"/>
        </w:rPr>
        <w:object w:dxaOrig="2280" w:dyaOrig="612" w14:anchorId="62F7A993">
          <v:shape id="_x0000_i81073" type="#_x0000_t75" style="width:113.7pt;height:30.3pt" o:ole="">
            <v:imagedata r:id="rId652" o:title=""/>
          </v:shape>
          <o:OLEObject Type="Embed" ProgID="Equation.DSMT4" ShapeID="_x0000_i81073" DrawAspect="Content" ObjectID="_1759512330" r:id="rId653"/>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96</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1D797262" w14:textId="3DC20B55" w:rsidR="004B0B2B" w:rsidRPr="007B2E73" w:rsidRDefault="004B0B2B" w:rsidP="004B0B2B">
      <w:pPr>
        <w:widowControl/>
        <w:adjustRightInd w:val="0"/>
        <w:snapToGrid w:val="0"/>
        <w:spacing w:line="360" w:lineRule="auto"/>
        <w:ind w:firstLineChars="200" w:firstLine="480"/>
        <w:rPr>
          <w:rFonts w:eastAsia="宋体" w:cs="Times New Roman"/>
          <w:iCs/>
          <w:color w:val="000000"/>
          <w:sz w:val="24"/>
          <w:lang w:val="zh-CN"/>
          <w14:ligatures w14:val="none"/>
        </w:rPr>
      </w:pPr>
      <w:r w:rsidRPr="007B2E73">
        <w:rPr>
          <w:rFonts w:eastAsia="宋体" w:cs="Times New Roman"/>
          <w:color w:val="000000"/>
          <w:sz w:val="24"/>
          <w:lang w:val="zh-CN"/>
          <w14:ligatures w14:val="none"/>
        </w:rPr>
        <w:t>将式</w:t>
      </w:r>
      <w:r w:rsidRPr="007B2E73">
        <w:rPr>
          <w:rFonts w:eastAsia="宋体" w:cs="Times New Roman"/>
          <w:iCs/>
          <w:color w:val="000000"/>
          <w:sz w:val="24"/>
          <w:lang w:val="zh-CN"/>
          <w14:ligatures w14:val="none"/>
        </w:rPr>
        <w:fldChar w:fldCharType="begin"/>
      </w:r>
      <w:r w:rsidRPr="007B2E73">
        <w:rPr>
          <w:rFonts w:eastAsia="宋体" w:cs="Times New Roman"/>
          <w:iCs/>
          <w:color w:val="000000"/>
          <w:sz w:val="24"/>
          <w:lang w:val="zh-CN"/>
          <w14:ligatures w14:val="none"/>
        </w:rPr>
        <w:instrText xml:space="preserve"> GOTOBUTTON ZEqnNum878538  \* MERGEFORMAT </w:instrText>
      </w:r>
      <w:r w:rsidRPr="007B2E73">
        <w:rPr>
          <w:rFonts w:eastAsia="宋体" w:cs="Times New Roman"/>
          <w:iCs/>
          <w:color w:val="000000"/>
          <w:sz w:val="24"/>
          <w:lang w:val="zh-CN"/>
          <w14:ligatures w14:val="none"/>
        </w:rPr>
        <w:fldChar w:fldCharType="begin"/>
      </w:r>
      <w:r w:rsidRPr="007B2E73">
        <w:rPr>
          <w:rFonts w:eastAsia="宋体" w:cs="Times New Roman"/>
          <w:iCs/>
          <w:color w:val="000000"/>
          <w:sz w:val="24"/>
          <w:lang w:val="zh-CN"/>
          <w14:ligatures w14:val="none"/>
        </w:rPr>
        <w:instrText xml:space="preserve"> REF ZEqnNum878538 \* Charformat \! \* MERGEFORMAT </w:instrText>
      </w:r>
      <w:r w:rsidRPr="007B2E73">
        <w:rPr>
          <w:rFonts w:eastAsia="宋体" w:cs="Times New Roman"/>
          <w:iCs/>
          <w:color w:val="000000"/>
          <w:sz w:val="24"/>
          <w:lang w:val="zh-CN"/>
          <w14:ligatures w14:val="none"/>
        </w:rPr>
        <w:fldChar w:fldCharType="separate"/>
      </w:r>
      <w:r w:rsidR="00051D72" w:rsidRPr="007B2E73">
        <w:rPr>
          <w:rFonts w:eastAsia="宋体" w:cs="Times New Roman"/>
          <w:iCs/>
          <w:color w:val="000000"/>
          <w:sz w:val="24"/>
          <w:lang w:val="zh-CN"/>
          <w14:ligatures w14:val="none"/>
        </w:rPr>
        <w:instrText>(</w:instrText>
      </w:r>
      <w:r w:rsidR="00051D72" w:rsidRPr="00051D72">
        <w:rPr>
          <w:rFonts w:eastAsia="宋体" w:cs="Times New Roman"/>
          <w:iCs/>
          <w:color w:val="000000"/>
          <w:sz w:val="24"/>
          <w:lang w:val="zh-CN"/>
          <w14:ligatures w14:val="none"/>
        </w:rPr>
        <w:instrText>1</w:instrText>
      </w:r>
      <w:r w:rsidR="00051D72" w:rsidRPr="007B2E73">
        <w:rPr>
          <w:rFonts w:eastAsia="宋体" w:cs="Times New Roman"/>
          <w:iCs/>
          <w:color w:val="000000"/>
          <w:sz w:val="24"/>
          <w:lang w:val="zh-CN"/>
          <w14:ligatures w14:val="none"/>
        </w:rPr>
        <w:instrText>-</w:instrText>
      </w:r>
      <w:r w:rsidR="00051D72" w:rsidRPr="00051D72">
        <w:rPr>
          <w:rFonts w:eastAsia="宋体" w:cs="Times New Roman"/>
          <w:iCs/>
          <w:color w:val="000000"/>
          <w:sz w:val="24"/>
          <w:lang w:val="zh-CN"/>
          <w14:ligatures w14:val="none"/>
        </w:rPr>
        <w:instrText>94</w:instrText>
      </w:r>
      <w:r w:rsidR="00051D72" w:rsidRPr="007B2E73">
        <w:rPr>
          <w:rFonts w:eastAsia="宋体" w:cs="Times New Roman"/>
          <w:iCs/>
          <w:color w:val="000000"/>
          <w:sz w:val="24"/>
          <w:lang w:val="zh-CN"/>
          <w14:ligatures w14:val="none"/>
        </w:rPr>
        <w:instrText>)</w:instrText>
      </w:r>
      <w:r w:rsidRPr="007B2E73">
        <w:rPr>
          <w:rFonts w:eastAsia="宋体" w:cs="Times New Roman"/>
          <w:iCs/>
          <w:color w:val="000000"/>
          <w:sz w:val="24"/>
          <w:lang w:val="zh-CN"/>
          <w14:ligatures w14:val="none"/>
        </w:rPr>
        <w:fldChar w:fldCharType="end"/>
      </w:r>
      <w:r w:rsidRPr="007B2E73">
        <w:rPr>
          <w:rFonts w:eastAsia="宋体" w:cs="Times New Roman"/>
          <w:iCs/>
          <w:color w:val="000000"/>
          <w:sz w:val="24"/>
          <w:lang w:val="zh-CN"/>
          <w14:ligatures w14:val="none"/>
        </w:rPr>
        <w:fldChar w:fldCharType="end"/>
      </w:r>
      <w:r w:rsidRPr="007B2E73">
        <w:rPr>
          <w:rFonts w:eastAsia="宋体" w:cs="Times New Roman"/>
          <w:iCs/>
          <w:color w:val="000000"/>
          <w:sz w:val="24"/>
          <w:lang w:val="zh-CN"/>
          <w14:ligatures w14:val="none"/>
        </w:rPr>
        <w:t>线性化可得：</w:t>
      </w:r>
    </w:p>
    <w:p w14:paraId="5725E979" w14:textId="077E2325"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24"/>
          <w:sz w:val="24"/>
          <w14:ligatures w14:val="none"/>
        </w:rPr>
        <w:object w:dxaOrig="3600" w:dyaOrig="612" w14:anchorId="5231529B">
          <v:shape id="_x0000_i81074" type="#_x0000_t75" style="width:180.4pt;height:30.3pt" o:ole="">
            <v:imagedata r:id="rId654" o:title=""/>
          </v:shape>
          <o:OLEObject Type="Embed" ProgID="Equation.DSMT4" ShapeID="_x0000_i81074" DrawAspect="Content" ObjectID="_1759512331" r:id="rId655"/>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97</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647AB8EC" w14:textId="77777777"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MPPT</w:t>
      </w:r>
      <w:r w:rsidRPr="007B2E73">
        <w:rPr>
          <w:rFonts w:eastAsia="宋体" w:cs="Times New Roman"/>
          <w:color w:val="000000"/>
          <w:sz w:val="24"/>
          <w14:ligatures w14:val="none"/>
        </w:rPr>
        <w:t>控制器采用单环电压控制，控制信号为经</w:t>
      </w:r>
      <w:r w:rsidRPr="007B2E73">
        <w:rPr>
          <w:rFonts w:eastAsia="宋体" w:cs="Times New Roman"/>
          <w:color w:val="000000"/>
          <w:sz w:val="24"/>
          <w14:ligatures w14:val="none"/>
        </w:rPr>
        <w:t>MPPT</w:t>
      </w:r>
      <w:r w:rsidRPr="007B2E73">
        <w:rPr>
          <w:rFonts w:eastAsia="宋体" w:cs="Times New Roman"/>
          <w:color w:val="000000"/>
          <w:sz w:val="24"/>
          <w14:ligatures w14:val="none"/>
        </w:rPr>
        <w:t>算法得出的光伏阵列电压参考值。</w:t>
      </w:r>
      <w:r w:rsidRPr="007B2E73">
        <w:rPr>
          <w:rFonts w:eastAsia="宋体" w:cs="Times New Roman"/>
          <w:color w:val="000000"/>
          <w:sz w:val="24"/>
          <w14:ligatures w14:val="none"/>
        </w:rPr>
        <w:t>DC/</w:t>
      </w:r>
      <w:proofErr w:type="spellStart"/>
      <w:r w:rsidRPr="007B2E73">
        <w:rPr>
          <w:rFonts w:eastAsia="宋体" w:cs="Times New Roman"/>
          <w:color w:val="000000"/>
          <w:sz w:val="24"/>
          <w14:ligatures w14:val="none"/>
        </w:rPr>
        <w:t>DCBoost</w:t>
      </w:r>
      <w:proofErr w:type="spellEnd"/>
      <w:r w:rsidRPr="007B2E73">
        <w:rPr>
          <w:rFonts w:eastAsia="宋体" w:cs="Times New Roman"/>
          <w:color w:val="000000"/>
          <w:sz w:val="24"/>
          <w14:ligatures w14:val="none"/>
        </w:rPr>
        <w:t>控制采用最大功率跟踪控制时，</w:t>
      </w:r>
      <w:r w:rsidRPr="007B2E73">
        <w:rPr>
          <w:rFonts w:eastAsia="宋体" w:cs="Times New Roman"/>
          <w:color w:val="000000"/>
          <w:sz w:val="24"/>
          <w14:ligatures w14:val="none"/>
        </w:rPr>
        <w:t>Boost</w:t>
      </w:r>
      <w:r w:rsidRPr="007B2E73">
        <w:rPr>
          <w:rFonts w:eastAsia="宋体" w:cs="Times New Roman"/>
          <w:color w:val="000000"/>
          <w:sz w:val="24"/>
          <w14:ligatures w14:val="none"/>
        </w:rPr>
        <w:t>控制目标是使光伏阵列端电压</w:t>
      </w:r>
      <w:r w:rsidRPr="007B2E73">
        <w:rPr>
          <w:rFonts w:eastAsia="宋体" w:cs="Times New Roman"/>
          <w:i/>
          <w:iCs/>
          <w:color w:val="000000"/>
          <w:sz w:val="24"/>
          <w14:ligatures w14:val="none"/>
        </w:rPr>
        <w:t>U</w:t>
      </w:r>
      <w:r w:rsidRPr="007B2E73">
        <w:rPr>
          <w:rFonts w:eastAsia="宋体" w:cs="Times New Roman"/>
          <w:i/>
          <w:iCs/>
          <w:color w:val="000000"/>
          <w:sz w:val="24"/>
          <w:vertAlign w:val="subscript"/>
          <w14:ligatures w14:val="none"/>
        </w:rPr>
        <w:t>PV</w:t>
      </w:r>
      <w:r w:rsidRPr="007B2E73">
        <w:rPr>
          <w:rFonts w:eastAsia="宋体" w:cs="Times New Roman"/>
          <w:color w:val="000000"/>
          <w:sz w:val="24"/>
          <w14:ligatures w14:val="none"/>
        </w:rPr>
        <w:t>维持在最大功率点的端电压</w:t>
      </w:r>
      <w:r w:rsidRPr="007B2E73">
        <w:rPr>
          <w:rFonts w:eastAsia="宋体" w:cs="Times New Roman"/>
          <w:i/>
          <w:iCs/>
          <w:color w:val="000000"/>
          <w:sz w:val="24"/>
          <w14:ligatures w14:val="none"/>
        </w:rPr>
        <w:t>U</w:t>
      </w:r>
      <w:r w:rsidRPr="007B2E73">
        <w:rPr>
          <w:rFonts w:eastAsia="宋体" w:cs="Times New Roman"/>
          <w:i/>
          <w:iCs/>
          <w:color w:val="000000"/>
          <w:sz w:val="24"/>
          <w:vertAlign w:val="subscript"/>
          <w14:ligatures w14:val="none"/>
        </w:rPr>
        <w:t>M</w:t>
      </w:r>
      <w:r w:rsidRPr="007B2E73">
        <w:rPr>
          <w:rFonts w:eastAsia="宋体" w:cs="Times New Roman"/>
          <w:color w:val="000000"/>
          <w:sz w:val="24"/>
          <w14:ligatures w14:val="none"/>
        </w:rPr>
        <w:t>，从而使得光</w:t>
      </w:r>
      <w:proofErr w:type="gramStart"/>
      <w:r w:rsidRPr="007B2E73">
        <w:rPr>
          <w:rFonts w:eastAsia="宋体" w:cs="Times New Roman"/>
          <w:color w:val="000000"/>
          <w:sz w:val="24"/>
          <w14:ligatures w14:val="none"/>
        </w:rPr>
        <w:t>伏系统</w:t>
      </w:r>
      <w:proofErr w:type="gramEnd"/>
      <w:r w:rsidRPr="007B2E73">
        <w:rPr>
          <w:rFonts w:eastAsia="宋体" w:cs="Times New Roman"/>
          <w:color w:val="000000"/>
          <w:sz w:val="24"/>
          <w14:ligatures w14:val="none"/>
        </w:rPr>
        <w:t>得输出功率最大，其状态方程为：</w:t>
      </w:r>
    </w:p>
    <w:p w14:paraId="53151A23" w14:textId="77777777" w:rsidR="004B0B2B" w:rsidRPr="007B2E73" w:rsidRDefault="004B0B2B" w:rsidP="004B0B2B">
      <w:pPr>
        <w:widowControl/>
        <w:tabs>
          <w:tab w:val="center" w:pos="4160"/>
          <w:tab w:val="right" w:pos="8300"/>
        </w:tabs>
        <w:adjustRightInd w:val="0"/>
        <w:snapToGrid w:val="0"/>
        <w:spacing w:line="360" w:lineRule="auto"/>
        <w:ind w:firstLineChars="200" w:firstLine="480"/>
        <w:jc w:val="center"/>
        <w:rPr>
          <w:rFonts w:eastAsia="宋体" w:cs="Times New Roman"/>
          <w:color w:val="000000"/>
          <w:sz w:val="24"/>
          <w14:ligatures w14:val="none"/>
        </w:rPr>
      </w:pPr>
      <w:r w:rsidRPr="007B2E73">
        <w:rPr>
          <w:rFonts w:eastAsia="宋体" w:cs="Times New Roman"/>
          <w:color w:val="000000"/>
          <w:sz w:val="24"/>
          <w14:ligatures w14:val="none"/>
        </w:rPr>
        <w:object w:dxaOrig="5880" w:dyaOrig="2232" w14:anchorId="493AD4DB">
          <v:shape id="_x0000_i81075" type="#_x0000_t75" style="width:294.05pt;height:111.4pt" o:ole="">
            <v:imagedata r:id="rId656" o:title=""/>
          </v:shape>
          <o:OLEObject Type="Embed" ProgID="Visio.Drawing.15" ShapeID="_x0000_i81075" DrawAspect="Content" ObjectID="_1759512332" r:id="rId657"/>
        </w:object>
      </w:r>
    </w:p>
    <w:p w14:paraId="6B9899D6" w14:textId="77777777" w:rsidR="004B0B2B" w:rsidRPr="007B2E73" w:rsidRDefault="004B0B2B" w:rsidP="004B0B2B">
      <w:pPr>
        <w:spacing w:line="360" w:lineRule="auto"/>
        <w:ind w:firstLine="480"/>
        <w:jc w:val="center"/>
        <w:rPr>
          <w:rFonts w:eastAsia="宋体" w:cs="Times New Roman"/>
          <w:b/>
          <w:bCs/>
          <w:color w:val="000000"/>
          <w:sz w:val="24"/>
          <w:szCs w:val="24"/>
          <w14:ligatures w14:val="none"/>
        </w:rPr>
      </w:pPr>
      <w:r w:rsidRPr="007B2E73">
        <w:rPr>
          <w:rFonts w:eastAsia="宋体" w:cs="Times New Roman"/>
          <w:b/>
          <w:bCs/>
          <w:sz w:val="24"/>
          <w:szCs w:val="24"/>
          <w14:ligatures w14:val="none"/>
        </w:rPr>
        <w:t>图</w:t>
      </w:r>
      <w:r>
        <w:rPr>
          <w:rFonts w:eastAsia="宋体" w:cs="Times New Roman"/>
          <w:b/>
          <w:bCs/>
          <w:sz w:val="24"/>
          <w:szCs w:val="24"/>
          <w14:ligatures w14:val="none"/>
        </w:rPr>
        <w:t xml:space="preserve">3-2 </w:t>
      </w:r>
      <w:r w:rsidRPr="007B2E73">
        <w:rPr>
          <w:rFonts w:eastAsia="宋体" w:cs="Times New Roman"/>
          <w:b/>
          <w:bCs/>
          <w:sz w:val="24"/>
          <w:szCs w:val="24"/>
          <w14:ligatures w14:val="none"/>
        </w:rPr>
        <w:t>Boost</w:t>
      </w:r>
      <w:r w:rsidRPr="007B2E73">
        <w:rPr>
          <w:rFonts w:eastAsia="宋体" w:cs="Times New Roman"/>
          <w:b/>
          <w:bCs/>
          <w:sz w:val="24"/>
          <w:szCs w:val="24"/>
          <w14:ligatures w14:val="none"/>
        </w:rPr>
        <w:t>电路控制框图</w:t>
      </w:r>
    </w:p>
    <w:p w14:paraId="5852A0E0" w14:textId="647D6A20"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position w:val="-94"/>
          <w:sz w:val="24"/>
          <w:szCs w:val="21"/>
          <w14:ligatures w14:val="none"/>
        </w:rPr>
        <w:tab/>
      </w:r>
      <w:r w:rsidRPr="007B2E73">
        <w:rPr>
          <w:rFonts w:eastAsia="宋体" w:cs="Times New Roman"/>
          <w:color w:val="000000"/>
          <w:position w:val="-62"/>
          <w:sz w:val="24"/>
          <w14:ligatures w14:val="none"/>
        </w:rPr>
        <w:object w:dxaOrig="3960" w:dyaOrig="1368" w14:anchorId="7104B983">
          <v:shape id="_x0000_i81076" type="#_x0000_t75" style="width:197.8pt;height:68.95pt" o:ole="">
            <v:imagedata r:id="rId658" o:title=""/>
          </v:shape>
          <o:OLEObject Type="Embed" ProgID="Equation.DSMT4" ShapeID="_x0000_i81076" DrawAspect="Content" ObjectID="_1759512333" r:id="rId659"/>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bookmarkStart w:id="110" w:name="ZEqnNum385333"/>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98</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bookmarkEnd w:id="110"/>
      <w:r w:rsidRPr="007B2E73">
        <w:rPr>
          <w:rFonts w:eastAsia="宋体" w:cs="Times New Roman"/>
          <w:color w:val="000000"/>
          <w:sz w:val="24"/>
          <w:szCs w:val="21"/>
          <w14:ligatures w14:val="none"/>
        </w:rPr>
        <w:fldChar w:fldCharType="end"/>
      </w:r>
    </w:p>
    <w:p w14:paraId="74F28E35" w14:textId="530E6954" w:rsidR="004B0B2B" w:rsidRPr="007B2E73" w:rsidRDefault="004B0B2B" w:rsidP="004B0B2B">
      <w:pPr>
        <w:widowControl/>
        <w:adjustRightInd w:val="0"/>
        <w:snapToGrid w:val="0"/>
        <w:spacing w:line="360" w:lineRule="auto"/>
        <w:ind w:firstLineChars="200" w:firstLine="480"/>
        <w:rPr>
          <w:rFonts w:eastAsia="宋体" w:cs="Times New Roman"/>
          <w:iCs/>
          <w:color w:val="000000"/>
          <w:sz w:val="24"/>
          <w:lang w:val="zh-CN"/>
          <w14:ligatures w14:val="none"/>
        </w:rPr>
      </w:pPr>
      <w:r w:rsidRPr="007B2E73">
        <w:rPr>
          <w:rFonts w:eastAsia="宋体" w:cs="Times New Roman"/>
          <w:color w:val="000000"/>
          <w:sz w:val="24"/>
          <w:lang w:val="zh-CN"/>
          <w14:ligatures w14:val="none"/>
        </w:rPr>
        <w:t>将式</w:t>
      </w:r>
      <w:r w:rsidRPr="007B2E73">
        <w:rPr>
          <w:rFonts w:eastAsia="宋体" w:cs="Times New Roman"/>
          <w:iCs/>
          <w:color w:val="000000"/>
          <w:sz w:val="24"/>
          <w:lang w:val="zh-CN"/>
          <w14:ligatures w14:val="none"/>
        </w:rPr>
        <w:fldChar w:fldCharType="begin"/>
      </w:r>
      <w:r w:rsidRPr="007B2E73">
        <w:rPr>
          <w:rFonts w:eastAsia="宋体" w:cs="Times New Roman"/>
          <w:iCs/>
          <w:color w:val="000000"/>
          <w:sz w:val="24"/>
          <w:lang w:val="zh-CN"/>
          <w14:ligatures w14:val="none"/>
        </w:rPr>
        <w:instrText xml:space="preserve"> GOTOBUTTON ZEqnNum385333  \* MERGEFORMAT </w:instrText>
      </w:r>
      <w:r w:rsidRPr="007B2E73">
        <w:rPr>
          <w:rFonts w:eastAsia="宋体" w:cs="Times New Roman"/>
          <w:iCs/>
          <w:color w:val="000000"/>
          <w:sz w:val="24"/>
          <w:lang w:val="zh-CN"/>
          <w14:ligatures w14:val="none"/>
        </w:rPr>
        <w:fldChar w:fldCharType="begin"/>
      </w:r>
      <w:r w:rsidRPr="007B2E73">
        <w:rPr>
          <w:rFonts w:eastAsia="宋体" w:cs="Times New Roman"/>
          <w:iCs/>
          <w:color w:val="000000"/>
          <w:sz w:val="24"/>
          <w:lang w:val="zh-CN"/>
          <w14:ligatures w14:val="none"/>
        </w:rPr>
        <w:instrText xml:space="preserve"> REF ZEqnNum385333 \* Charformat \! \* MERGEFORMAT </w:instrText>
      </w:r>
      <w:r w:rsidRPr="007B2E73">
        <w:rPr>
          <w:rFonts w:eastAsia="宋体" w:cs="Times New Roman"/>
          <w:iCs/>
          <w:color w:val="000000"/>
          <w:sz w:val="24"/>
          <w:lang w:val="zh-CN"/>
          <w14:ligatures w14:val="none"/>
        </w:rPr>
        <w:fldChar w:fldCharType="separate"/>
      </w:r>
      <w:r w:rsidR="00051D72" w:rsidRPr="007B2E73">
        <w:rPr>
          <w:rFonts w:eastAsia="宋体" w:cs="Times New Roman"/>
          <w:iCs/>
          <w:color w:val="000000"/>
          <w:sz w:val="24"/>
          <w:lang w:val="zh-CN"/>
          <w14:ligatures w14:val="none"/>
        </w:rPr>
        <w:instrText>(</w:instrText>
      </w:r>
      <w:r w:rsidR="00051D72" w:rsidRPr="00051D72">
        <w:rPr>
          <w:rFonts w:eastAsia="宋体" w:cs="Times New Roman"/>
          <w:iCs/>
          <w:color w:val="000000"/>
          <w:sz w:val="24"/>
          <w:lang w:val="zh-CN"/>
          <w14:ligatures w14:val="none"/>
        </w:rPr>
        <w:instrText>1</w:instrText>
      </w:r>
      <w:r w:rsidR="00051D72" w:rsidRPr="007B2E73">
        <w:rPr>
          <w:rFonts w:eastAsia="宋体" w:cs="Times New Roman"/>
          <w:iCs/>
          <w:color w:val="000000"/>
          <w:sz w:val="24"/>
          <w:lang w:val="zh-CN"/>
          <w14:ligatures w14:val="none"/>
        </w:rPr>
        <w:instrText>-</w:instrText>
      </w:r>
      <w:r w:rsidR="00051D72" w:rsidRPr="00051D72">
        <w:rPr>
          <w:rFonts w:eastAsia="宋体" w:cs="Times New Roman"/>
          <w:iCs/>
          <w:color w:val="000000"/>
          <w:sz w:val="24"/>
          <w:lang w:val="zh-CN"/>
          <w14:ligatures w14:val="none"/>
        </w:rPr>
        <w:instrText>98</w:instrText>
      </w:r>
      <w:r w:rsidR="00051D72" w:rsidRPr="007B2E73">
        <w:rPr>
          <w:rFonts w:eastAsia="宋体" w:cs="Times New Roman"/>
          <w:iCs/>
          <w:color w:val="000000"/>
          <w:sz w:val="24"/>
          <w:lang w:val="zh-CN"/>
          <w14:ligatures w14:val="none"/>
        </w:rPr>
        <w:instrText>)</w:instrText>
      </w:r>
      <w:r w:rsidRPr="007B2E73">
        <w:rPr>
          <w:rFonts w:eastAsia="宋体" w:cs="Times New Roman"/>
          <w:iCs/>
          <w:color w:val="000000"/>
          <w:sz w:val="24"/>
          <w:lang w:val="zh-CN"/>
          <w14:ligatures w14:val="none"/>
        </w:rPr>
        <w:fldChar w:fldCharType="end"/>
      </w:r>
      <w:r w:rsidRPr="007B2E73">
        <w:rPr>
          <w:rFonts w:eastAsia="宋体" w:cs="Times New Roman"/>
          <w:iCs/>
          <w:color w:val="000000"/>
          <w:sz w:val="24"/>
          <w:lang w:val="zh-CN"/>
          <w14:ligatures w14:val="none"/>
        </w:rPr>
        <w:fldChar w:fldCharType="end"/>
      </w:r>
      <w:r w:rsidRPr="007B2E73">
        <w:rPr>
          <w:rFonts w:eastAsia="宋体" w:cs="Times New Roman"/>
          <w:iCs/>
          <w:color w:val="000000"/>
          <w:sz w:val="24"/>
          <w:lang w:val="zh-CN"/>
          <w14:ligatures w14:val="none"/>
        </w:rPr>
        <w:t>线性化可得：</w:t>
      </w:r>
    </w:p>
    <w:p w14:paraId="1846897B" w14:textId="42C3886C"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position w:val="-94"/>
          <w:sz w:val="24"/>
          <w:szCs w:val="21"/>
          <w14:ligatures w14:val="none"/>
        </w:rPr>
        <w:lastRenderedPageBreak/>
        <w:tab/>
      </w:r>
      <w:r w:rsidRPr="007B2E73">
        <w:rPr>
          <w:rFonts w:eastAsia="宋体" w:cs="Times New Roman"/>
          <w:color w:val="000000"/>
          <w:position w:val="-62"/>
          <w:sz w:val="24"/>
          <w14:ligatures w14:val="none"/>
        </w:rPr>
        <w:object w:dxaOrig="4116" w:dyaOrig="1368" w14:anchorId="5D4DBC44">
          <v:shape id="_x0000_i81077" type="#_x0000_t75" style="width:206.9pt;height:68.95pt" o:ole="">
            <v:imagedata r:id="rId660" o:title=""/>
          </v:shape>
          <o:OLEObject Type="Embed" ProgID="Equation.DSMT4" ShapeID="_x0000_i81077" DrawAspect="Content" ObjectID="_1759512334" r:id="rId661"/>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bookmarkStart w:id="111" w:name="ZEqnNum374366"/>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99</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bookmarkEnd w:id="111"/>
      <w:r w:rsidRPr="007B2E73">
        <w:rPr>
          <w:rFonts w:eastAsia="宋体" w:cs="Times New Roman"/>
          <w:color w:val="000000"/>
          <w:sz w:val="24"/>
          <w:szCs w:val="21"/>
          <w14:ligatures w14:val="none"/>
        </w:rPr>
        <w:fldChar w:fldCharType="end"/>
      </w:r>
    </w:p>
    <w:p w14:paraId="651501D5" w14:textId="2261BC1F" w:rsidR="004B0B2B" w:rsidRPr="007B2E73" w:rsidRDefault="004B0B2B" w:rsidP="004B0B2B">
      <w:pPr>
        <w:widowControl/>
        <w:tabs>
          <w:tab w:val="left" w:pos="3261"/>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ZEqnNum790387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ZEqnNum790387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93</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t>-</w: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ZEqnNum374366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ZEqnNum374366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99</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t>线性化后合并写成矩阵形式得到光伏</w:t>
      </w:r>
      <w:r w:rsidRPr="007B2E73">
        <w:rPr>
          <w:rFonts w:eastAsia="宋体" w:cs="Times New Roman"/>
          <w:color w:val="000000"/>
          <w:sz w:val="24"/>
          <w14:ligatures w14:val="none"/>
        </w:rPr>
        <w:t>Boost</w:t>
      </w:r>
      <w:r w:rsidRPr="007B2E73">
        <w:rPr>
          <w:rFonts w:eastAsia="宋体" w:cs="Times New Roman"/>
          <w:color w:val="000000"/>
          <w:sz w:val="24"/>
          <w14:ligatures w14:val="none"/>
        </w:rPr>
        <w:t>状态空间模型：</w:t>
      </w:r>
    </w:p>
    <w:p w14:paraId="71F43386" w14:textId="13B4043F" w:rsidR="004B0B2B" w:rsidRPr="007B2E73" w:rsidRDefault="004B0B2B" w:rsidP="004B0B2B">
      <w:pPr>
        <w:tabs>
          <w:tab w:val="left" w:pos="0"/>
          <w:tab w:val="center" w:pos="3969"/>
          <w:tab w:val="right" w:pos="8222"/>
        </w:tabs>
        <w:adjustRightInd w:val="0"/>
        <w:snapToGrid w:val="0"/>
        <w:spacing w:line="360" w:lineRule="auto"/>
        <w:ind w:firstLineChars="200" w:firstLine="480"/>
        <w:jc w:val="right"/>
        <w:rPr>
          <w:rFonts w:eastAsia="宋体" w:cs="Times New Roman"/>
          <w:sz w:val="24"/>
          <w14:ligatures w14:val="none"/>
        </w:rPr>
      </w:pPr>
      <w:r w:rsidRPr="007B2E73">
        <w:rPr>
          <w:rFonts w:eastAsia="宋体" w:cs="Times New Roman"/>
          <w:sz w:val="24"/>
          <w14:ligatures w14:val="none"/>
        </w:rPr>
        <w:tab/>
      </w:r>
      <w:r w:rsidRPr="007B2E73">
        <w:rPr>
          <w:rFonts w:eastAsia="宋体" w:cs="Times New Roman"/>
          <w:position w:val="-46"/>
          <w:sz w:val="24"/>
          <w14:ligatures w14:val="none"/>
        </w:rPr>
        <w:object w:dxaOrig="1992" w:dyaOrig="1032" w14:anchorId="0A3C6947">
          <v:shape id="_x0000_i81078" type="#_x0000_t75" style="width:99.3pt;height:52.3pt" o:ole="">
            <v:imagedata r:id="rId662" o:title=""/>
          </v:shape>
          <o:OLEObject Type="Embed" ProgID="Equation.DSMT4" ShapeID="_x0000_i81078" DrawAspect="Content" ObjectID="_1759512335" r:id="rId663"/>
        </w:object>
      </w:r>
      <w:r w:rsidRPr="007B2E73">
        <w:rPr>
          <w:rFonts w:eastAsia="宋体" w:cs="Times New Roman"/>
          <w:sz w:val="24"/>
          <w14:ligatures w14:val="none"/>
        </w:rPr>
        <w:tab/>
      </w:r>
      <w:r w:rsidRPr="007B2E73">
        <w:rPr>
          <w:rFonts w:eastAsia="宋体" w:cs="Times New Roman"/>
          <w:sz w:val="24"/>
          <w14:ligatures w14:val="none"/>
        </w:rPr>
        <w:fldChar w:fldCharType="begin"/>
      </w:r>
      <w:r w:rsidRPr="007B2E73">
        <w:rPr>
          <w:rFonts w:eastAsia="宋体" w:cs="Times New Roman"/>
          <w:sz w:val="24"/>
          <w14:ligatures w14:val="none"/>
        </w:rPr>
        <w:instrText xml:space="preserve"> MACROBUTTON MTPlaceRef \* MERGEFORMAT </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MTEqn \h \* MERGEFORMAT </w:instrText>
      </w:r>
      <w:r w:rsidRPr="007B2E73">
        <w:rPr>
          <w:rFonts w:eastAsia="宋体" w:cs="Times New Roman"/>
          <w:sz w:val="24"/>
          <w14:ligatures w14:val="none"/>
        </w:rPr>
        <w:fldChar w:fldCharType="end"/>
      </w:r>
      <w:bookmarkStart w:id="112" w:name="ZEqnNum519066"/>
      <w:r w:rsidRPr="007B2E73">
        <w:rPr>
          <w:rFonts w:eastAsia="宋体" w:cs="Times New Roman"/>
          <w:sz w:val="24"/>
          <w14:ligatures w14:val="none"/>
        </w:rPr>
        <w:instrText>(</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MTSec \c \* Arabic \* MERGEFORMAT </w:instrText>
      </w:r>
      <w:r w:rsidRPr="007B2E73">
        <w:rPr>
          <w:rFonts w:eastAsia="宋体" w:cs="Times New Roman"/>
          <w:sz w:val="24"/>
          <w14:ligatures w14:val="none"/>
        </w:rPr>
        <w:fldChar w:fldCharType="separate"/>
      </w:r>
      <w:r w:rsidR="00051D72">
        <w:rPr>
          <w:rFonts w:eastAsia="宋体" w:cs="Times New Roman"/>
          <w:noProof/>
          <w:sz w:val="24"/>
          <w14:ligatures w14:val="none"/>
        </w:rPr>
        <w:instrText>1</w:instrText>
      </w:r>
      <w:r w:rsidRPr="007B2E73">
        <w:rPr>
          <w:rFonts w:eastAsia="宋体" w:cs="Times New Roman"/>
          <w:sz w:val="24"/>
          <w14:ligatures w14:val="none"/>
        </w:rPr>
        <w:fldChar w:fldCharType="end"/>
      </w:r>
      <w:r w:rsidRPr="007B2E73">
        <w:rPr>
          <w:rFonts w:eastAsia="宋体" w:cs="Times New Roman"/>
          <w:sz w:val="24"/>
          <w14:ligatures w14:val="none"/>
        </w:rPr>
        <w:instrText>-</w:instrText>
      </w:r>
      <w:r w:rsidRPr="007B2E73">
        <w:rPr>
          <w:rFonts w:eastAsia="宋体" w:cs="Times New Roman"/>
          <w:sz w:val="24"/>
          <w14:ligatures w14:val="none"/>
        </w:rPr>
        <w:fldChar w:fldCharType="begin"/>
      </w:r>
      <w:r w:rsidRPr="007B2E73">
        <w:rPr>
          <w:rFonts w:eastAsia="宋体" w:cs="Times New Roman"/>
          <w:sz w:val="24"/>
          <w14:ligatures w14:val="none"/>
        </w:rPr>
        <w:instrText xml:space="preserve"> SEQ MTEqn \c \* Arabic \* MERGEFORMAT </w:instrText>
      </w:r>
      <w:r w:rsidRPr="007B2E73">
        <w:rPr>
          <w:rFonts w:eastAsia="宋体" w:cs="Times New Roman"/>
          <w:sz w:val="24"/>
          <w14:ligatures w14:val="none"/>
        </w:rPr>
        <w:fldChar w:fldCharType="separate"/>
      </w:r>
      <w:r w:rsidR="00051D72">
        <w:rPr>
          <w:rFonts w:eastAsia="宋体" w:cs="Times New Roman"/>
          <w:noProof/>
          <w:sz w:val="24"/>
          <w14:ligatures w14:val="none"/>
        </w:rPr>
        <w:instrText>100</w:instrText>
      </w:r>
      <w:r w:rsidRPr="007B2E73">
        <w:rPr>
          <w:rFonts w:eastAsia="宋体" w:cs="Times New Roman"/>
          <w:sz w:val="24"/>
          <w14:ligatures w14:val="none"/>
        </w:rPr>
        <w:fldChar w:fldCharType="end"/>
      </w:r>
      <w:r w:rsidRPr="007B2E73">
        <w:rPr>
          <w:rFonts w:eastAsia="宋体" w:cs="Times New Roman"/>
          <w:sz w:val="24"/>
          <w14:ligatures w14:val="none"/>
        </w:rPr>
        <w:instrText>)</w:instrText>
      </w:r>
      <w:bookmarkEnd w:id="112"/>
      <w:r w:rsidRPr="007B2E73">
        <w:rPr>
          <w:rFonts w:eastAsia="宋体" w:cs="Times New Roman"/>
          <w:sz w:val="24"/>
          <w14:ligatures w14:val="none"/>
        </w:rPr>
        <w:fldChar w:fldCharType="end"/>
      </w:r>
    </w:p>
    <w:p w14:paraId="40699224" w14:textId="77777777"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其中</w:t>
      </w:r>
      <w:r w:rsidRPr="007B2E73">
        <w:rPr>
          <w:rFonts w:eastAsia="宋体" w:cs="Times New Roman"/>
          <w:color w:val="000000"/>
          <w:position w:val="-22"/>
          <w:sz w:val="24"/>
          <w:szCs w:val="24"/>
          <w14:ligatures w14:val="none"/>
        </w:rPr>
        <w:object w:dxaOrig="3780" w:dyaOrig="600" w14:anchorId="4A9F83D6">
          <v:shape id="_x0000_i81079" type="#_x0000_t75" style="width:188.7pt;height:30.3pt" o:ole="">
            <v:imagedata r:id="rId664" o:title=""/>
          </v:shape>
          <o:OLEObject Type="Embed" ProgID="Equation.DSMT4" ShapeID="_x0000_i81079" DrawAspect="Content" ObjectID="_1759512336" r:id="rId665"/>
        </w:object>
      </w:r>
      <w:r w:rsidRPr="007B2E73">
        <w:rPr>
          <w:rFonts w:eastAsia="宋体" w:cs="Times New Roman"/>
          <w:color w:val="000000"/>
          <w:sz w:val="24"/>
          <w:szCs w:val="24"/>
          <w14:ligatures w14:val="none"/>
        </w:rPr>
        <w:t>，</w:t>
      </w:r>
      <w:r w:rsidRPr="007B2E73">
        <w:rPr>
          <w:rFonts w:eastAsia="宋体" w:cs="Times New Roman"/>
          <w:color w:val="000000"/>
          <w:position w:val="-12"/>
          <w:sz w:val="24"/>
          <w:szCs w:val="24"/>
          <w14:ligatures w14:val="none"/>
        </w:rPr>
        <w:object w:dxaOrig="372" w:dyaOrig="360" w14:anchorId="649187AD">
          <v:shape id="_x0000_i81080" type="#_x0000_t75" style="width:19.7pt;height:18.2pt" o:ole="">
            <v:imagedata r:id="rId666" o:title=""/>
          </v:shape>
          <o:OLEObject Type="Embed" ProgID="Equation.DSMT4" ShapeID="_x0000_i81080" DrawAspect="Content" ObjectID="_1759512337" r:id="rId667"/>
        </w:object>
      </w:r>
      <w:r w:rsidRPr="007B2E73">
        <w:rPr>
          <w:rFonts w:eastAsia="宋体" w:cs="Times New Roman"/>
          <w:color w:val="000000"/>
          <w:sz w:val="24"/>
          <w:szCs w:val="24"/>
          <w14:ligatures w14:val="none"/>
        </w:rPr>
        <w:t>表示</w:t>
      </w:r>
      <w:r w:rsidRPr="007B2E73">
        <w:rPr>
          <w:rFonts w:eastAsia="宋体" w:cs="Times New Roman"/>
          <w:color w:val="000000"/>
          <w:sz w:val="24"/>
          <w:szCs w:val="24"/>
          <w14:ligatures w14:val="none"/>
        </w:rPr>
        <w:t>DC/</w:t>
      </w:r>
      <w:proofErr w:type="spellStart"/>
      <w:r w:rsidRPr="007B2E73">
        <w:rPr>
          <w:rFonts w:eastAsia="宋体" w:cs="Times New Roman"/>
          <w:color w:val="000000"/>
          <w:sz w:val="24"/>
          <w:szCs w:val="24"/>
          <w14:ligatures w14:val="none"/>
        </w:rPr>
        <w:t>DCBoost</w:t>
      </w:r>
      <w:proofErr w:type="spellEnd"/>
      <w:r w:rsidRPr="007B2E73">
        <w:rPr>
          <w:rFonts w:eastAsia="宋体" w:cs="Times New Roman"/>
          <w:color w:val="000000"/>
          <w:sz w:val="24"/>
          <w:szCs w:val="24"/>
          <w14:ligatures w14:val="none"/>
        </w:rPr>
        <w:t>模型及其控制系统的线性化状态空间矩阵；</w:t>
      </w:r>
      <w:r w:rsidRPr="007B2E73">
        <w:rPr>
          <w:rFonts w:eastAsia="宋体" w:cs="Times New Roman"/>
          <w:color w:val="000000"/>
          <w:position w:val="-12"/>
          <w:sz w:val="24"/>
          <w:szCs w:val="24"/>
          <w14:ligatures w14:val="none"/>
        </w:rPr>
        <w:object w:dxaOrig="372" w:dyaOrig="360" w14:anchorId="3E0ED702">
          <v:shape id="_x0000_i81081" type="#_x0000_t75" style="width:19.7pt;height:18.2pt" o:ole="">
            <v:imagedata r:id="rId668" o:title=""/>
          </v:shape>
          <o:OLEObject Type="Embed" ProgID="Equation.DSMT4" ShapeID="_x0000_i81081" DrawAspect="Content" ObjectID="_1759512338" r:id="rId669"/>
        </w:object>
      </w:r>
      <w:r w:rsidRPr="007B2E73">
        <w:rPr>
          <w:rFonts w:eastAsia="宋体" w:cs="Times New Roman"/>
          <w:color w:val="000000"/>
          <w:sz w:val="24"/>
          <w:szCs w:val="24"/>
          <w14:ligatures w14:val="none"/>
        </w:rPr>
        <w:t>表示</w:t>
      </w:r>
      <w:r w:rsidRPr="007B2E73">
        <w:rPr>
          <w:rFonts w:eastAsia="宋体" w:cs="Times New Roman"/>
          <w:color w:val="000000"/>
          <w:sz w:val="24"/>
          <w:szCs w:val="24"/>
          <w14:ligatures w14:val="none"/>
        </w:rPr>
        <w:t>DC/</w:t>
      </w:r>
      <w:proofErr w:type="spellStart"/>
      <w:r w:rsidRPr="007B2E73">
        <w:rPr>
          <w:rFonts w:eastAsia="宋体" w:cs="Times New Roman"/>
          <w:color w:val="000000"/>
          <w:sz w:val="24"/>
          <w:szCs w:val="24"/>
          <w14:ligatures w14:val="none"/>
        </w:rPr>
        <w:t>DCBoost</w:t>
      </w:r>
      <w:proofErr w:type="spellEnd"/>
      <w:r w:rsidRPr="007B2E73">
        <w:rPr>
          <w:rFonts w:eastAsia="宋体" w:cs="Times New Roman"/>
          <w:color w:val="000000"/>
          <w:sz w:val="24"/>
          <w:szCs w:val="24"/>
          <w14:ligatures w14:val="none"/>
        </w:rPr>
        <w:t>模型及其控制系统的系数矩阵或系数向量。</w:t>
      </w:r>
    </w:p>
    <w:p w14:paraId="2D184FAA" w14:textId="77777777" w:rsidR="004B0B2B" w:rsidRPr="007B2E73" w:rsidRDefault="004B0B2B" w:rsidP="004B0B2B">
      <w:pPr>
        <w:keepNext/>
        <w:widowControl/>
        <w:numPr>
          <w:ilvl w:val="3"/>
          <w:numId w:val="0"/>
        </w:numPr>
        <w:spacing w:line="360" w:lineRule="auto"/>
        <w:jc w:val="left"/>
        <w:outlineLvl w:val="3"/>
        <w:rPr>
          <w:rFonts w:eastAsia="宋体" w:cs="Times New Roman"/>
          <w:b/>
          <w:kern w:val="0"/>
          <w:sz w:val="24"/>
          <w:szCs w:val="30"/>
          <w14:ligatures w14:val="none"/>
        </w:rPr>
      </w:pPr>
      <w:bookmarkStart w:id="113" w:name="_Toc111364108"/>
      <w:r>
        <w:rPr>
          <w:rFonts w:eastAsia="宋体" w:cs="Times New Roman"/>
          <w:b/>
          <w:kern w:val="0"/>
          <w:sz w:val="24"/>
          <w:szCs w:val="30"/>
          <w14:ligatures w14:val="none"/>
        </w:rPr>
        <w:t xml:space="preserve">3.3 </w:t>
      </w:r>
      <w:r w:rsidRPr="007B2E73">
        <w:rPr>
          <w:rFonts w:eastAsia="宋体" w:cs="Times New Roman"/>
          <w:b/>
          <w:kern w:val="0"/>
          <w:sz w:val="24"/>
          <w:szCs w:val="30"/>
          <w14:ligatures w14:val="none"/>
        </w:rPr>
        <w:t>DC/AC</w:t>
      </w:r>
      <w:r w:rsidRPr="007B2E73">
        <w:rPr>
          <w:rFonts w:eastAsia="宋体" w:cs="Times New Roman"/>
          <w:b/>
          <w:kern w:val="0"/>
          <w:sz w:val="24"/>
          <w:szCs w:val="30"/>
          <w14:ligatures w14:val="none"/>
        </w:rPr>
        <w:t>逆变器及其控制系统（</w:t>
      </w:r>
      <w:r w:rsidRPr="007B2E73">
        <w:rPr>
          <w:rFonts w:eastAsia="宋体" w:cs="Times New Roman"/>
          <w:b/>
          <w:kern w:val="0"/>
          <w:sz w:val="24"/>
          <w:szCs w:val="30"/>
          <w14:ligatures w14:val="none"/>
        </w:rPr>
        <w:t>5</w:t>
      </w:r>
      <w:r w:rsidRPr="007B2E73">
        <w:rPr>
          <w:rFonts w:eastAsia="宋体" w:cs="Times New Roman"/>
          <w:b/>
          <w:kern w:val="0"/>
          <w:sz w:val="24"/>
          <w:szCs w:val="30"/>
          <w14:ligatures w14:val="none"/>
        </w:rPr>
        <w:t>阶）</w:t>
      </w:r>
      <w:bookmarkEnd w:id="113"/>
    </w:p>
    <w:p w14:paraId="18B4E568" w14:textId="77777777" w:rsidR="004B0B2B" w:rsidRPr="007B2E73" w:rsidRDefault="004B0B2B" w:rsidP="004B0B2B">
      <w:pPr>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逆变器的作用是将光伏阵列的直流电源转换为交流电源，使光伏发电可以接入交流电力系统。逆变器通常采用电流源控制方式，通过外环电压控制产生逆变器交流侧的电流参考值；和再通过内环电流的双</w:t>
      </w:r>
      <w:proofErr w:type="gramStart"/>
      <w:r w:rsidRPr="007B2E73">
        <w:rPr>
          <w:rFonts w:eastAsia="宋体" w:cs="Times New Roman"/>
          <w:color w:val="000000"/>
          <w:sz w:val="24"/>
          <w14:ligatures w14:val="none"/>
        </w:rPr>
        <w:t>环控制</w:t>
      </w:r>
      <w:proofErr w:type="gramEnd"/>
      <w:r w:rsidRPr="007B2E73">
        <w:rPr>
          <w:rFonts w:eastAsia="宋体" w:cs="Times New Roman"/>
          <w:color w:val="000000"/>
          <w:sz w:val="24"/>
          <w14:ligatures w14:val="none"/>
        </w:rPr>
        <w:t>产生逆变器交流侧的端电压的参考值。</w:t>
      </w:r>
    </w:p>
    <w:p w14:paraId="6ED1868B" w14:textId="77777777" w:rsidR="004B0B2B" w:rsidRPr="007B2E73" w:rsidRDefault="004B0B2B" w:rsidP="004B0B2B">
      <w:pPr>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object w:dxaOrig="7260" w:dyaOrig="3336" w14:anchorId="5A5B356D">
          <v:shape id="_x0000_i81082" type="#_x0000_t75" style="width:362.25pt;height:166.75pt" o:ole="">
            <v:imagedata r:id="rId670" o:title=""/>
          </v:shape>
          <o:OLEObject Type="Embed" ProgID="Visio.Drawing.15" ShapeID="_x0000_i81082" DrawAspect="Content" ObjectID="_1759512339" r:id="rId671"/>
        </w:object>
      </w:r>
    </w:p>
    <w:p w14:paraId="77237270" w14:textId="77777777" w:rsidR="004B0B2B" w:rsidRPr="007B2E73" w:rsidRDefault="004B0B2B" w:rsidP="004B0B2B">
      <w:pPr>
        <w:spacing w:line="360" w:lineRule="auto"/>
        <w:ind w:firstLine="480"/>
        <w:jc w:val="center"/>
        <w:rPr>
          <w:rFonts w:eastAsia="宋体" w:cs="Times New Roman"/>
          <w:b/>
          <w:bCs/>
          <w:color w:val="000000"/>
          <w:sz w:val="24"/>
          <w:szCs w:val="24"/>
          <w14:ligatures w14:val="none"/>
        </w:rPr>
      </w:pPr>
      <w:r w:rsidRPr="007B2E73">
        <w:rPr>
          <w:rFonts w:eastAsia="宋体" w:cs="Times New Roman"/>
          <w:b/>
          <w:bCs/>
          <w:sz w:val="24"/>
          <w:szCs w:val="24"/>
          <w14:ligatures w14:val="none"/>
        </w:rPr>
        <w:t>图</w:t>
      </w:r>
      <w:r>
        <w:rPr>
          <w:rFonts w:eastAsia="宋体" w:cs="Times New Roman"/>
          <w:b/>
          <w:bCs/>
          <w:sz w:val="24"/>
          <w:szCs w:val="24"/>
          <w14:ligatures w14:val="none"/>
        </w:rPr>
        <w:t>3-3</w:t>
      </w:r>
      <w:r w:rsidRPr="007B2E73">
        <w:rPr>
          <w:rFonts w:eastAsia="宋体" w:cs="Times New Roman"/>
          <w:b/>
          <w:bCs/>
          <w:color w:val="000000"/>
          <w:sz w:val="24"/>
          <w:szCs w:val="24"/>
          <w14:ligatures w14:val="none"/>
        </w:rPr>
        <w:t>并网换流器控制框图</w:t>
      </w:r>
    </w:p>
    <w:p w14:paraId="25EA1AEA"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换流器控制系统动态方程为：</w:t>
      </w:r>
    </w:p>
    <w:p w14:paraId="21174FF6" w14:textId="03A5642A"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92"/>
          <w:sz w:val="24"/>
          <w:szCs w:val="24"/>
          <w14:ligatures w14:val="none"/>
        </w:rPr>
        <w:object w:dxaOrig="4320" w:dyaOrig="1968" w14:anchorId="781D7E4C">
          <v:shape id="_x0000_i81083" type="#_x0000_t75" style="width:3in;height:98.55pt" o:ole="">
            <v:imagedata r:id="rId672" o:title=""/>
          </v:shape>
          <o:OLEObject Type="Embed" ProgID="Equation.DSMT4" ShapeID="_x0000_i81083" DrawAspect="Content" ObjectID="_1759512340" r:id="rId673"/>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114" w:name="ZEqnNum355525"/>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101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114"/>
      <w:r w:rsidRPr="007B2E73">
        <w:rPr>
          <w:rFonts w:eastAsia="宋体" w:cs="Times New Roman"/>
          <w:sz w:val="24"/>
          <w:szCs w:val="24"/>
          <w14:ligatures w14:val="none"/>
        </w:rPr>
        <w:fldChar w:fldCharType="end"/>
      </w:r>
    </w:p>
    <w:p w14:paraId="166358C0" w14:textId="16532AAA"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lastRenderedPageBreak/>
        <w:t>将式</w: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GOTOBUTTON ZEqnNum355525  \* MERGEFORMAT </w:instrText>
      </w:r>
      <w:r w:rsidRPr="007B2E73">
        <w:rPr>
          <w:rFonts w:eastAsia="宋体" w:cs="Times New Roman"/>
          <w:color w:val="000000"/>
          <w:sz w:val="24"/>
          <w:szCs w:val="24"/>
          <w14:ligatures w14:val="none"/>
        </w:rPr>
        <w:fldChar w:fldCharType="begin"/>
      </w:r>
      <w:r w:rsidRPr="007B2E73">
        <w:rPr>
          <w:rFonts w:eastAsia="宋体" w:cs="Times New Roman"/>
          <w:color w:val="000000"/>
          <w:sz w:val="24"/>
          <w:szCs w:val="24"/>
          <w14:ligatures w14:val="none"/>
        </w:rPr>
        <w:instrText xml:space="preserve"> REF ZEqnNum355525 \* Charformat \! \* MERGEFORMAT </w:instrText>
      </w:r>
      <w:r w:rsidRPr="007B2E73">
        <w:rPr>
          <w:rFonts w:eastAsia="宋体" w:cs="Times New Roman"/>
          <w:color w:val="000000"/>
          <w:sz w:val="24"/>
          <w:szCs w:val="24"/>
          <w14:ligatures w14:val="none"/>
        </w:rPr>
        <w:fldChar w:fldCharType="separate"/>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w:instrText>
      </w:r>
      <w:r w:rsidR="00051D72" w:rsidRPr="007B2E73">
        <w:rPr>
          <w:rFonts w:eastAsia="宋体" w:cs="Times New Roman"/>
          <w:color w:val="000000"/>
          <w:sz w:val="24"/>
          <w:szCs w:val="24"/>
          <w14:ligatures w14:val="none"/>
        </w:rPr>
        <w:instrText>-</w:instrText>
      </w:r>
      <w:r w:rsidR="00051D72" w:rsidRPr="00051D72">
        <w:rPr>
          <w:rFonts w:eastAsia="宋体" w:cs="Times New Roman"/>
          <w:color w:val="000000"/>
          <w:sz w:val="24"/>
          <w:szCs w:val="24"/>
          <w14:ligatures w14:val="none"/>
        </w:rPr>
        <w:instrText>101</w:instrText>
      </w:r>
      <w:r w:rsidR="00051D72" w:rsidRPr="007B2E73">
        <w:rPr>
          <w:rFonts w:eastAsia="宋体" w:cs="Times New Roman"/>
          <w:color w:val="000000"/>
          <w:sz w:val="24"/>
          <w:szCs w:val="24"/>
          <w14:ligatures w14:val="none"/>
        </w:rPr>
        <w:instrText>)</w:instrText>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fldChar w:fldCharType="end"/>
      </w:r>
      <w:r w:rsidRPr="007B2E73">
        <w:rPr>
          <w:rFonts w:eastAsia="宋体" w:cs="Times New Roman"/>
          <w:color w:val="000000"/>
          <w:sz w:val="24"/>
          <w:szCs w:val="24"/>
          <w14:ligatures w14:val="none"/>
        </w:rPr>
        <w:t>线性化后可得：</w:t>
      </w:r>
    </w:p>
    <w:p w14:paraId="7C50830E" w14:textId="4FE989E2"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92"/>
          <w:sz w:val="24"/>
          <w:szCs w:val="24"/>
          <w14:ligatures w14:val="none"/>
        </w:rPr>
        <w:object w:dxaOrig="3960" w:dyaOrig="1968" w14:anchorId="1E831270">
          <v:shape id="_x0000_i81084" type="#_x0000_t75" style="width:197.8pt;height:98.55pt" o:ole="">
            <v:imagedata r:id="rId674" o:title=""/>
          </v:shape>
          <o:OLEObject Type="Embed" ProgID="Equation.DSMT4" ShapeID="_x0000_i81084" DrawAspect="Content" ObjectID="_1759512341" r:id="rId675"/>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102</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end"/>
      </w:r>
    </w:p>
    <w:p w14:paraId="37C0B0F7"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动态方程照中的代数方程为：</w:t>
      </w:r>
    </w:p>
    <w:p w14:paraId="7651B763" w14:textId="4957EF4A"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ab/>
      </w:r>
      <w:r w:rsidRPr="007B2E73">
        <w:rPr>
          <w:rFonts w:eastAsia="宋体" w:cs="Times New Roman"/>
          <w:color w:val="000000"/>
          <w:position w:val="-44"/>
          <w:sz w:val="24"/>
          <w14:ligatures w14:val="none"/>
        </w:rPr>
        <w:object w:dxaOrig="6180" w:dyaOrig="984" w14:anchorId="25670AA9">
          <v:shape id="_x0000_i81085" type="#_x0000_t75" style="width:309.2pt;height:49.25pt" o:ole="">
            <v:imagedata r:id="rId676" o:title=""/>
          </v:shape>
          <o:OLEObject Type="Embed" ProgID="Equation.DSMT4" ShapeID="_x0000_i81085" DrawAspect="Content" ObjectID="_1759512342" r:id="rId677"/>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bookmarkStart w:id="115" w:name="ZEqnNum569756"/>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103</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bookmarkEnd w:id="115"/>
      <w:r w:rsidRPr="007B2E73">
        <w:rPr>
          <w:rFonts w:eastAsia="宋体" w:cs="Times New Roman"/>
          <w:color w:val="000000"/>
          <w:sz w:val="24"/>
          <w:szCs w:val="21"/>
          <w14:ligatures w14:val="none"/>
        </w:rPr>
        <w:fldChar w:fldCharType="end"/>
      </w:r>
    </w:p>
    <w:p w14:paraId="37F551FE"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式中：</w:t>
      </w:r>
      <w:r w:rsidRPr="007B2E73">
        <w:rPr>
          <w:rFonts w:eastAsia="宋体" w:cs="Times New Roman"/>
          <w:color w:val="000000"/>
          <w:position w:val="-12"/>
          <w:sz w:val="24"/>
          <w14:ligatures w14:val="none"/>
        </w:rPr>
        <w:object w:dxaOrig="1236" w:dyaOrig="360" w14:anchorId="7D10C32B">
          <v:shape id="_x0000_i81086" type="#_x0000_t75" style="width:62.9pt;height:18.2pt" o:ole="">
            <v:imagedata r:id="rId678" o:title=""/>
          </v:shape>
          <o:OLEObject Type="Embed" ProgID="Equation.DSMT4" ShapeID="_x0000_i81086" DrawAspect="Content" ObjectID="_1759512343" r:id="rId679"/>
        </w:object>
      </w:r>
      <w:r w:rsidRPr="007B2E73">
        <w:rPr>
          <w:rFonts w:eastAsia="宋体" w:cs="Times New Roman"/>
          <w:color w:val="000000"/>
          <w:sz w:val="24"/>
          <w:szCs w:val="21"/>
          <w14:ligatures w14:val="none"/>
        </w:rPr>
        <w:t>为</w:t>
      </w:r>
      <w:r w:rsidRPr="007B2E73">
        <w:rPr>
          <w:rFonts w:eastAsia="宋体" w:cs="Times New Roman"/>
          <w:i/>
          <w:iCs/>
          <w:color w:val="000000"/>
          <w:sz w:val="24"/>
          <w:szCs w:val="21"/>
          <w14:ligatures w14:val="none"/>
        </w:rPr>
        <w:t>PI</w:t>
      </w:r>
      <w:r w:rsidRPr="007B2E73">
        <w:rPr>
          <w:rFonts w:eastAsia="宋体" w:cs="Times New Roman"/>
          <w:color w:val="000000"/>
          <w:sz w:val="24"/>
          <w:szCs w:val="21"/>
          <w14:ligatures w14:val="none"/>
        </w:rPr>
        <w:t>环节的积分输出；</w:t>
      </w:r>
      <w:r w:rsidRPr="007B2E73">
        <w:rPr>
          <w:rFonts w:eastAsia="宋体" w:cs="Times New Roman"/>
          <w:color w:val="000000"/>
          <w:position w:val="-14"/>
          <w:sz w:val="24"/>
          <w14:ligatures w14:val="none"/>
        </w:rPr>
        <w:object w:dxaOrig="600" w:dyaOrig="372" w14:anchorId="071C374B">
          <v:shape id="_x0000_i81087" type="#_x0000_t75" style="width:30.3pt;height:19.7pt" o:ole="">
            <v:imagedata r:id="rId680" o:title=""/>
          </v:shape>
          <o:OLEObject Type="Embed" ProgID="Equation.DSMT4" ShapeID="_x0000_i81087" DrawAspect="Content" ObjectID="_1759512344" r:id="rId681"/>
        </w:object>
      </w:r>
      <w:r w:rsidRPr="007B2E73">
        <w:rPr>
          <w:rFonts w:eastAsia="宋体" w:cs="Times New Roman"/>
          <w:color w:val="000000"/>
          <w:sz w:val="24"/>
          <w:szCs w:val="21"/>
          <w14:ligatures w14:val="none"/>
        </w:rPr>
        <w:t>，</w:t>
      </w:r>
      <w:r w:rsidRPr="007B2E73">
        <w:rPr>
          <w:rFonts w:eastAsia="宋体" w:cs="Times New Roman"/>
          <w:color w:val="000000"/>
          <w:position w:val="-14"/>
          <w:sz w:val="24"/>
          <w14:ligatures w14:val="none"/>
        </w:rPr>
        <w:object w:dxaOrig="552" w:dyaOrig="372" w14:anchorId="6081F6A9">
          <v:shape id="_x0000_i81088" type="#_x0000_t75" style="width:27.3pt;height:19.7pt" o:ole="">
            <v:imagedata r:id="rId682" o:title=""/>
          </v:shape>
          <o:OLEObject Type="Embed" ProgID="Equation.DSMT4" ShapeID="_x0000_i81088" DrawAspect="Content" ObjectID="_1759512345" r:id="rId683"/>
        </w:object>
      </w:r>
      <w:r w:rsidRPr="007B2E73">
        <w:rPr>
          <w:rFonts w:eastAsia="宋体" w:cs="Times New Roman"/>
          <w:color w:val="000000"/>
          <w:sz w:val="24"/>
          <w:szCs w:val="21"/>
          <w14:ligatures w14:val="none"/>
        </w:rPr>
        <w:t>，</w:t>
      </w:r>
      <w:r w:rsidRPr="007B2E73">
        <w:rPr>
          <w:rFonts w:eastAsia="宋体" w:cs="Times New Roman"/>
          <w:color w:val="000000"/>
          <w:position w:val="-14"/>
          <w:sz w:val="24"/>
          <w14:ligatures w14:val="none"/>
        </w:rPr>
        <w:object w:dxaOrig="552" w:dyaOrig="372" w14:anchorId="74E096FF">
          <v:shape id="_x0000_i81089" type="#_x0000_t75" style="width:27.3pt;height:19.7pt" o:ole="">
            <v:imagedata r:id="rId684" o:title=""/>
          </v:shape>
          <o:OLEObject Type="Embed" ProgID="Equation.DSMT4" ShapeID="_x0000_i81089" DrawAspect="Content" ObjectID="_1759512346" r:id="rId685"/>
        </w:object>
      </w:r>
      <w:r w:rsidRPr="007B2E73">
        <w:rPr>
          <w:rFonts w:eastAsia="宋体" w:cs="Times New Roman"/>
          <w:color w:val="000000"/>
          <w:sz w:val="24"/>
          <w:szCs w:val="21"/>
          <w14:ligatures w14:val="none"/>
        </w:rPr>
        <w:t>分别是各</w:t>
      </w:r>
      <w:r w:rsidRPr="007B2E73">
        <w:rPr>
          <w:rFonts w:eastAsia="宋体" w:cs="Times New Roman"/>
          <w:i/>
          <w:iCs/>
          <w:color w:val="000000"/>
          <w:sz w:val="24"/>
          <w:szCs w:val="21"/>
          <w14:ligatures w14:val="none"/>
        </w:rPr>
        <w:t>PI</w:t>
      </w:r>
      <w:r w:rsidRPr="007B2E73">
        <w:rPr>
          <w:rFonts w:eastAsia="宋体" w:cs="Times New Roman"/>
          <w:color w:val="000000"/>
          <w:sz w:val="24"/>
          <w:szCs w:val="21"/>
          <w14:ligatures w14:val="none"/>
        </w:rPr>
        <w:t>环节的积分放大倍数；</w:t>
      </w:r>
      <w:r w:rsidRPr="007B2E73">
        <w:rPr>
          <w:rFonts w:eastAsia="宋体" w:cs="Times New Roman"/>
          <w:color w:val="000000"/>
          <w:position w:val="-14"/>
          <w:sz w:val="24"/>
          <w14:ligatures w14:val="none"/>
        </w:rPr>
        <w:object w:dxaOrig="648" w:dyaOrig="372" w14:anchorId="670D9A2A">
          <v:shape id="_x0000_i81090" type="#_x0000_t75" style="width:32.6pt;height:19.7pt" o:ole="">
            <v:imagedata r:id="rId686" o:title=""/>
          </v:shape>
          <o:OLEObject Type="Embed" ProgID="Equation.DSMT4" ShapeID="_x0000_i81090" DrawAspect="Content" ObjectID="_1759512347" r:id="rId687"/>
        </w:object>
      </w:r>
      <w:r w:rsidRPr="007B2E73">
        <w:rPr>
          <w:rFonts w:eastAsia="宋体" w:cs="Times New Roman"/>
          <w:color w:val="000000"/>
          <w:sz w:val="24"/>
          <w:szCs w:val="21"/>
          <w14:ligatures w14:val="none"/>
        </w:rPr>
        <w:t>，</w:t>
      </w:r>
      <w:r w:rsidRPr="007B2E73">
        <w:rPr>
          <w:rFonts w:eastAsia="宋体" w:cs="Times New Roman"/>
          <w:color w:val="000000"/>
          <w:position w:val="-14"/>
          <w:sz w:val="24"/>
          <w14:ligatures w14:val="none"/>
        </w:rPr>
        <w:object w:dxaOrig="600" w:dyaOrig="372" w14:anchorId="0FE01BE5">
          <v:shape id="_x0000_i81091" type="#_x0000_t75" style="width:30.3pt;height:19.7pt" o:ole="">
            <v:imagedata r:id="rId688" o:title=""/>
          </v:shape>
          <o:OLEObject Type="Embed" ProgID="Equation.DSMT4" ShapeID="_x0000_i81091" DrawAspect="Content" ObjectID="_1759512348" r:id="rId689"/>
        </w:object>
      </w:r>
      <w:r w:rsidRPr="007B2E73">
        <w:rPr>
          <w:rFonts w:eastAsia="宋体" w:cs="Times New Roman"/>
          <w:color w:val="000000"/>
          <w:sz w:val="24"/>
          <w:szCs w:val="21"/>
          <w14:ligatures w14:val="none"/>
        </w:rPr>
        <w:t>，</w:t>
      </w:r>
      <w:r w:rsidRPr="007B2E73">
        <w:rPr>
          <w:rFonts w:eastAsia="宋体" w:cs="Times New Roman"/>
          <w:color w:val="000000"/>
          <w:position w:val="-14"/>
          <w:sz w:val="24"/>
          <w14:ligatures w14:val="none"/>
        </w:rPr>
        <w:object w:dxaOrig="600" w:dyaOrig="372" w14:anchorId="239AE37B">
          <v:shape id="_x0000_i81092" type="#_x0000_t75" style="width:30.3pt;height:19.7pt" o:ole="">
            <v:imagedata r:id="rId690" o:title=""/>
          </v:shape>
          <o:OLEObject Type="Embed" ProgID="Equation.DSMT4" ShapeID="_x0000_i81092" DrawAspect="Content" ObjectID="_1759512349" r:id="rId691"/>
        </w:object>
      </w:r>
      <w:r w:rsidRPr="007B2E73">
        <w:rPr>
          <w:rFonts w:eastAsia="宋体" w:cs="Times New Roman"/>
          <w:color w:val="000000"/>
          <w:sz w:val="24"/>
          <w:szCs w:val="21"/>
          <w14:ligatures w14:val="none"/>
        </w:rPr>
        <w:t>分别是各</w:t>
      </w:r>
      <w:r w:rsidRPr="007B2E73">
        <w:rPr>
          <w:rFonts w:eastAsia="宋体" w:cs="Times New Roman"/>
          <w:i/>
          <w:iCs/>
          <w:color w:val="000000"/>
          <w:sz w:val="24"/>
          <w:szCs w:val="21"/>
          <w14:ligatures w14:val="none"/>
        </w:rPr>
        <w:t>PI</w:t>
      </w:r>
      <w:r w:rsidRPr="007B2E73">
        <w:rPr>
          <w:rFonts w:eastAsia="宋体" w:cs="Times New Roman"/>
          <w:color w:val="000000"/>
          <w:sz w:val="24"/>
          <w:szCs w:val="21"/>
          <w14:ligatures w14:val="none"/>
        </w:rPr>
        <w:t>环节的比例放大倍数；</w:t>
      </w:r>
      <w:r w:rsidRPr="007B2E73">
        <w:rPr>
          <w:rFonts w:eastAsia="宋体" w:cs="Times New Roman"/>
          <w:color w:val="000000"/>
          <w:position w:val="-12"/>
          <w:sz w:val="24"/>
          <w14:ligatures w14:val="none"/>
        </w:rPr>
        <w:object w:dxaOrig="336" w:dyaOrig="360" w14:anchorId="08159D82">
          <v:shape id="_x0000_i81093" type="#_x0000_t75" style="width:16.65pt;height:18.2pt" o:ole="">
            <v:imagedata r:id="rId692" o:title=""/>
          </v:shape>
          <o:OLEObject Type="Embed" ProgID="Equation.DSMT4" ShapeID="_x0000_i81093" DrawAspect="Content" ObjectID="_1759512350" r:id="rId693"/>
        </w:object>
      </w:r>
      <w:r w:rsidRPr="007B2E73">
        <w:rPr>
          <w:rFonts w:eastAsia="宋体" w:cs="Times New Roman"/>
          <w:color w:val="000000"/>
          <w:sz w:val="24"/>
          <w:szCs w:val="21"/>
          <w14:ligatures w14:val="none"/>
        </w:rPr>
        <w:t>为直流电容电压；</w:t>
      </w:r>
      <w:r w:rsidRPr="007B2E73">
        <w:rPr>
          <w:rFonts w:eastAsia="宋体" w:cs="Times New Roman"/>
          <w:color w:val="000000"/>
          <w:position w:val="-14"/>
          <w:sz w:val="24"/>
          <w14:ligatures w14:val="none"/>
        </w:rPr>
        <w:object w:dxaOrig="528" w:dyaOrig="408" w14:anchorId="40484411">
          <v:shape id="_x0000_i81094" type="#_x0000_t75" style="width:26.55pt;height:20.45pt" o:ole="">
            <v:imagedata r:id="rId694" o:title=""/>
          </v:shape>
          <o:OLEObject Type="Embed" ProgID="Equation.DSMT4" ShapeID="_x0000_i81094" DrawAspect="Content" ObjectID="_1759512351" r:id="rId695"/>
        </w:object>
      </w:r>
      <w:r w:rsidRPr="007B2E73">
        <w:rPr>
          <w:rFonts w:eastAsia="宋体" w:cs="Times New Roman"/>
          <w:color w:val="000000"/>
          <w:sz w:val="24"/>
          <w:szCs w:val="21"/>
          <w14:ligatures w14:val="none"/>
        </w:rPr>
        <w:t>为直流电容电压参考值；</w:t>
      </w:r>
      <w:r w:rsidRPr="007B2E73">
        <w:rPr>
          <w:rFonts w:eastAsia="宋体" w:cs="Times New Roman"/>
          <w:color w:val="000000"/>
          <w:position w:val="-12"/>
          <w:sz w:val="24"/>
          <w14:ligatures w14:val="none"/>
        </w:rPr>
        <w:object w:dxaOrig="336" w:dyaOrig="360" w14:anchorId="2F6810BA">
          <v:shape id="_x0000_i81095" type="#_x0000_t75" style="width:16.65pt;height:18.2pt" o:ole="">
            <v:imagedata r:id="rId696" o:title=""/>
          </v:shape>
          <o:OLEObject Type="Embed" ProgID="Equation.DSMT4" ShapeID="_x0000_i81095" DrawAspect="Content" ObjectID="_1759512352" r:id="rId697"/>
        </w:object>
      </w:r>
      <w:r w:rsidRPr="007B2E73">
        <w:rPr>
          <w:rFonts w:eastAsia="宋体" w:cs="Times New Roman"/>
          <w:color w:val="000000"/>
          <w:sz w:val="24"/>
          <w:szCs w:val="21"/>
          <w14:ligatures w14:val="none"/>
        </w:rPr>
        <w:t>和</w:t>
      </w:r>
      <w:r w:rsidRPr="007B2E73">
        <w:rPr>
          <w:rFonts w:eastAsia="宋体" w:cs="Times New Roman"/>
          <w:color w:val="000000"/>
          <w:position w:val="-14"/>
          <w:sz w:val="24"/>
          <w14:ligatures w14:val="none"/>
        </w:rPr>
        <w:object w:dxaOrig="336" w:dyaOrig="372" w14:anchorId="46566D29">
          <v:shape id="_x0000_i81096" type="#_x0000_t75" style="width:16.65pt;height:19.7pt" o:ole="">
            <v:imagedata r:id="rId698" o:title=""/>
          </v:shape>
          <o:OLEObject Type="Embed" ProgID="Equation.DSMT4" ShapeID="_x0000_i81096" DrawAspect="Content" ObjectID="_1759512353" r:id="rId699"/>
        </w:object>
      </w:r>
      <w:r w:rsidRPr="007B2E73">
        <w:rPr>
          <w:rFonts w:eastAsia="宋体" w:cs="Times New Roman"/>
          <w:color w:val="000000"/>
          <w:sz w:val="24"/>
          <w:szCs w:val="21"/>
          <w14:ligatures w14:val="none"/>
        </w:rPr>
        <w:t>为交流侧</w:t>
      </w:r>
      <w:r w:rsidRPr="007B2E73">
        <w:rPr>
          <w:rFonts w:eastAsia="宋体" w:cs="Times New Roman"/>
          <w:i/>
          <w:iCs/>
          <w:color w:val="000000"/>
          <w:sz w:val="24"/>
          <w:szCs w:val="21"/>
          <w14:ligatures w14:val="none"/>
        </w:rPr>
        <w:t>d</w:t>
      </w:r>
      <w:r w:rsidRPr="007B2E73">
        <w:rPr>
          <w:rFonts w:eastAsia="宋体" w:cs="Times New Roman"/>
          <w:i/>
          <w:iCs/>
          <w:color w:val="000000"/>
          <w:sz w:val="24"/>
          <w:szCs w:val="21"/>
          <w14:ligatures w14:val="none"/>
        </w:rPr>
        <w:t>、</w:t>
      </w:r>
      <w:r w:rsidRPr="007B2E73">
        <w:rPr>
          <w:rFonts w:eastAsia="宋体" w:cs="Times New Roman"/>
          <w:i/>
          <w:iCs/>
          <w:color w:val="000000"/>
          <w:sz w:val="24"/>
          <w:szCs w:val="21"/>
          <w14:ligatures w14:val="none"/>
        </w:rPr>
        <w:t>q</w:t>
      </w:r>
      <w:r w:rsidRPr="007B2E73">
        <w:rPr>
          <w:rFonts w:eastAsia="宋体" w:cs="Times New Roman"/>
          <w:color w:val="000000"/>
          <w:sz w:val="24"/>
          <w:szCs w:val="21"/>
          <w14:ligatures w14:val="none"/>
        </w:rPr>
        <w:t>轴电流；</w:t>
      </w:r>
      <w:r w:rsidRPr="007B2E73">
        <w:rPr>
          <w:rFonts w:eastAsia="宋体" w:cs="Times New Roman"/>
          <w:color w:val="000000"/>
          <w:position w:val="-14"/>
          <w:sz w:val="24"/>
          <w14:ligatures w14:val="none"/>
        </w:rPr>
        <w:object w:dxaOrig="360" w:dyaOrig="372" w14:anchorId="7CA6A392">
          <v:shape id="_x0000_i81097" type="#_x0000_t75" style="width:18.2pt;height:19.7pt" o:ole="">
            <v:imagedata r:id="rId700" o:title=""/>
          </v:shape>
          <o:OLEObject Type="Embed" ProgID="Equation.DSMT4" ShapeID="_x0000_i81097" DrawAspect="Content" ObjectID="_1759512354" r:id="rId701"/>
        </w:object>
      </w:r>
      <w:r w:rsidRPr="007B2E73">
        <w:rPr>
          <w:rFonts w:eastAsia="宋体" w:cs="Times New Roman"/>
          <w:color w:val="000000"/>
          <w:sz w:val="24"/>
          <w:szCs w:val="21"/>
          <w14:ligatures w14:val="none"/>
        </w:rPr>
        <w:t>为滤波电抗。</w:t>
      </w:r>
    </w:p>
    <w:p w14:paraId="59574F05" w14:textId="469A8B32"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iCs/>
          <w:color w:val="000000"/>
          <w:sz w:val="24"/>
          <w:szCs w:val="21"/>
          <w14:ligatures w14:val="none"/>
        </w:rPr>
      </w:pPr>
      <w:r w:rsidRPr="007B2E73">
        <w:rPr>
          <w:rFonts w:eastAsia="宋体" w:cs="Times New Roman"/>
          <w:color w:val="000000"/>
          <w:sz w:val="24"/>
          <w:szCs w:val="21"/>
          <w14:ligatures w14:val="none"/>
        </w:rPr>
        <w:t>将式</w: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GOTOBUTTON ZEqnNum569756  \* MERGEFORMAT </w:instrTex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REF ZEqnNum569756 \* Charformat \! \* MERGEFORMAT </w:instrText>
      </w:r>
      <w:r w:rsidRPr="007B2E73">
        <w:rPr>
          <w:rFonts w:eastAsia="宋体" w:cs="Times New Roman"/>
          <w:iCs/>
          <w:color w:val="000000"/>
          <w:sz w:val="24"/>
          <w:szCs w:val="21"/>
          <w14:ligatures w14:val="none"/>
        </w:rPr>
        <w:fldChar w:fldCharType="separate"/>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w:instrText>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103</w:instrText>
      </w:r>
      <w:r w:rsidR="00051D72" w:rsidRPr="007B2E73">
        <w:rPr>
          <w:rFonts w:eastAsia="宋体" w:cs="Times New Roman"/>
          <w:iCs/>
          <w:color w:val="000000"/>
          <w:sz w:val="24"/>
          <w:szCs w:val="21"/>
          <w14:ligatures w14:val="none"/>
        </w:rPr>
        <w:instrText>)</w:instrText>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t>线性化可得：</w:t>
      </w:r>
    </w:p>
    <w:p w14:paraId="057F532E" w14:textId="62BD56EB"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ab/>
      </w:r>
      <w:r w:rsidRPr="007B2E73">
        <w:rPr>
          <w:rFonts w:eastAsia="宋体" w:cs="Times New Roman"/>
          <w:color w:val="000000"/>
          <w:position w:val="-42"/>
          <w:sz w:val="24"/>
          <w14:ligatures w14:val="none"/>
        </w:rPr>
        <w:object w:dxaOrig="6408" w:dyaOrig="960" w14:anchorId="1FDE048A">
          <v:shape id="_x0000_i81098" type="#_x0000_t75" style="width:319.05pt;height:47.75pt" o:ole="">
            <v:imagedata r:id="rId702" o:title=""/>
          </v:shape>
          <o:OLEObject Type="Embed" ProgID="Equation.DSMT4" ShapeID="_x0000_i81098" DrawAspect="Content" ObjectID="_1759512355" r:id="rId703"/>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bookmarkStart w:id="116" w:name="ZEqnNum677064"/>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104</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bookmarkEnd w:id="116"/>
      <w:r w:rsidRPr="007B2E73">
        <w:rPr>
          <w:rFonts w:eastAsia="宋体" w:cs="Times New Roman"/>
          <w:color w:val="000000"/>
          <w:sz w:val="24"/>
          <w:szCs w:val="21"/>
          <w14:ligatures w14:val="none"/>
        </w:rPr>
        <w:fldChar w:fldCharType="end"/>
      </w:r>
    </w:p>
    <w:p w14:paraId="00A6AF75"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由于电力电子器件的动态响应过程极快，换流器采用脉宽调制平均模型：</w:t>
      </w:r>
    </w:p>
    <w:p w14:paraId="15A5C145" w14:textId="3F2DDCF8"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ab/>
      </w:r>
      <w:r w:rsidRPr="007B2E73">
        <w:rPr>
          <w:rFonts w:eastAsia="宋体" w:cs="Times New Roman"/>
          <w:color w:val="000000"/>
          <w:position w:val="-38"/>
          <w:sz w:val="24"/>
          <w14:ligatures w14:val="none"/>
        </w:rPr>
        <w:object w:dxaOrig="1188" w:dyaOrig="888" w14:anchorId="2360D636">
          <v:shape id="_x0000_i81099" type="#_x0000_t75" style="width:58.35pt;height:44.7pt" o:ole="">
            <v:imagedata r:id="rId704" o:title=""/>
          </v:shape>
          <o:OLEObject Type="Embed" ProgID="Equation.DSMT4" ShapeID="_x0000_i81099" DrawAspect="Content" ObjectID="_1759512356" r:id="rId705"/>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bookmarkStart w:id="117" w:name="ZEqnNum990885"/>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105</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bookmarkEnd w:id="117"/>
      <w:r w:rsidRPr="007B2E73">
        <w:rPr>
          <w:rFonts w:eastAsia="宋体" w:cs="Times New Roman"/>
          <w:color w:val="000000"/>
          <w:sz w:val="24"/>
          <w:szCs w:val="21"/>
          <w14:ligatures w14:val="none"/>
        </w:rPr>
        <w:fldChar w:fldCharType="end"/>
      </w:r>
    </w:p>
    <w:p w14:paraId="12F43C87" w14:textId="32200A08"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szCs w:val="21"/>
          <w14:ligatures w14:val="none"/>
        </w:rPr>
      </w:pPr>
      <w:r w:rsidRPr="007B2E73">
        <w:rPr>
          <w:rFonts w:eastAsia="宋体" w:cs="Times New Roman"/>
          <w:color w:val="000000"/>
          <w:sz w:val="24"/>
          <w:szCs w:val="21"/>
          <w14:ligatures w14:val="none"/>
        </w:rPr>
        <w:t>将</w: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GOTOBUTTON ZEqnNum990885  \* MERGEFORMAT </w:instrTex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REF ZEqnNum990885 \* Charformat \! \* MERGEFORMAT </w:instrText>
      </w:r>
      <w:r w:rsidRPr="007B2E73">
        <w:rPr>
          <w:rFonts w:eastAsia="宋体" w:cs="Times New Roman"/>
          <w:iCs/>
          <w:color w:val="000000"/>
          <w:sz w:val="24"/>
          <w:szCs w:val="21"/>
          <w14:ligatures w14:val="none"/>
        </w:rPr>
        <w:fldChar w:fldCharType="separate"/>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w:instrText>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105</w:instrText>
      </w:r>
      <w:r w:rsidR="00051D72" w:rsidRPr="007B2E73">
        <w:rPr>
          <w:rFonts w:eastAsia="宋体" w:cs="Times New Roman"/>
          <w:iCs/>
          <w:color w:val="000000"/>
          <w:sz w:val="24"/>
          <w:szCs w:val="21"/>
          <w14:ligatures w14:val="none"/>
        </w:rPr>
        <w:instrText>)</w:instrText>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t>线性化可得：</w:t>
      </w:r>
    </w:p>
    <w:p w14:paraId="3EC2B875" w14:textId="0D9720F9"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ab/>
      </w:r>
      <w:r w:rsidRPr="007B2E73">
        <w:rPr>
          <w:rFonts w:eastAsia="宋体" w:cs="Times New Roman"/>
          <w:color w:val="000000"/>
          <w:position w:val="-38"/>
          <w:sz w:val="24"/>
          <w14:ligatures w14:val="none"/>
        </w:rPr>
        <w:object w:dxaOrig="1512" w:dyaOrig="888" w14:anchorId="5506924F">
          <v:shape id="_x0000_i81100" type="#_x0000_t75" style="width:75.05pt;height:44.7pt" o:ole="">
            <v:imagedata r:id="rId706" o:title=""/>
          </v:shape>
          <o:OLEObject Type="Embed" ProgID="Equation.DSMT4" ShapeID="_x0000_i81100" DrawAspect="Content" ObjectID="_1759512357" r:id="rId707"/>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bookmarkStart w:id="118" w:name="ZEqnNum373877"/>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106</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bookmarkEnd w:id="118"/>
      <w:r w:rsidRPr="007B2E73">
        <w:rPr>
          <w:rFonts w:eastAsia="宋体" w:cs="Times New Roman"/>
          <w:color w:val="000000"/>
          <w:sz w:val="24"/>
          <w:szCs w:val="21"/>
          <w14:ligatures w14:val="none"/>
        </w:rPr>
        <w:fldChar w:fldCharType="end"/>
      </w:r>
    </w:p>
    <w:p w14:paraId="4F2B458B" w14:textId="77777777"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滤波电抗上电压方程为：</w:t>
      </w:r>
    </w:p>
    <w:p w14:paraId="4A17D058" w14:textId="69121D77"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ab/>
      </w:r>
      <w:r w:rsidRPr="007B2E73">
        <w:rPr>
          <w:rFonts w:eastAsia="宋体" w:cs="Times New Roman"/>
          <w:color w:val="000000"/>
          <w:position w:val="-70"/>
          <w:sz w:val="24"/>
          <w14:ligatures w14:val="none"/>
        </w:rPr>
        <w:object w:dxaOrig="3000" w:dyaOrig="1512" w14:anchorId="7827BF7B">
          <v:shape id="_x0000_i81101" type="#_x0000_t75" style="width:150.05pt;height:75.05pt" o:ole="">
            <v:imagedata r:id="rId708" o:title=""/>
          </v:shape>
          <o:OLEObject Type="Embed" ProgID="Equation.DSMT4" ShapeID="_x0000_i81101" DrawAspect="Content" ObjectID="_1759512358" r:id="rId709"/>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bookmarkStart w:id="119" w:name="ZEqnNum350671"/>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107</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bookmarkEnd w:id="119"/>
      <w:r w:rsidRPr="007B2E73">
        <w:rPr>
          <w:rFonts w:eastAsia="宋体" w:cs="Times New Roman"/>
          <w:color w:val="000000"/>
          <w:sz w:val="24"/>
          <w:szCs w:val="21"/>
          <w14:ligatures w14:val="none"/>
        </w:rPr>
        <w:fldChar w:fldCharType="end"/>
      </w:r>
    </w:p>
    <w:p w14:paraId="0EA09A8F" w14:textId="3BBD0D8A" w:rsidR="004B0B2B" w:rsidRPr="007B2E73" w:rsidRDefault="004B0B2B" w:rsidP="004B0B2B">
      <w:pPr>
        <w:tabs>
          <w:tab w:val="left" w:pos="0"/>
          <w:tab w:val="center" w:pos="3969"/>
          <w:tab w:val="right" w:pos="8222"/>
        </w:tabs>
        <w:spacing w:line="360" w:lineRule="auto"/>
        <w:ind w:firstLineChars="200" w:firstLine="480"/>
        <w:jc w:val="left"/>
        <w:rPr>
          <w:rFonts w:eastAsia="宋体" w:cs="Times New Roman"/>
          <w:iCs/>
          <w:sz w:val="24"/>
          <w:szCs w:val="24"/>
          <w14:ligatures w14:val="none"/>
        </w:rPr>
      </w:pPr>
      <w:r w:rsidRPr="007B2E73">
        <w:rPr>
          <w:rFonts w:eastAsia="宋体" w:cs="Times New Roman"/>
          <w:sz w:val="24"/>
          <w:szCs w:val="24"/>
          <w14:ligatures w14:val="none"/>
        </w:rPr>
        <w:t>将式</w:t>
      </w:r>
      <w:r w:rsidRPr="007B2E73">
        <w:rPr>
          <w:rFonts w:eastAsia="宋体" w:cs="Times New Roman"/>
          <w:iCs/>
          <w:sz w:val="24"/>
          <w:szCs w:val="24"/>
          <w14:ligatures w14:val="none"/>
        </w:rPr>
        <w:fldChar w:fldCharType="begin"/>
      </w:r>
      <w:r w:rsidRPr="007B2E73">
        <w:rPr>
          <w:rFonts w:eastAsia="宋体" w:cs="Times New Roman"/>
          <w:iCs/>
          <w:sz w:val="24"/>
          <w:szCs w:val="24"/>
          <w14:ligatures w14:val="none"/>
        </w:rPr>
        <w:instrText xml:space="preserve"> GOTOBUTTON ZEqnNum350671  \* MERGEFORMAT </w:instrText>
      </w:r>
      <w:r w:rsidRPr="007B2E73">
        <w:rPr>
          <w:rFonts w:eastAsia="宋体" w:cs="Times New Roman"/>
          <w:iCs/>
          <w:sz w:val="24"/>
          <w:szCs w:val="24"/>
          <w14:ligatures w14:val="none"/>
        </w:rPr>
        <w:fldChar w:fldCharType="begin"/>
      </w:r>
      <w:r w:rsidRPr="007B2E73">
        <w:rPr>
          <w:rFonts w:eastAsia="宋体" w:cs="Times New Roman"/>
          <w:iCs/>
          <w:sz w:val="24"/>
          <w:szCs w:val="24"/>
          <w14:ligatures w14:val="none"/>
        </w:rPr>
        <w:instrText xml:space="preserve"> REF ZEqnNum350671 \* Charformat \! \* MERGEFORMAT </w:instrText>
      </w:r>
      <w:r w:rsidRPr="007B2E73">
        <w:rPr>
          <w:rFonts w:eastAsia="宋体" w:cs="Times New Roman"/>
          <w:iCs/>
          <w:sz w:val="24"/>
          <w:szCs w:val="24"/>
          <w14:ligatures w14:val="none"/>
        </w:rPr>
        <w:fldChar w:fldCharType="separate"/>
      </w:r>
      <w:r w:rsidR="00051D72" w:rsidRPr="007B2E73">
        <w:rPr>
          <w:rFonts w:eastAsia="宋体" w:cs="Times New Roman"/>
          <w:iCs/>
          <w:sz w:val="24"/>
          <w:szCs w:val="24"/>
          <w14:ligatures w14:val="none"/>
        </w:rPr>
        <w:instrText>(</w:instrText>
      </w:r>
      <w:r w:rsidR="00051D72" w:rsidRPr="00051D72">
        <w:rPr>
          <w:rFonts w:eastAsia="宋体" w:cs="Times New Roman"/>
          <w:iCs/>
          <w:sz w:val="24"/>
          <w:szCs w:val="24"/>
          <w14:ligatures w14:val="none"/>
        </w:rPr>
        <w:instrText>1</w:instrText>
      </w:r>
      <w:r w:rsidR="00051D72" w:rsidRPr="007B2E73">
        <w:rPr>
          <w:rFonts w:eastAsia="宋体" w:cs="Times New Roman"/>
          <w:iCs/>
          <w:sz w:val="24"/>
          <w:szCs w:val="24"/>
          <w14:ligatures w14:val="none"/>
        </w:rPr>
        <w:instrText>-</w:instrText>
      </w:r>
      <w:r w:rsidR="00051D72" w:rsidRPr="00051D72">
        <w:rPr>
          <w:rFonts w:eastAsia="宋体" w:cs="Times New Roman"/>
          <w:iCs/>
          <w:sz w:val="24"/>
          <w:szCs w:val="24"/>
          <w14:ligatures w14:val="none"/>
        </w:rPr>
        <w:instrText>107</w:instrText>
      </w:r>
      <w:r w:rsidR="00051D72" w:rsidRPr="007B2E73">
        <w:rPr>
          <w:rFonts w:eastAsia="宋体" w:cs="Times New Roman"/>
          <w:iCs/>
          <w:sz w:val="24"/>
          <w:szCs w:val="24"/>
          <w14:ligatures w14:val="none"/>
        </w:rPr>
        <w:instrText>)</w:instrText>
      </w:r>
      <w:r w:rsidRPr="007B2E73">
        <w:rPr>
          <w:rFonts w:eastAsia="宋体" w:cs="Times New Roman"/>
          <w:iCs/>
          <w:sz w:val="24"/>
          <w:szCs w:val="24"/>
          <w14:ligatures w14:val="none"/>
        </w:rPr>
        <w:fldChar w:fldCharType="end"/>
      </w:r>
      <w:r w:rsidRPr="007B2E73">
        <w:rPr>
          <w:rFonts w:eastAsia="宋体" w:cs="Times New Roman"/>
          <w:iCs/>
          <w:sz w:val="24"/>
          <w:szCs w:val="24"/>
          <w14:ligatures w14:val="none"/>
        </w:rPr>
        <w:fldChar w:fldCharType="end"/>
      </w:r>
      <w:r w:rsidRPr="007B2E73">
        <w:rPr>
          <w:rFonts w:eastAsia="宋体" w:cs="Times New Roman"/>
          <w:iCs/>
          <w:sz w:val="24"/>
          <w:szCs w:val="24"/>
          <w14:ligatures w14:val="none"/>
        </w:rPr>
        <w:t>线性化可得：</w:t>
      </w:r>
    </w:p>
    <w:p w14:paraId="42562A94" w14:textId="06147D2E"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lastRenderedPageBreak/>
        <w:tab/>
      </w:r>
      <w:r w:rsidRPr="007B2E73">
        <w:rPr>
          <w:rFonts w:eastAsia="宋体" w:cs="Times New Roman"/>
          <w:color w:val="000000"/>
          <w:position w:val="-68"/>
          <w:sz w:val="24"/>
          <w14:ligatures w14:val="none"/>
        </w:rPr>
        <w:object w:dxaOrig="3672" w:dyaOrig="1512" w14:anchorId="27E9C945">
          <v:shape id="_x0000_i81102" type="#_x0000_t75" style="width:183.4pt;height:75.05pt" o:ole="">
            <v:imagedata r:id="rId710" o:title=""/>
          </v:shape>
          <o:OLEObject Type="Embed" ProgID="Equation.DSMT4" ShapeID="_x0000_i81102" DrawAspect="Content" ObjectID="_1759512359" r:id="rId711"/>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bookmarkStart w:id="120" w:name="ZEqnNum665325"/>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108</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bookmarkEnd w:id="120"/>
      <w:r w:rsidRPr="007B2E73">
        <w:rPr>
          <w:rFonts w:eastAsia="宋体" w:cs="Times New Roman"/>
          <w:color w:val="000000"/>
          <w:sz w:val="24"/>
          <w:szCs w:val="21"/>
          <w14:ligatures w14:val="none"/>
        </w:rPr>
        <w:fldChar w:fldCharType="end"/>
      </w:r>
    </w:p>
    <w:p w14:paraId="7EAC464E" w14:textId="54482558"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position w:val="-14"/>
          <w:sz w:val="24"/>
          <w:szCs w:val="24"/>
          <w14:ligatures w14:val="none"/>
        </w:rPr>
        <w:object w:dxaOrig="1692" w:dyaOrig="372" w14:anchorId="4EDB3202">
          <v:shape id="_x0000_i81103" type="#_x0000_t75" style="width:85.65pt;height:19.7pt" o:ole="">
            <v:imagedata r:id="rId712" o:title=""/>
          </v:shape>
          <o:OLEObject Type="Embed" ProgID="Equation.DSMT4" ShapeID="_x0000_i81103" DrawAspect="Content" ObjectID="_1759512360" r:id="rId713"/>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bookmarkStart w:id="121" w:name="ZEqnNum948121"/>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109</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bookmarkEnd w:id="121"/>
      <w:r w:rsidRPr="007B2E73">
        <w:rPr>
          <w:rFonts w:eastAsia="宋体" w:cs="Times New Roman"/>
          <w:sz w:val="24"/>
          <w:szCs w:val="24"/>
          <w14:ligatures w14:val="none"/>
        </w:rPr>
        <w:fldChar w:fldCharType="end"/>
      </w:r>
    </w:p>
    <w:p w14:paraId="321216AC" w14:textId="62C9BAE5"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szCs w:val="21"/>
          <w14:ligatures w14:val="none"/>
        </w:rPr>
      </w:pPr>
      <w:r w:rsidRPr="007B2E73">
        <w:rPr>
          <w:rFonts w:eastAsia="宋体" w:cs="Times New Roman"/>
          <w:color w:val="000000"/>
          <w:sz w:val="24"/>
          <w:szCs w:val="21"/>
          <w14:ligatures w14:val="none"/>
        </w:rPr>
        <w:t>将式</w: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GOTOBUTTON ZEqnNum948121  \* MERGEFORMAT </w:instrTex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REF ZEqnNum948121 \* Charformat \! \* MERGEFORMAT </w:instrText>
      </w:r>
      <w:r w:rsidRPr="007B2E73">
        <w:rPr>
          <w:rFonts w:eastAsia="宋体" w:cs="Times New Roman"/>
          <w:iCs/>
          <w:color w:val="000000"/>
          <w:sz w:val="24"/>
          <w:szCs w:val="21"/>
          <w14:ligatures w14:val="none"/>
        </w:rPr>
        <w:fldChar w:fldCharType="separate"/>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w:instrText>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109</w:instrText>
      </w:r>
      <w:r w:rsidR="00051D72" w:rsidRPr="007B2E73">
        <w:rPr>
          <w:rFonts w:eastAsia="宋体" w:cs="Times New Roman"/>
          <w:iCs/>
          <w:color w:val="000000"/>
          <w:sz w:val="24"/>
          <w:szCs w:val="21"/>
          <w14:ligatures w14:val="none"/>
        </w:rPr>
        <w:instrText>)</w:instrText>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t>线性化可得：</w:t>
      </w:r>
    </w:p>
    <w:p w14:paraId="7AFC9388" w14:textId="76F48903" w:rsidR="004B0B2B" w:rsidRPr="007B2E73" w:rsidRDefault="004B0B2B" w:rsidP="004B0B2B">
      <w:pPr>
        <w:tabs>
          <w:tab w:val="left" w:pos="0"/>
          <w:tab w:val="center" w:pos="3969"/>
          <w:tab w:val="right" w:pos="8222"/>
        </w:tabs>
        <w:spacing w:line="360" w:lineRule="auto"/>
        <w:ind w:firstLineChars="200" w:firstLine="480"/>
        <w:jc w:val="right"/>
        <w:rPr>
          <w:rFonts w:eastAsia="宋体" w:cs="Times New Roman"/>
          <w:sz w:val="24"/>
          <w:szCs w:val="24"/>
          <w14:ligatures w14:val="none"/>
        </w:rPr>
      </w:pPr>
      <w:r w:rsidRPr="007B2E73">
        <w:rPr>
          <w:rFonts w:eastAsia="宋体" w:cs="Times New Roman"/>
          <w:sz w:val="24"/>
          <w:szCs w:val="24"/>
          <w14:ligatures w14:val="none"/>
        </w:rPr>
        <w:tab/>
      </w:r>
      <w:r w:rsidRPr="007B2E73">
        <w:rPr>
          <w:rFonts w:eastAsia="宋体" w:cs="Times New Roman"/>
          <w:color w:val="000000"/>
          <w:position w:val="-14"/>
          <w:sz w:val="24"/>
          <w:szCs w:val="24"/>
          <w14:ligatures w14:val="none"/>
        </w:rPr>
        <w:object w:dxaOrig="4248" w:dyaOrig="372" w14:anchorId="4A1A5DAE">
          <v:shape id="_x0000_i81104" type="#_x0000_t75" style="width:212.95pt;height:19.7pt" o:ole="">
            <v:imagedata r:id="rId714" o:title=""/>
          </v:shape>
          <o:OLEObject Type="Embed" ProgID="Equation.DSMT4" ShapeID="_x0000_i81104" DrawAspect="Content" ObjectID="_1759512361" r:id="rId715"/>
        </w:object>
      </w:r>
      <w:r w:rsidRPr="007B2E73">
        <w:rPr>
          <w:rFonts w:eastAsia="宋体" w:cs="Times New Roman"/>
          <w:sz w:val="24"/>
          <w:szCs w:val="24"/>
          <w14:ligatures w14:val="none"/>
        </w:rPr>
        <w:tab/>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MACROBUTTON MTPlaceRef \* MERGEFORMAT </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\h \* MERGEFORMAT </w:instrText>
      </w:r>
      <w:r w:rsidRPr="007B2E73">
        <w:rPr>
          <w:rFonts w:eastAsia="宋体" w:cs="Times New Roman"/>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MTSec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begin"/>
      </w:r>
      <w:r w:rsidRPr="007B2E73">
        <w:rPr>
          <w:rFonts w:eastAsia="宋体" w:cs="Times New Roman"/>
          <w:sz w:val="24"/>
          <w:szCs w:val="24"/>
          <w14:ligatures w14:val="none"/>
        </w:rPr>
        <w:instrText xml:space="preserve"> SEQ MTEqn \c \* Arabic \* MERGEFORMAT </w:instrText>
      </w:r>
      <w:r w:rsidRPr="007B2E73">
        <w:rPr>
          <w:rFonts w:eastAsia="宋体" w:cs="Times New Roman"/>
          <w:sz w:val="24"/>
          <w:szCs w:val="24"/>
          <w14:ligatures w14:val="none"/>
        </w:rPr>
        <w:fldChar w:fldCharType="separate"/>
      </w:r>
      <w:r w:rsidR="00051D72">
        <w:rPr>
          <w:rFonts w:eastAsia="宋体" w:cs="Times New Roman"/>
          <w:noProof/>
          <w:sz w:val="24"/>
          <w:szCs w:val="24"/>
          <w14:ligatures w14:val="none"/>
        </w:rPr>
        <w:instrText>110</w:instrText>
      </w:r>
      <w:r w:rsidRPr="007B2E73">
        <w:rPr>
          <w:rFonts w:eastAsia="宋体" w:cs="Times New Roman"/>
          <w:noProof/>
          <w:sz w:val="24"/>
          <w:szCs w:val="24"/>
          <w14:ligatures w14:val="none"/>
        </w:rPr>
        <w:fldChar w:fldCharType="end"/>
      </w:r>
      <w:r w:rsidRPr="007B2E73">
        <w:rPr>
          <w:rFonts w:eastAsia="宋体" w:cs="Times New Roman"/>
          <w:sz w:val="24"/>
          <w:szCs w:val="24"/>
          <w14:ligatures w14:val="none"/>
        </w:rPr>
        <w:instrText>)</w:instrText>
      </w:r>
      <w:r w:rsidRPr="007B2E73">
        <w:rPr>
          <w:rFonts w:eastAsia="宋体" w:cs="Times New Roman"/>
          <w:sz w:val="24"/>
          <w:szCs w:val="24"/>
          <w14:ligatures w14:val="none"/>
        </w:rPr>
        <w:fldChar w:fldCharType="end"/>
      </w:r>
    </w:p>
    <w:p w14:paraId="46B4BA72" w14:textId="77777777" w:rsidR="004B0B2B" w:rsidRPr="007B2E73" w:rsidRDefault="004B0B2B" w:rsidP="004B0B2B">
      <w:pPr>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除此之外，逆变器直流侧电容两侧的功率平衡方程，起到连接逆变器直流侧和交流侧的模型的关键，其表达式如下：</w:t>
      </w:r>
    </w:p>
    <w:p w14:paraId="1E6192F0" w14:textId="44EB084C"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sz w:val="24"/>
          <w:szCs w:val="21"/>
          <w14:ligatures w14:val="none"/>
        </w:rPr>
        <w:tab/>
      </w:r>
      <w:r w:rsidRPr="007B2E73">
        <w:rPr>
          <w:rFonts w:eastAsia="宋体" w:cs="Times New Roman"/>
          <w:color w:val="000000"/>
          <w:position w:val="-14"/>
          <w:sz w:val="24"/>
          <w14:ligatures w14:val="none"/>
        </w:rPr>
        <w:object w:dxaOrig="3204" w:dyaOrig="372" w14:anchorId="7088A5B7">
          <v:shape id="_x0000_i81105" type="#_x0000_t75" style="width:159.15pt;height:19.7pt" o:ole="">
            <v:imagedata r:id="rId716" o:title=""/>
          </v:shape>
          <o:OLEObject Type="Embed" ProgID="Equation.DSMT4" ShapeID="_x0000_i81105" DrawAspect="Content" ObjectID="_1759512362" r:id="rId717"/>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111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end"/>
      </w:r>
    </w:p>
    <w:p w14:paraId="204ECDC4" w14:textId="5ADB8F66"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iCs/>
          <w:color w:val="000000"/>
          <w:sz w:val="24"/>
          <w:szCs w:val="21"/>
          <w14:ligatures w14:val="none"/>
        </w:rPr>
      </w:pPr>
      <w:bookmarkStart w:id="122" w:name="_Toc111364109"/>
      <w:r w:rsidRPr="007B2E73">
        <w:rPr>
          <w:rFonts w:eastAsia="宋体" w:cs="Times New Roman"/>
          <w:color w:val="000000"/>
          <w:sz w:val="24"/>
          <w:szCs w:val="21"/>
          <w14:ligatures w14:val="none"/>
        </w:rPr>
        <w:t>将式</w: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GOTOBUTTON ZEqnNum677064  \* MERGEFORMAT </w:instrTex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REF ZEqnNum677064 \* Charformat \! \* MERGEFORMAT </w:instrText>
      </w:r>
      <w:r w:rsidRPr="007B2E73">
        <w:rPr>
          <w:rFonts w:eastAsia="宋体" w:cs="Times New Roman"/>
          <w:iCs/>
          <w:color w:val="000000"/>
          <w:sz w:val="24"/>
          <w:szCs w:val="21"/>
          <w14:ligatures w14:val="none"/>
        </w:rPr>
        <w:fldChar w:fldCharType="separate"/>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w:instrText>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104</w:instrText>
      </w:r>
      <w:r w:rsidR="00051D72" w:rsidRPr="007B2E73">
        <w:rPr>
          <w:rFonts w:eastAsia="宋体" w:cs="Times New Roman"/>
          <w:iCs/>
          <w:color w:val="000000"/>
          <w:sz w:val="24"/>
          <w:szCs w:val="21"/>
          <w14:ligatures w14:val="none"/>
        </w:rPr>
        <w:instrText>)</w:instrText>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t>、</w:t>
      </w:r>
      <w:r w:rsidRPr="007B2E73">
        <w:rPr>
          <w:rFonts w:eastAsia="宋体" w:cs="Times New Roman"/>
          <w:color w:val="000000"/>
          <w:sz w:val="24"/>
          <w:szCs w:val="21"/>
          <w14:ligatures w14:val="none"/>
        </w:rPr>
        <w:t>式</w: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GOTOBUTTON ZEqnNum373877  \* MERGEFORMAT </w:instrTex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REF ZEqnNum373877 \* Charformat \! \* MERGEFORMAT </w:instrText>
      </w:r>
      <w:r w:rsidRPr="007B2E73">
        <w:rPr>
          <w:rFonts w:eastAsia="宋体" w:cs="Times New Roman"/>
          <w:iCs/>
          <w:color w:val="000000"/>
          <w:sz w:val="24"/>
          <w:szCs w:val="21"/>
          <w14:ligatures w14:val="none"/>
        </w:rPr>
        <w:fldChar w:fldCharType="separate"/>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w:instrText>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106</w:instrText>
      </w:r>
      <w:r w:rsidR="00051D72" w:rsidRPr="007B2E73">
        <w:rPr>
          <w:rFonts w:eastAsia="宋体" w:cs="Times New Roman"/>
          <w:iCs/>
          <w:color w:val="000000"/>
          <w:sz w:val="24"/>
          <w:szCs w:val="21"/>
          <w14:ligatures w14:val="none"/>
        </w:rPr>
        <w:instrText>)</w:instrText>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t>代入</w: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GOTOBUTTON ZEqnNum665325  \* MERGEFORMAT </w:instrText>
      </w:r>
      <w:r w:rsidRPr="007B2E73">
        <w:rPr>
          <w:rFonts w:eastAsia="宋体" w:cs="Times New Roman"/>
          <w:iCs/>
          <w:color w:val="000000"/>
          <w:sz w:val="24"/>
          <w:szCs w:val="21"/>
          <w14:ligatures w14:val="none"/>
        </w:rPr>
        <w:fldChar w:fldCharType="begin"/>
      </w:r>
      <w:r w:rsidRPr="007B2E73">
        <w:rPr>
          <w:rFonts w:eastAsia="宋体" w:cs="Times New Roman"/>
          <w:iCs/>
          <w:color w:val="000000"/>
          <w:sz w:val="24"/>
          <w:szCs w:val="21"/>
          <w14:ligatures w14:val="none"/>
        </w:rPr>
        <w:instrText xml:space="preserve"> REF ZEqnNum665325 \* Charformat \! \* MERGEFORMAT </w:instrText>
      </w:r>
      <w:r w:rsidRPr="007B2E73">
        <w:rPr>
          <w:rFonts w:eastAsia="宋体" w:cs="Times New Roman"/>
          <w:iCs/>
          <w:color w:val="000000"/>
          <w:sz w:val="24"/>
          <w:szCs w:val="21"/>
          <w14:ligatures w14:val="none"/>
        </w:rPr>
        <w:fldChar w:fldCharType="separate"/>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w:instrText>
      </w:r>
      <w:r w:rsidR="00051D72" w:rsidRPr="007B2E73">
        <w:rPr>
          <w:rFonts w:eastAsia="宋体" w:cs="Times New Roman"/>
          <w:iCs/>
          <w:color w:val="000000"/>
          <w:sz w:val="24"/>
          <w:szCs w:val="21"/>
          <w14:ligatures w14:val="none"/>
        </w:rPr>
        <w:instrText>-</w:instrText>
      </w:r>
      <w:r w:rsidR="00051D72" w:rsidRPr="00051D72">
        <w:rPr>
          <w:rFonts w:eastAsia="宋体" w:cs="Times New Roman"/>
          <w:iCs/>
          <w:color w:val="000000"/>
          <w:sz w:val="24"/>
          <w:szCs w:val="21"/>
          <w14:ligatures w14:val="none"/>
        </w:rPr>
        <w:instrText>108</w:instrText>
      </w:r>
      <w:r w:rsidR="00051D72" w:rsidRPr="007B2E73">
        <w:rPr>
          <w:rFonts w:eastAsia="宋体" w:cs="Times New Roman"/>
          <w:iCs/>
          <w:color w:val="000000"/>
          <w:sz w:val="24"/>
          <w:szCs w:val="21"/>
          <w14:ligatures w14:val="none"/>
        </w:rPr>
        <w:instrText>)</w:instrText>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fldChar w:fldCharType="end"/>
      </w:r>
      <w:r w:rsidRPr="007B2E73">
        <w:rPr>
          <w:rFonts w:eastAsia="宋体" w:cs="Times New Roman"/>
          <w:iCs/>
          <w:color w:val="000000"/>
          <w:sz w:val="24"/>
          <w:szCs w:val="21"/>
          <w14:ligatures w14:val="none"/>
        </w:rPr>
        <w:t>并整理可得光</w:t>
      </w:r>
      <w:proofErr w:type="gramStart"/>
      <w:r w:rsidRPr="007B2E73">
        <w:rPr>
          <w:rFonts w:eastAsia="宋体" w:cs="Times New Roman"/>
          <w:iCs/>
          <w:color w:val="000000"/>
          <w:sz w:val="24"/>
          <w:szCs w:val="21"/>
          <w14:ligatures w14:val="none"/>
        </w:rPr>
        <w:t>伏系统网侧换</w:t>
      </w:r>
      <w:proofErr w:type="gramEnd"/>
      <w:r w:rsidRPr="007B2E73">
        <w:rPr>
          <w:rFonts w:eastAsia="宋体" w:cs="Times New Roman"/>
          <w:iCs/>
          <w:color w:val="000000"/>
          <w:sz w:val="24"/>
          <w:szCs w:val="21"/>
          <w14:ligatures w14:val="none"/>
        </w:rPr>
        <w:t>流器及其控制系统的线性化状态空间模型为：</w:t>
      </w:r>
    </w:p>
    <w:p w14:paraId="0A38A41C" w14:textId="135FFC8C"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46"/>
          <w:sz w:val="24"/>
          <w14:ligatures w14:val="none"/>
        </w:rPr>
        <w:object w:dxaOrig="3240" w:dyaOrig="1032" w14:anchorId="454A3E96">
          <v:shape id="_x0000_i81106" type="#_x0000_t75" style="width:162.2pt;height:52.3pt" o:ole="">
            <v:imagedata r:id="rId718" o:title=""/>
          </v:shape>
          <o:OLEObject Type="Embed" ProgID="Equation.DSMT4" ShapeID="_x0000_i81106" DrawAspect="Content" ObjectID="_1759512363" r:id="rId719"/>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bookmarkStart w:id="123" w:name="ZEqnNum668643"/>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112</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bookmarkEnd w:id="123"/>
      <w:r w:rsidRPr="007B2E73">
        <w:rPr>
          <w:rFonts w:eastAsia="宋体" w:cs="Times New Roman"/>
          <w:color w:val="000000"/>
          <w:sz w:val="24"/>
          <w14:ligatures w14:val="none"/>
        </w:rPr>
        <w:fldChar w:fldCharType="end"/>
      </w:r>
    </w:p>
    <w:p w14:paraId="39FC79B9" w14:textId="77777777"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kern w:val="0"/>
          <w:sz w:val="24"/>
          <w:szCs w:val="24"/>
          <w14:ligatures w14:val="none"/>
        </w:rPr>
        <w:t>其中：</w:t>
      </w:r>
      <w:r w:rsidRPr="007B2E73">
        <w:rPr>
          <w:rFonts w:eastAsia="宋体" w:cs="Times New Roman"/>
          <w:color w:val="000000"/>
          <w:position w:val="-16"/>
          <w:sz w:val="24"/>
          <w:szCs w:val="24"/>
          <w14:ligatures w14:val="none"/>
        </w:rPr>
        <w:object w:dxaOrig="3768" w:dyaOrig="480" w14:anchorId="4C4FE9EA">
          <v:shape id="_x0000_i81107" type="#_x0000_t75" style="width:188.7pt;height:24.25pt" o:ole="">
            <v:imagedata r:id="rId720" o:title=""/>
          </v:shape>
          <o:OLEObject Type="Embed" ProgID="Equation.DSMT4" ShapeID="_x0000_i81107" DrawAspect="Content" ObjectID="_1759512364" r:id="rId721"/>
        </w:object>
      </w:r>
      <w:r w:rsidRPr="007B2E73">
        <w:rPr>
          <w:rFonts w:eastAsia="宋体" w:cs="Times New Roman"/>
          <w:color w:val="000000"/>
          <w:kern w:val="0"/>
          <w:sz w:val="24"/>
          <w:szCs w:val="24"/>
          <w14:ligatures w14:val="none"/>
        </w:rPr>
        <w:t>，</w:t>
      </w:r>
      <w:r w:rsidRPr="007B2E73">
        <w:rPr>
          <w:rFonts w:eastAsia="宋体" w:cs="Times New Roman"/>
          <w:color w:val="000000"/>
          <w:position w:val="-12"/>
          <w:sz w:val="24"/>
          <w:szCs w:val="24"/>
          <w14:ligatures w14:val="none"/>
        </w:rPr>
        <w:object w:dxaOrig="408" w:dyaOrig="360" w14:anchorId="30CDA5A7">
          <v:shape id="_x0000_i81108" type="#_x0000_t75" style="width:20.45pt;height:18.2pt" o:ole="">
            <v:imagedata r:id="rId722" o:title=""/>
          </v:shape>
          <o:OLEObject Type="Embed" ProgID="Equation.DSMT4" ShapeID="_x0000_i81108" DrawAspect="Content" ObjectID="_1759512365" r:id="rId723"/>
        </w:object>
      </w:r>
      <w:r w:rsidRPr="007B2E73">
        <w:rPr>
          <w:rFonts w:eastAsia="宋体" w:cs="Times New Roman"/>
          <w:color w:val="000000"/>
          <w:sz w:val="24"/>
          <w:szCs w:val="24"/>
          <w14:ligatures w14:val="none"/>
        </w:rPr>
        <w:t>表示</w:t>
      </w:r>
      <w:proofErr w:type="gramStart"/>
      <w:r w:rsidRPr="007B2E73">
        <w:rPr>
          <w:rFonts w:eastAsia="宋体" w:cs="Times New Roman"/>
          <w:color w:val="000000"/>
          <w:sz w:val="24"/>
          <w:szCs w:val="24"/>
          <w14:ligatures w14:val="none"/>
        </w:rPr>
        <w:t>网侧换流</w:t>
      </w:r>
      <w:proofErr w:type="gramEnd"/>
      <w:r w:rsidRPr="007B2E73">
        <w:rPr>
          <w:rFonts w:eastAsia="宋体" w:cs="Times New Roman"/>
          <w:color w:val="000000"/>
          <w:sz w:val="24"/>
          <w:szCs w:val="24"/>
          <w14:ligatures w14:val="none"/>
        </w:rPr>
        <w:t>器及其控制系统的线性化状态空间矩阵；</w:t>
      </w:r>
      <w:r w:rsidRPr="007B2E73">
        <w:rPr>
          <w:rFonts w:eastAsia="宋体" w:cs="Times New Roman"/>
          <w:color w:val="000000"/>
          <w:position w:val="-12"/>
          <w:sz w:val="24"/>
          <w:szCs w:val="24"/>
          <w14:ligatures w14:val="none"/>
        </w:rPr>
        <w:object w:dxaOrig="408" w:dyaOrig="360" w14:anchorId="5C58C3DE">
          <v:shape id="_x0000_i81109" type="#_x0000_t75" style="width:20.45pt;height:18.2pt" o:ole="">
            <v:imagedata r:id="rId453" o:title=""/>
          </v:shape>
          <o:OLEObject Type="Embed" ProgID="Equation.DSMT4" ShapeID="_x0000_i81109" DrawAspect="Content" ObjectID="_1759512366" r:id="rId724"/>
        </w:object>
      </w:r>
      <w:r w:rsidRPr="007B2E73">
        <w:rPr>
          <w:rFonts w:eastAsia="宋体" w:cs="Times New Roman"/>
          <w:color w:val="000000"/>
          <w:sz w:val="24"/>
          <w:szCs w:val="24"/>
          <w14:ligatures w14:val="none"/>
        </w:rPr>
        <w:t>和</w:t>
      </w:r>
      <w:r w:rsidRPr="007B2E73">
        <w:rPr>
          <w:rFonts w:eastAsia="宋体" w:cs="Times New Roman"/>
          <w:color w:val="000000"/>
          <w:position w:val="-12"/>
          <w:sz w:val="24"/>
          <w:szCs w:val="24"/>
          <w14:ligatures w14:val="none"/>
        </w:rPr>
        <w:object w:dxaOrig="408" w:dyaOrig="360" w14:anchorId="545F116F">
          <v:shape id="_x0000_i81110" type="#_x0000_t75" style="width:20.45pt;height:18.2pt" o:ole="">
            <v:imagedata r:id="rId725" o:title=""/>
          </v:shape>
          <o:OLEObject Type="Embed" ProgID="Equation.DSMT4" ShapeID="_x0000_i81110" DrawAspect="Content" ObjectID="_1759512367" r:id="rId726"/>
        </w:object>
      </w:r>
      <w:r w:rsidRPr="007B2E73">
        <w:rPr>
          <w:rFonts w:eastAsia="宋体" w:cs="Times New Roman"/>
          <w:color w:val="000000"/>
          <w:sz w:val="24"/>
          <w:szCs w:val="24"/>
          <w14:ligatures w14:val="none"/>
        </w:rPr>
        <w:t>表示</w:t>
      </w:r>
      <w:proofErr w:type="gramStart"/>
      <w:r w:rsidRPr="007B2E73">
        <w:rPr>
          <w:rFonts w:eastAsia="宋体" w:cs="Times New Roman"/>
          <w:color w:val="000000"/>
          <w:sz w:val="24"/>
          <w:szCs w:val="24"/>
          <w14:ligatures w14:val="none"/>
        </w:rPr>
        <w:t>网侧换流</w:t>
      </w:r>
      <w:proofErr w:type="gramEnd"/>
      <w:r w:rsidRPr="007B2E73">
        <w:rPr>
          <w:rFonts w:eastAsia="宋体" w:cs="Times New Roman"/>
          <w:color w:val="000000"/>
          <w:sz w:val="24"/>
          <w:szCs w:val="24"/>
          <w14:ligatures w14:val="none"/>
        </w:rPr>
        <w:t>器及其控制系统的系数矩阵或系数向量。</w:t>
      </w:r>
    </w:p>
    <w:p w14:paraId="25D686D9" w14:textId="08D28C92" w:rsidR="004B0B2B" w:rsidRPr="007B2E73" w:rsidRDefault="004B0B2B" w:rsidP="004B0B2B">
      <w:pPr>
        <w:widowControl/>
        <w:tabs>
          <w:tab w:val="left" w:pos="3402"/>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将式</w: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ZEqnNum790387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ZEqnNum790387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93</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GOTOBUTTON ZEqnNum519066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REF ZEqnNum519066 \* Charformat \! \* MERGEFORMAT </w:instrText>
      </w:r>
      <w:r w:rsidRPr="007B2E73">
        <w:rPr>
          <w:rFonts w:eastAsia="宋体" w:cs="Times New Roman"/>
          <w:color w:val="000000"/>
          <w:sz w:val="24"/>
          <w14:ligatures w14:val="none"/>
        </w:rPr>
        <w:fldChar w:fldCharType="separate"/>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w:instrText>
      </w:r>
      <w:r w:rsidR="00051D72" w:rsidRPr="007B2E73">
        <w:rPr>
          <w:rFonts w:eastAsia="宋体" w:cs="Times New Roman"/>
          <w:color w:val="000000"/>
          <w:sz w:val="24"/>
          <w14:ligatures w14:val="none"/>
        </w:rPr>
        <w:instrText>-</w:instrText>
      </w:r>
      <w:r w:rsidR="00051D72" w:rsidRPr="00051D72">
        <w:rPr>
          <w:rFonts w:eastAsia="宋体" w:cs="Times New Roman"/>
          <w:color w:val="000000"/>
          <w:sz w:val="24"/>
          <w14:ligatures w14:val="none"/>
        </w:rPr>
        <w:instrText>100</w:instrText>
      </w:r>
      <w:r w:rsidR="00051D72"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fldChar w:fldCharType="end"/>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GOTOBUTTON ZEqnNum668643  \* MERGEFORMAT </w:instrText>
      </w:r>
      <w:r w:rsidRPr="007B2E73">
        <w:rPr>
          <w:rFonts w:eastAsia="宋体" w:cs="Times New Roman"/>
          <w:iCs/>
          <w:color w:val="000000"/>
          <w:sz w:val="24"/>
          <w14:ligatures w14:val="none"/>
        </w:rPr>
        <w:fldChar w:fldCharType="begin"/>
      </w:r>
      <w:r w:rsidRPr="007B2E73">
        <w:rPr>
          <w:rFonts w:eastAsia="宋体" w:cs="Times New Roman"/>
          <w:iCs/>
          <w:color w:val="000000"/>
          <w:sz w:val="24"/>
          <w14:ligatures w14:val="none"/>
        </w:rPr>
        <w:instrText xml:space="preserve"> REF ZEqnNum668643 \* Charformat \! \* MERGEFORMAT </w:instrText>
      </w:r>
      <w:r w:rsidRPr="007B2E73">
        <w:rPr>
          <w:rFonts w:eastAsia="宋体" w:cs="Times New Roman"/>
          <w:iCs/>
          <w:color w:val="000000"/>
          <w:sz w:val="24"/>
          <w14:ligatures w14:val="none"/>
        </w:rPr>
        <w:fldChar w:fldCharType="separate"/>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w:instrText>
      </w:r>
      <w:r w:rsidR="00051D72" w:rsidRPr="007B2E73">
        <w:rPr>
          <w:rFonts w:eastAsia="宋体" w:cs="Times New Roman"/>
          <w:iCs/>
          <w:color w:val="000000"/>
          <w:sz w:val="24"/>
          <w14:ligatures w14:val="none"/>
        </w:rPr>
        <w:instrText>-</w:instrText>
      </w:r>
      <w:r w:rsidR="00051D72" w:rsidRPr="00051D72">
        <w:rPr>
          <w:rFonts w:eastAsia="宋体" w:cs="Times New Roman"/>
          <w:iCs/>
          <w:color w:val="000000"/>
          <w:sz w:val="24"/>
          <w14:ligatures w14:val="none"/>
        </w:rPr>
        <w:instrText>112</w:instrText>
      </w:r>
      <w:r w:rsidR="00051D72" w:rsidRPr="007B2E73">
        <w:rPr>
          <w:rFonts w:eastAsia="宋体" w:cs="Times New Roman"/>
          <w:iCs/>
          <w:color w:val="000000"/>
          <w:sz w:val="24"/>
          <w14:ligatures w14:val="none"/>
        </w:rPr>
        <w:instrText>)</w:instrText>
      </w:r>
      <w:r w:rsidRPr="007B2E73">
        <w:rPr>
          <w:rFonts w:eastAsia="宋体" w:cs="Times New Roman"/>
          <w:iCs/>
          <w:color w:val="000000"/>
          <w:sz w:val="24"/>
          <w14:ligatures w14:val="none"/>
        </w:rPr>
        <w:fldChar w:fldCharType="end"/>
      </w:r>
      <w:r w:rsidRPr="007B2E73">
        <w:rPr>
          <w:rFonts w:eastAsia="宋体" w:cs="Times New Roman"/>
          <w:iCs/>
          <w:color w:val="000000"/>
          <w:sz w:val="24"/>
          <w14:ligatures w14:val="none"/>
        </w:rPr>
        <w:fldChar w:fldCharType="end"/>
      </w:r>
      <w:r w:rsidRPr="007B2E73">
        <w:rPr>
          <w:rFonts w:eastAsia="宋体" w:cs="Times New Roman"/>
          <w:color w:val="000000"/>
          <w:sz w:val="24"/>
          <w14:ligatures w14:val="none"/>
        </w:rPr>
        <w:t>合并得到光</w:t>
      </w:r>
      <w:proofErr w:type="gramStart"/>
      <w:r w:rsidRPr="007B2E73">
        <w:rPr>
          <w:rFonts w:eastAsia="宋体" w:cs="Times New Roman"/>
          <w:color w:val="000000"/>
          <w:sz w:val="24"/>
          <w14:ligatures w14:val="none"/>
        </w:rPr>
        <w:t>伏系统</w:t>
      </w:r>
      <w:proofErr w:type="gramEnd"/>
      <w:r w:rsidRPr="007B2E73">
        <w:rPr>
          <w:rFonts w:eastAsia="宋体" w:cs="Times New Roman"/>
          <w:color w:val="000000"/>
          <w:sz w:val="24"/>
          <w14:ligatures w14:val="none"/>
        </w:rPr>
        <w:t>全阶线性化状态空间模型</w:t>
      </w:r>
    </w:p>
    <w:p w14:paraId="3200081A" w14:textId="0703401E" w:rsidR="004B0B2B" w:rsidRPr="007B2E73" w:rsidRDefault="004B0B2B" w:rsidP="004B0B2B">
      <w:pPr>
        <w:widowControl/>
        <w:tabs>
          <w:tab w:val="center" w:pos="4160"/>
          <w:tab w:val="right" w:pos="8300"/>
        </w:tabs>
        <w:adjustRightInd w:val="0"/>
        <w:snapToGrid w:val="0"/>
        <w:spacing w:line="360" w:lineRule="auto"/>
        <w:ind w:firstLineChars="200" w:firstLine="480"/>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46"/>
          <w:sz w:val="24"/>
          <w14:ligatures w14:val="none"/>
        </w:rPr>
        <w:object w:dxaOrig="2844" w:dyaOrig="1032" w14:anchorId="5E2CBDD8">
          <v:shape id="_x0000_i81111" type="#_x0000_t75" style="width:142.5pt;height:52.3pt" o:ole="">
            <v:imagedata r:id="rId727" o:title=""/>
          </v:shape>
          <o:OLEObject Type="Embed" ProgID="Equation.DSMT4" ShapeID="_x0000_i81111" DrawAspect="Content" ObjectID="_1759512368" r:id="rId728"/>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113</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46439C0C" w14:textId="77777777"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kern w:val="0"/>
          <w:sz w:val="24"/>
          <w:szCs w:val="24"/>
          <w14:ligatures w14:val="none"/>
        </w:rPr>
        <w:t>其中：</w:t>
      </w:r>
      <w:r w:rsidRPr="007B2E73">
        <w:rPr>
          <w:rFonts w:eastAsia="宋体" w:cs="Times New Roman"/>
          <w:color w:val="000000"/>
          <w:position w:val="-22"/>
          <w:sz w:val="24"/>
          <w:szCs w:val="24"/>
          <w14:ligatures w14:val="none"/>
        </w:rPr>
        <w:object w:dxaOrig="6000" w:dyaOrig="600" w14:anchorId="757BDE3C">
          <v:shape id="_x0000_i81112" type="#_x0000_t75" style="width:300.15pt;height:30.3pt" o:ole="">
            <v:imagedata r:id="rId729" o:title=""/>
          </v:shape>
          <o:OLEObject Type="Embed" ProgID="Equation.DSMT4" ShapeID="_x0000_i81112" DrawAspect="Content" ObjectID="_1759512369" r:id="rId730"/>
        </w:object>
      </w:r>
      <w:r w:rsidRPr="007B2E73">
        <w:rPr>
          <w:rFonts w:eastAsia="宋体" w:cs="Times New Roman"/>
          <w:color w:val="000000"/>
          <w:kern w:val="0"/>
          <w:sz w:val="24"/>
          <w:szCs w:val="24"/>
          <w14:ligatures w14:val="none"/>
        </w:rPr>
        <w:t>，</w:t>
      </w:r>
      <w:r w:rsidRPr="007B2E73">
        <w:rPr>
          <w:rFonts w:eastAsia="宋体" w:cs="Times New Roman"/>
          <w:color w:val="000000"/>
          <w:position w:val="-12"/>
          <w:sz w:val="24"/>
          <w:szCs w:val="24"/>
          <w14:ligatures w14:val="none"/>
        </w:rPr>
        <w:object w:dxaOrig="336" w:dyaOrig="360" w14:anchorId="2C098AAD">
          <v:shape id="_x0000_i81113" type="#_x0000_t75" style="width:16.65pt;height:18.2pt" o:ole="">
            <v:imagedata r:id="rId731" o:title=""/>
          </v:shape>
          <o:OLEObject Type="Embed" ProgID="Equation.DSMT4" ShapeID="_x0000_i81113" DrawAspect="Content" ObjectID="_1759512370" r:id="rId732"/>
        </w:object>
      </w:r>
      <w:r w:rsidRPr="007B2E73">
        <w:rPr>
          <w:rFonts w:eastAsia="宋体" w:cs="Times New Roman"/>
          <w:color w:val="000000"/>
          <w:sz w:val="24"/>
          <w:szCs w:val="24"/>
          <w14:ligatures w14:val="none"/>
        </w:rPr>
        <w:t>表示光</w:t>
      </w:r>
      <w:proofErr w:type="gramStart"/>
      <w:r w:rsidRPr="007B2E73">
        <w:rPr>
          <w:rFonts w:eastAsia="宋体" w:cs="Times New Roman"/>
          <w:color w:val="000000"/>
          <w:sz w:val="24"/>
          <w:szCs w:val="24"/>
          <w14:ligatures w14:val="none"/>
        </w:rPr>
        <w:t>伏系统</w:t>
      </w:r>
      <w:proofErr w:type="gramEnd"/>
      <w:r w:rsidRPr="007B2E73">
        <w:rPr>
          <w:rFonts w:eastAsia="宋体" w:cs="Times New Roman"/>
          <w:color w:val="000000"/>
          <w:sz w:val="24"/>
          <w:szCs w:val="24"/>
          <w14:ligatures w14:val="none"/>
        </w:rPr>
        <w:t>的线性化状态空间矩阵；</w:t>
      </w:r>
      <w:r w:rsidRPr="007B2E73">
        <w:rPr>
          <w:rFonts w:eastAsia="宋体" w:cs="Times New Roman"/>
          <w:color w:val="000000"/>
          <w:position w:val="-12"/>
          <w:sz w:val="24"/>
          <w:szCs w:val="24"/>
          <w14:ligatures w14:val="none"/>
        </w:rPr>
        <w:object w:dxaOrig="336" w:dyaOrig="360" w14:anchorId="0519D176">
          <v:shape id="_x0000_i81114" type="#_x0000_t75" style="width:16.65pt;height:18.2pt" o:ole="">
            <v:imagedata r:id="rId733" o:title=""/>
          </v:shape>
          <o:OLEObject Type="Embed" ProgID="Equation.DSMT4" ShapeID="_x0000_i81114" DrawAspect="Content" ObjectID="_1759512371" r:id="rId734"/>
        </w:object>
      </w:r>
      <w:r w:rsidRPr="007B2E73">
        <w:rPr>
          <w:rFonts w:eastAsia="宋体" w:cs="Times New Roman"/>
          <w:color w:val="000000"/>
          <w:sz w:val="24"/>
          <w:szCs w:val="24"/>
          <w14:ligatures w14:val="none"/>
        </w:rPr>
        <w:t>和</w:t>
      </w:r>
      <w:r w:rsidRPr="007B2E73">
        <w:rPr>
          <w:rFonts w:eastAsia="宋体" w:cs="Times New Roman"/>
          <w:color w:val="000000"/>
          <w:position w:val="-12"/>
          <w:sz w:val="24"/>
          <w:szCs w:val="24"/>
          <w14:ligatures w14:val="none"/>
        </w:rPr>
        <w:object w:dxaOrig="336" w:dyaOrig="360" w14:anchorId="4A8561B3">
          <v:shape id="_x0000_i81115" type="#_x0000_t75" style="width:16.65pt;height:18.2pt" o:ole="">
            <v:imagedata r:id="rId735" o:title=""/>
          </v:shape>
          <o:OLEObject Type="Embed" ProgID="Equation.DSMT4" ShapeID="_x0000_i81115" DrawAspect="Content" ObjectID="_1759512372" r:id="rId736"/>
        </w:object>
      </w:r>
      <w:r w:rsidRPr="007B2E73">
        <w:rPr>
          <w:rFonts w:eastAsia="宋体" w:cs="Times New Roman"/>
          <w:color w:val="000000"/>
          <w:sz w:val="24"/>
          <w:szCs w:val="24"/>
          <w14:ligatures w14:val="none"/>
        </w:rPr>
        <w:t>表示光</w:t>
      </w:r>
      <w:proofErr w:type="gramStart"/>
      <w:r w:rsidRPr="007B2E73">
        <w:rPr>
          <w:rFonts w:eastAsia="宋体" w:cs="Times New Roman"/>
          <w:color w:val="000000"/>
          <w:sz w:val="24"/>
          <w:szCs w:val="24"/>
          <w14:ligatures w14:val="none"/>
        </w:rPr>
        <w:t>伏系统</w:t>
      </w:r>
      <w:proofErr w:type="gramEnd"/>
      <w:r w:rsidRPr="007B2E73">
        <w:rPr>
          <w:rFonts w:eastAsia="宋体" w:cs="Times New Roman"/>
          <w:color w:val="000000"/>
          <w:sz w:val="24"/>
          <w:szCs w:val="24"/>
          <w14:ligatures w14:val="none"/>
        </w:rPr>
        <w:t>的系数矩阵或系数向量。</w:t>
      </w:r>
    </w:p>
    <w:p w14:paraId="2AC64098" w14:textId="77777777" w:rsidR="004B0B2B" w:rsidRPr="007B2E73" w:rsidRDefault="004B0B2B" w:rsidP="004B0B2B">
      <w:pPr>
        <w:keepNext/>
        <w:widowControl/>
        <w:numPr>
          <w:ilvl w:val="3"/>
          <w:numId w:val="0"/>
        </w:numPr>
        <w:spacing w:line="360" w:lineRule="auto"/>
        <w:jc w:val="left"/>
        <w:outlineLvl w:val="3"/>
        <w:rPr>
          <w:rFonts w:eastAsia="宋体" w:cs="Times New Roman"/>
          <w:b/>
          <w:kern w:val="0"/>
          <w:sz w:val="24"/>
          <w:szCs w:val="30"/>
          <w14:ligatures w14:val="none"/>
        </w:rPr>
      </w:pPr>
      <w:r>
        <w:rPr>
          <w:rFonts w:eastAsia="宋体" w:cs="Times New Roman" w:hint="eastAsia"/>
          <w:b/>
          <w:kern w:val="0"/>
          <w:sz w:val="24"/>
          <w:szCs w:val="30"/>
          <w14:ligatures w14:val="none"/>
        </w:rPr>
        <w:t>3</w:t>
      </w:r>
      <w:r>
        <w:rPr>
          <w:rFonts w:eastAsia="宋体" w:cs="Times New Roman"/>
          <w:b/>
          <w:kern w:val="0"/>
          <w:sz w:val="24"/>
          <w:szCs w:val="30"/>
          <w14:ligatures w14:val="none"/>
        </w:rPr>
        <w:t xml:space="preserve">.4 </w:t>
      </w:r>
      <w:r w:rsidRPr="007B2E73">
        <w:rPr>
          <w:rFonts w:eastAsia="宋体" w:cs="Times New Roman"/>
          <w:b/>
          <w:kern w:val="0"/>
          <w:sz w:val="24"/>
          <w:szCs w:val="30"/>
          <w14:ligatures w14:val="none"/>
        </w:rPr>
        <w:t>锁相环控制环节（</w:t>
      </w:r>
      <w:r w:rsidRPr="007B2E73">
        <w:rPr>
          <w:rFonts w:eastAsia="宋体" w:cs="Times New Roman"/>
          <w:b/>
          <w:kern w:val="0"/>
          <w:sz w:val="24"/>
          <w:szCs w:val="30"/>
          <w14:ligatures w14:val="none"/>
        </w:rPr>
        <w:t>2</w:t>
      </w:r>
      <w:r w:rsidRPr="007B2E73">
        <w:rPr>
          <w:rFonts w:eastAsia="宋体" w:cs="Times New Roman"/>
          <w:b/>
          <w:kern w:val="0"/>
          <w:sz w:val="24"/>
          <w:szCs w:val="30"/>
          <w14:ligatures w14:val="none"/>
        </w:rPr>
        <w:t>阶）</w:t>
      </w:r>
      <w:bookmarkEnd w:id="122"/>
    </w:p>
    <w:p w14:paraId="12A8BE98" w14:textId="77777777" w:rsidR="004B0B2B" w:rsidRPr="007B2E73" w:rsidRDefault="004B0B2B" w:rsidP="004B0B2B">
      <w:pPr>
        <w:widowControl/>
        <w:tabs>
          <w:tab w:val="center" w:pos="4536"/>
          <w:tab w:val="center" w:pos="9072"/>
        </w:tabs>
        <w:adjustRightInd w:val="0"/>
        <w:snapToGrid w:val="0"/>
        <w:spacing w:line="360" w:lineRule="auto"/>
        <w:ind w:firstLineChars="200" w:firstLine="480"/>
        <w:jc w:val="left"/>
        <w:rPr>
          <w:rFonts w:eastAsia="宋体" w:cs="Times New Roman"/>
          <w:color w:val="000000"/>
          <w:sz w:val="24"/>
          <w:szCs w:val="21"/>
          <w14:ligatures w14:val="none"/>
        </w:rPr>
      </w:pPr>
      <w:r w:rsidRPr="007B2E73">
        <w:rPr>
          <w:rFonts w:eastAsia="宋体" w:cs="Times New Roman"/>
          <w:color w:val="000000"/>
          <w:sz w:val="24"/>
          <w:szCs w:val="21"/>
          <w14:ligatures w14:val="none"/>
        </w:rPr>
        <w:t>光伏逆变器锁相环控制策略采用基于电网电压定向的矢量控制策略，即光伏机组采用</w:t>
      </w:r>
      <w:r w:rsidRPr="007B2E73">
        <w:rPr>
          <w:rFonts w:eastAsia="宋体" w:cs="Times New Roman"/>
          <w:i/>
          <w:iCs/>
          <w:color w:val="000000"/>
          <w:sz w:val="24"/>
          <w:szCs w:val="21"/>
          <w14:ligatures w14:val="none"/>
        </w:rPr>
        <w:t>d</w:t>
      </w:r>
      <w:r w:rsidRPr="007B2E73">
        <w:rPr>
          <w:rFonts w:eastAsia="宋体" w:cs="Times New Roman"/>
          <w:color w:val="000000"/>
          <w:sz w:val="24"/>
          <w:szCs w:val="21"/>
          <w14:ligatures w14:val="none"/>
        </w:rPr>
        <w:t>轴电压定位，因此</w:t>
      </w:r>
      <w:r w:rsidRPr="007B2E73">
        <w:rPr>
          <w:rFonts w:eastAsia="宋体" w:cs="Times New Roman"/>
          <w:color w:val="000000"/>
          <w:position w:val="-14"/>
          <w:sz w:val="24"/>
          <w:szCs w:val="21"/>
          <w14:ligatures w14:val="none"/>
        </w:rPr>
        <w:object w:dxaOrig="336" w:dyaOrig="372" w14:anchorId="7A01F4F4">
          <v:shape id="_x0000_i81116" type="#_x0000_t75" style="width:16.65pt;height:19.7pt" o:ole="">
            <v:imagedata r:id="rId737" o:title=""/>
          </v:shape>
          <o:OLEObject Type="Embed" ProgID="Equation.DSMT4" ShapeID="_x0000_i81116" DrawAspect="Content" ObjectID="_1759512373" r:id="rId738"/>
        </w:object>
      </w:r>
      <w:r w:rsidRPr="007B2E73">
        <w:rPr>
          <w:rFonts w:eastAsia="宋体" w:cs="Times New Roman"/>
          <w:color w:val="000000"/>
          <w:sz w:val="24"/>
          <w:szCs w:val="21"/>
          <w14:ligatures w14:val="none"/>
        </w:rPr>
        <w:t>=0</w:t>
      </w:r>
      <w:r w:rsidRPr="007B2E73">
        <w:rPr>
          <w:rFonts w:eastAsia="宋体" w:cs="Times New Roman"/>
          <w:color w:val="000000"/>
          <w:sz w:val="24"/>
          <w:szCs w:val="21"/>
          <w14:ligatures w14:val="none"/>
        </w:rPr>
        <w:t>。</w:t>
      </w:r>
    </w:p>
    <w:p w14:paraId="6EA4899C" w14:textId="77777777" w:rsidR="004B0B2B" w:rsidRPr="007B2E73" w:rsidRDefault="004B0B2B" w:rsidP="004B0B2B">
      <w:pPr>
        <w:widowControl/>
        <w:tabs>
          <w:tab w:val="center" w:pos="4536"/>
          <w:tab w:val="center" w:pos="9072"/>
        </w:tabs>
        <w:adjustRightInd w:val="0"/>
        <w:snapToGrid w:val="0"/>
        <w:spacing w:line="360" w:lineRule="auto"/>
        <w:ind w:firstLineChars="200" w:firstLine="480"/>
        <w:jc w:val="center"/>
        <w:rPr>
          <w:rFonts w:eastAsia="宋体" w:cs="Times New Roman"/>
          <w:color w:val="000000"/>
          <w:sz w:val="24"/>
          <w:szCs w:val="21"/>
          <w14:ligatures w14:val="none"/>
        </w:rPr>
      </w:pPr>
      <w:r w:rsidRPr="007B2E73">
        <w:rPr>
          <w:rFonts w:eastAsia="宋体" w:cs="Times New Roman"/>
          <w:color w:val="000000"/>
          <w:sz w:val="24"/>
          <w:szCs w:val="21"/>
          <w14:ligatures w14:val="none"/>
        </w:rPr>
        <w:object w:dxaOrig="6744" w:dyaOrig="1812" w14:anchorId="381F282E">
          <v:shape id="_x0000_i81117" type="#_x0000_t75" style="width:337.25pt;height:90.95pt" o:ole="">
            <v:imagedata r:id="rId739" o:title=""/>
          </v:shape>
          <o:OLEObject Type="Embed" ProgID="Visio.Drawing.15" ShapeID="_x0000_i81117" DrawAspect="Content" ObjectID="_1759512374" r:id="rId740"/>
        </w:object>
      </w:r>
    </w:p>
    <w:p w14:paraId="39400EF2" w14:textId="77777777" w:rsidR="004B0B2B" w:rsidRPr="007B2E73" w:rsidRDefault="004B0B2B" w:rsidP="004B0B2B">
      <w:pPr>
        <w:spacing w:line="360" w:lineRule="auto"/>
        <w:ind w:firstLine="480"/>
        <w:jc w:val="center"/>
        <w:rPr>
          <w:rFonts w:eastAsia="宋体" w:cs="Times New Roman"/>
          <w:b/>
          <w:bCs/>
          <w:color w:val="000000"/>
          <w:sz w:val="22"/>
          <w14:ligatures w14:val="none"/>
        </w:rPr>
      </w:pPr>
      <w:r w:rsidRPr="007B2E73">
        <w:rPr>
          <w:rFonts w:eastAsia="宋体" w:cs="Times New Roman"/>
          <w:b/>
          <w:bCs/>
          <w:sz w:val="24"/>
          <w:szCs w:val="24"/>
          <w14:ligatures w14:val="none"/>
        </w:rPr>
        <w:t>图</w:t>
      </w:r>
      <w:r>
        <w:rPr>
          <w:rFonts w:eastAsia="宋体" w:cs="Times New Roman"/>
          <w:b/>
          <w:bCs/>
          <w:sz w:val="24"/>
          <w:szCs w:val="24"/>
          <w14:ligatures w14:val="none"/>
        </w:rPr>
        <w:t>3-4</w:t>
      </w:r>
      <w:r w:rsidRPr="007B2E73">
        <w:rPr>
          <w:rFonts w:eastAsia="宋体" w:cs="Times New Roman"/>
          <w:b/>
          <w:bCs/>
          <w:color w:val="000000"/>
          <w:sz w:val="22"/>
          <w14:ligatures w14:val="none"/>
        </w:rPr>
        <w:t>光</w:t>
      </w:r>
      <w:proofErr w:type="gramStart"/>
      <w:r w:rsidRPr="007B2E73">
        <w:rPr>
          <w:rFonts w:eastAsia="宋体" w:cs="Times New Roman"/>
          <w:b/>
          <w:bCs/>
          <w:color w:val="000000"/>
          <w:sz w:val="22"/>
          <w14:ligatures w14:val="none"/>
        </w:rPr>
        <w:t>伏系统</w:t>
      </w:r>
      <w:proofErr w:type="gramEnd"/>
      <w:r w:rsidRPr="007B2E73">
        <w:rPr>
          <w:rFonts w:eastAsia="宋体" w:cs="Times New Roman"/>
          <w:b/>
          <w:bCs/>
          <w:color w:val="000000"/>
          <w:sz w:val="22"/>
          <w14:ligatures w14:val="none"/>
        </w:rPr>
        <w:t>锁相环控制框图</w:t>
      </w:r>
    </w:p>
    <w:p w14:paraId="698A3BB1" w14:textId="15E69952" w:rsidR="004B0B2B" w:rsidRPr="007B2E73" w:rsidRDefault="004B0B2B" w:rsidP="004B0B2B">
      <w:pPr>
        <w:widowControl/>
        <w:tabs>
          <w:tab w:val="center" w:pos="4160"/>
          <w:tab w:val="center" w:pos="8299"/>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position w:val="-24"/>
          <w:sz w:val="24"/>
          <w:szCs w:val="21"/>
          <w14:ligatures w14:val="none"/>
        </w:rPr>
        <w:tab/>
      </w:r>
      <w:r w:rsidRPr="007B2E73">
        <w:rPr>
          <w:rFonts w:eastAsia="宋体" w:cs="Times New Roman"/>
          <w:color w:val="000000"/>
          <w:position w:val="-62"/>
          <w:sz w:val="24"/>
          <w14:ligatures w14:val="none"/>
        </w:rPr>
        <w:object w:dxaOrig="2172" w:dyaOrig="1368" w14:anchorId="1E554A26">
          <v:shape id="_x0000_i81118" type="#_x0000_t75" style="width:107.6pt;height:68.95pt" o:ole="">
            <v:imagedata r:id="rId741" o:title=""/>
          </v:shape>
          <o:OLEObject Type="Embed" ProgID="Equation.DSMT4" ShapeID="_x0000_i81118" DrawAspect="Content" ObjectID="_1759512375" r:id="rId742"/>
        </w:object>
      </w:r>
      <w:r w:rsidRPr="007B2E73">
        <w:rPr>
          <w:rFonts w:eastAsia="宋体" w:cs="Times New Roman"/>
          <w:color w:val="000000"/>
          <w:position w:val="-24"/>
          <w:sz w:val="24"/>
          <w:szCs w:val="21"/>
          <w14:ligatures w14:val="none"/>
        </w:rPr>
        <w:tab/>
      </w:r>
      <w:r w:rsidRPr="007B2E73">
        <w:rPr>
          <w:rFonts w:eastAsia="宋体" w:cs="Times New Roman"/>
          <w:color w:val="000000"/>
          <w:position w:val="-24"/>
          <w:sz w:val="24"/>
          <w:szCs w:val="21"/>
          <w14:ligatures w14:val="none"/>
        </w:rPr>
        <w:fldChar w:fldCharType="begin"/>
      </w:r>
      <w:r w:rsidRPr="007B2E73">
        <w:rPr>
          <w:rFonts w:eastAsia="宋体" w:cs="Times New Roman"/>
          <w:color w:val="000000"/>
          <w:position w:val="-24"/>
          <w:sz w:val="24"/>
          <w:szCs w:val="21"/>
          <w14:ligatures w14:val="none"/>
        </w:rPr>
        <w:instrText xml:space="preserve"> MACROBUTTON MTPlaceRef \* MERGEFORMAT </w:instrText>
      </w:r>
      <w:r w:rsidRPr="007B2E73">
        <w:rPr>
          <w:rFonts w:eastAsia="宋体" w:cs="Times New Roman"/>
          <w:color w:val="000000"/>
          <w:position w:val="-24"/>
          <w:sz w:val="24"/>
          <w:szCs w:val="21"/>
          <w14:ligatures w14:val="none"/>
        </w:rPr>
        <w:fldChar w:fldCharType="begin"/>
      </w:r>
      <w:r w:rsidRPr="007B2E73">
        <w:rPr>
          <w:rFonts w:eastAsia="宋体" w:cs="Times New Roman"/>
          <w:color w:val="000000"/>
          <w:position w:val="-24"/>
          <w:sz w:val="24"/>
          <w:szCs w:val="21"/>
          <w14:ligatures w14:val="none"/>
        </w:rPr>
        <w:instrText xml:space="preserve"> SEQ MTEqn \h \* MERGEFORMAT </w:instrText>
      </w:r>
      <w:r w:rsidRPr="007B2E73">
        <w:rPr>
          <w:rFonts w:eastAsia="宋体" w:cs="Times New Roman"/>
          <w:color w:val="000000"/>
          <w:position w:val="-24"/>
          <w:sz w:val="24"/>
          <w:szCs w:val="21"/>
          <w14:ligatures w14:val="none"/>
        </w:rPr>
        <w:fldChar w:fldCharType="end"/>
      </w:r>
      <w:bookmarkStart w:id="124" w:name="ZEqnNum322620"/>
      <w:r w:rsidRPr="007B2E73">
        <w:rPr>
          <w:rFonts w:eastAsia="宋体" w:cs="Times New Roman"/>
          <w:color w:val="000000"/>
          <w:position w:val="-24"/>
          <w:sz w:val="24"/>
          <w:szCs w:val="21"/>
          <w14:ligatures w14:val="none"/>
        </w:rPr>
        <w:instrText>(</w:instrText>
      </w:r>
      <w:r w:rsidRPr="007B2E73">
        <w:rPr>
          <w:rFonts w:eastAsia="宋体" w:cs="Times New Roman"/>
          <w:color w:val="000000"/>
          <w:position w:val="-24"/>
          <w:sz w:val="24"/>
          <w:szCs w:val="21"/>
          <w14:ligatures w14:val="none"/>
        </w:rPr>
        <w:fldChar w:fldCharType="begin"/>
      </w:r>
      <w:r w:rsidRPr="007B2E73">
        <w:rPr>
          <w:rFonts w:eastAsia="宋体" w:cs="Times New Roman"/>
          <w:color w:val="000000"/>
          <w:position w:val="-24"/>
          <w:sz w:val="24"/>
          <w:szCs w:val="21"/>
          <w14:ligatures w14:val="none"/>
        </w:rPr>
        <w:instrText xml:space="preserve"> SEQ MTSec \c \* Arabic \* MERGEFORMAT </w:instrText>
      </w:r>
      <w:r w:rsidRPr="007B2E73">
        <w:rPr>
          <w:rFonts w:eastAsia="宋体" w:cs="Times New Roman"/>
          <w:color w:val="000000"/>
          <w:position w:val="-24"/>
          <w:sz w:val="24"/>
          <w:szCs w:val="21"/>
          <w14:ligatures w14:val="none"/>
        </w:rPr>
        <w:fldChar w:fldCharType="separate"/>
      </w:r>
      <w:r w:rsidR="00051D72">
        <w:rPr>
          <w:rFonts w:eastAsia="宋体" w:cs="Times New Roman"/>
          <w:noProof/>
          <w:color w:val="000000"/>
          <w:position w:val="-24"/>
          <w:sz w:val="24"/>
          <w:szCs w:val="21"/>
          <w14:ligatures w14:val="none"/>
        </w:rPr>
        <w:instrText>1</w:instrText>
      </w:r>
      <w:r w:rsidRPr="007B2E73">
        <w:rPr>
          <w:rFonts w:eastAsia="宋体" w:cs="Times New Roman"/>
          <w:color w:val="000000"/>
          <w:position w:val="-24"/>
          <w:sz w:val="24"/>
          <w:szCs w:val="21"/>
          <w14:ligatures w14:val="none"/>
        </w:rPr>
        <w:fldChar w:fldCharType="end"/>
      </w:r>
      <w:r w:rsidRPr="007B2E73">
        <w:rPr>
          <w:rFonts w:eastAsia="宋体" w:cs="Times New Roman"/>
          <w:color w:val="000000"/>
          <w:position w:val="-24"/>
          <w:sz w:val="24"/>
          <w:szCs w:val="21"/>
          <w14:ligatures w14:val="none"/>
        </w:rPr>
        <w:instrText>-</w:instrText>
      </w:r>
      <w:r w:rsidRPr="007B2E73">
        <w:rPr>
          <w:rFonts w:eastAsia="宋体" w:cs="Times New Roman"/>
          <w:color w:val="000000"/>
          <w:position w:val="-24"/>
          <w:sz w:val="24"/>
          <w:szCs w:val="21"/>
          <w14:ligatures w14:val="none"/>
        </w:rPr>
        <w:fldChar w:fldCharType="begin"/>
      </w:r>
      <w:r w:rsidRPr="007B2E73">
        <w:rPr>
          <w:rFonts w:eastAsia="宋体" w:cs="Times New Roman"/>
          <w:color w:val="000000"/>
          <w:position w:val="-24"/>
          <w:sz w:val="24"/>
          <w:szCs w:val="21"/>
          <w14:ligatures w14:val="none"/>
        </w:rPr>
        <w:instrText xml:space="preserve"> SEQ MTEqn \c \* Arabic \* MERGEFORMAT </w:instrText>
      </w:r>
      <w:r w:rsidRPr="007B2E73">
        <w:rPr>
          <w:rFonts w:eastAsia="宋体" w:cs="Times New Roman"/>
          <w:color w:val="000000"/>
          <w:position w:val="-24"/>
          <w:sz w:val="24"/>
          <w:szCs w:val="21"/>
          <w14:ligatures w14:val="none"/>
        </w:rPr>
        <w:fldChar w:fldCharType="separate"/>
      </w:r>
      <w:r w:rsidR="00051D72">
        <w:rPr>
          <w:rFonts w:eastAsia="宋体" w:cs="Times New Roman"/>
          <w:noProof/>
          <w:color w:val="000000"/>
          <w:position w:val="-24"/>
          <w:sz w:val="24"/>
          <w:szCs w:val="21"/>
          <w14:ligatures w14:val="none"/>
        </w:rPr>
        <w:instrText>114</w:instrText>
      </w:r>
      <w:r w:rsidRPr="007B2E73">
        <w:rPr>
          <w:rFonts w:eastAsia="宋体" w:cs="Times New Roman"/>
          <w:color w:val="000000"/>
          <w:position w:val="-24"/>
          <w:sz w:val="24"/>
          <w:szCs w:val="21"/>
          <w14:ligatures w14:val="none"/>
        </w:rPr>
        <w:fldChar w:fldCharType="end"/>
      </w:r>
      <w:r w:rsidRPr="007B2E73">
        <w:rPr>
          <w:rFonts w:eastAsia="宋体" w:cs="Times New Roman"/>
          <w:color w:val="000000"/>
          <w:position w:val="-24"/>
          <w:sz w:val="24"/>
          <w:szCs w:val="21"/>
          <w14:ligatures w14:val="none"/>
        </w:rPr>
        <w:instrText>)</w:instrText>
      </w:r>
      <w:bookmarkEnd w:id="124"/>
      <w:r w:rsidRPr="007B2E73">
        <w:rPr>
          <w:rFonts w:eastAsia="宋体" w:cs="Times New Roman"/>
          <w:color w:val="000000"/>
          <w:position w:val="-24"/>
          <w:sz w:val="24"/>
          <w:szCs w:val="21"/>
          <w14:ligatures w14:val="none"/>
        </w:rPr>
        <w:fldChar w:fldCharType="end"/>
      </w:r>
    </w:p>
    <w:p w14:paraId="7720F713" w14:textId="3EA0C000" w:rsidR="004B0B2B" w:rsidRPr="007B2E73" w:rsidRDefault="004B0B2B" w:rsidP="004B0B2B">
      <w:pPr>
        <w:widowControl/>
        <w:tabs>
          <w:tab w:val="center" w:pos="4160"/>
          <w:tab w:val="center" w:pos="8299"/>
        </w:tabs>
        <w:adjustRightInd w:val="0"/>
        <w:snapToGrid w:val="0"/>
        <w:spacing w:line="360" w:lineRule="auto"/>
        <w:ind w:firstLineChars="200" w:firstLine="480"/>
        <w:jc w:val="center"/>
        <w:rPr>
          <w:rFonts w:eastAsia="宋体" w:cs="Times New Roman"/>
          <w:color w:val="000000"/>
          <w:sz w:val="24"/>
          <w:szCs w:val="21"/>
          <w14:ligatures w14:val="none"/>
        </w:rPr>
      </w:pPr>
      <w:r w:rsidRPr="007B2E73">
        <w:rPr>
          <w:rFonts w:eastAsia="宋体" w:cs="Times New Roman"/>
          <w:color w:val="000000"/>
          <w:sz w:val="24"/>
          <w:szCs w:val="21"/>
          <w14:ligatures w14:val="none"/>
        </w:rPr>
        <w:tab/>
      </w:r>
      <w:r w:rsidRPr="007B2E73">
        <w:rPr>
          <w:rFonts w:eastAsia="宋体" w:cs="Times New Roman"/>
          <w:color w:val="000000"/>
          <w:position w:val="-14"/>
          <w:sz w:val="24"/>
          <w14:ligatures w14:val="none"/>
        </w:rPr>
        <w:object w:dxaOrig="2052" w:dyaOrig="372" w14:anchorId="490A5AB0">
          <v:shape id="_x0000_i81119" type="#_x0000_t75" style="width:102.3pt;height:19.7pt" o:ole="">
            <v:imagedata r:id="rId743" o:title=""/>
          </v:shape>
          <o:OLEObject Type="Embed" ProgID="Equation.DSMT4" ShapeID="_x0000_i81119" DrawAspect="Content" ObjectID="_1759512376" r:id="rId744"/>
        </w:object>
      </w:r>
      <w:r w:rsidRPr="007B2E73">
        <w:rPr>
          <w:rFonts w:eastAsia="宋体" w:cs="Times New Roman"/>
          <w:color w:val="000000"/>
          <w:sz w:val="24"/>
          <w:szCs w:val="21"/>
          <w14:ligatures w14:val="none"/>
        </w:rPr>
        <w:tab/>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MACROBUTTON MTPlaceRef \* MERGEFORMAT </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\h \* MERGEFORMAT </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MTSec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begin"/>
      </w:r>
      <w:r w:rsidRPr="007B2E73">
        <w:rPr>
          <w:rFonts w:eastAsia="宋体" w:cs="Times New Roman"/>
          <w:color w:val="000000"/>
          <w:sz w:val="24"/>
          <w:szCs w:val="21"/>
          <w14:ligatures w14:val="none"/>
        </w:rPr>
        <w:instrText xml:space="preserve"> SEQ MTEqn \c \* Arabic \* MERGEFORMAT </w:instrText>
      </w:r>
      <w:r w:rsidRPr="007B2E73">
        <w:rPr>
          <w:rFonts w:eastAsia="宋体" w:cs="Times New Roman"/>
          <w:color w:val="000000"/>
          <w:sz w:val="24"/>
          <w:szCs w:val="21"/>
          <w14:ligatures w14:val="none"/>
        </w:rPr>
        <w:fldChar w:fldCharType="separate"/>
      </w:r>
      <w:r w:rsidR="00051D72">
        <w:rPr>
          <w:rFonts w:eastAsia="宋体" w:cs="Times New Roman"/>
          <w:noProof/>
          <w:color w:val="000000"/>
          <w:sz w:val="24"/>
          <w:szCs w:val="21"/>
          <w14:ligatures w14:val="none"/>
        </w:rPr>
        <w:instrText>115</w:instrText>
      </w:r>
      <w:r w:rsidRPr="007B2E73">
        <w:rPr>
          <w:rFonts w:eastAsia="宋体" w:cs="Times New Roman"/>
          <w:color w:val="000000"/>
          <w:sz w:val="24"/>
          <w:szCs w:val="21"/>
          <w14:ligatures w14:val="none"/>
        </w:rPr>
        <w:fldChar w:fldCharType="end"/>
      </w:r>
      <w:r w:rsidRPr="007B2E73">
        <w:rPr>
          <w:rFonts w:eastAsia="宋体" w:cs="Times New Roman"/>
          <w:color w:val="000000"/>
          <w:sz w:val="24"/>
          <w:szCs w:val="21"/>
          <w14:ligatures w14:val="none"/>
        </w:rPr>
        <w:instrText>)</w:instrText>
      </w:r>
      <w:r w:rsidRPr="007B2E73">
        <w:rPr>
          <w:rFonts w:eastAsia="宋体" w:cs="Times New Roman"/>
          <w:color w:val="000000"/>
          <w:sz w:val="24"/>
          <w:szCs w:val="21"/>
          <w14:ligatures w14:val="none"/>
        </w:rPr>
        <w:fldChar w:fldCharType="end"/>
      </w:r>
    </w:p>
    <w:p w14:paraId="46B384D2" w14:textId="5C0C8BAA" w:rsidR="004B0B2B" w:rsidRPr="007B2E73" w:rsidRDefault="004B0B2B" w:rsidP="004B0B2B">
      <w:pPr>
        <w:spacing w:line="360" w:lineRule="auto"/>
        <w:ind w:firstLineChars="200" w:firstLine="480"/>
        <w:rPr>
          <w:rFonts w:eastAsia="宋体" w:cs="Times New Roman"/>
          <w:iCs/>
          <w:color w:val="000000"/>
          <w:sz w:val="24"/>
          <w:szCs w:val="24"/>
          <w14:ligatures w14:val="none"/>
        </w:rPr>
      </w:pPr>
      <w:r w:rsidRPr="007B2E73">
        <w:rPr>
          <w:rFonts w:eastAsia="宋体" w:cs="Times New Roman"/>
          <w:color w:val="000000"/>
          <w:sz w:val="24"/>
          <w:szCs w:val="24"/>
          <w14:ligatures w14:val="none"/>
        </w:rPr>
        <w:t>将式</w: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GOTOBUTTON ZEqnNum322620  \* MERGEFORMAT </w:instrText>
      </w:r>
      <w:r w:rsidRPr="007B2E73">
        <w:rPr>
          <w:rFonts w:eastAsia="宋体" w:cs="Times New Roman"/>
          <w:iCs/>
          <w:color w:val="000000"/>
          <w:sz w:val="24"/>
          <w:szCs w:val="24"/>
          <w14:ligatures w14:val="none"/>
        </w:rPr>
        <w:fldChar w:fldCharType="begin"/>
      </w:r>
      <w:r w:rsidRPr="007B2E73">
        <w:rPr>
          <w:rFonts w:eastAsia="宋体" w:cs="Times New Roman"/>
          <w:iCs/>
          <w:color w:val="000000"/>
          <w:sz w:val="24"/>
          <w:szCs w:val="24"/>
          <w14:ligatures w14:val="none"/>
        </w:rPr>
        <w:instrText xml:space="preserve"> REF ZEqnNum322620 \* Charformat \! \* MERGEFORMAT </w:instrText>
      </w:r>
      <w:r w:rsidRPr="007B2E73">
        <w:rPr>
          <w:rFonts w:eastAsia="宋体" w:cs="Times New Roman"/>
          <w:iCs/>
          <w:color w:val="000000"/>
          <w:sz w:val="24"/>
          <w:szCs w:val="24"/>
          <w14:ligatures w14:val="none"/>
        </w:rPr>
        <w:fldChar w:fldCharType="separate"/>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1</w:instrText>
      </w:r>
      <w:r w:rsidR="00051D72" w:rsidRPr="007B2E73">
        <w:rPr>
          <w:rFonts w:eastAsia="宋体" w:cs="Times New Roman"/>
          <w:iCs/>
          <w:color w:val="000000"/>
          <w:sz w:val="24"/>
          <w:szCs w:val="24"/>
          <w14:ligatures w14:val="none"/>
        </w:rPr>
        <w:instrText>-</w:instrText>
      </w:r>
      <w:r w:rsidR="00051D72" w:rsidRPr="00051D72">
        <w:rPr>
          <w:rFonts w:eastAsia="宋体" w:cs="Times New Roman"/>
          <w:iCs/>
          <w:color w:val="000000"/>
          <w:sz w:val="24"/>
          <w:szCs w:val="24"/>
          <w14:ligatures w14:val="none"/>
        </w:rPr>
        <w:instrText>114</w:instrText>
      </w:r>
      <w:r w:rsidR="00051D72" w:rsidRPr="007B2E73">
        <w:rPr>
          <w:rFonts w:eastAsia="宋体" w:cs="Times New Roman"/>
          <w:iCs/>
          <w:color w:val="000000"/>
          <w:sz w:val="24"/>
          <w:szCs w:val="24"/>
          <w14:ligatures w14:val="none"/>
        </w:rPr>
        <w:instrText>)</w:instrText>
      </w:r>
      <w:r w:rsidRPr="007B2E73">
        <w:rPr>
          <w:rFonts w:eastAsia="宋体" w:cs="Times New Roman"/>
          <w:iCs/>
          <w:color w:val="000000"/>
          <w:sz w:val="24"/>
          <w:szCs w:val="24"/>
          <w14:ligatures w14:val="none"/>
        </w:rPr>
        <w:fldChar w:fldCharType="end"/>
      </w:r>
      <w:r w:rsidRPr="007B2E73">
        <w:rPr>
          <w:rFonts w:eastAsia="宋体" w:cs="Times New Roman"/>
          <w:iCs/>
          <w:color w:val="000000"/>
          <w:sz w:val="24"/>
          <w:szCs w:val="24"/>
          <w14:ligatures w14:val="none"/>
        </w:rPr>
        <w:fldChar w:fldCharType="end"/>
      </w:r>
      <w:r w:rsidRPr="007B2E73">
        <w:rPr>
          <w:rFonts w:eastAsia="宋体" w:cs="Times New Roman"/>
          <w:iCs/>
          <w:color w:val="000000"/>
          <w:sz w:val="24"/>
          <w:szCs w:val="24"/>
          <w14:ligatures w14:val="none"/>
        </w:rPr>
        <w:t>线性化后可得：</w:t>
      </w:r>
    </w:p>
    <w:p w14:paraId="6FFB3BEF" w14:textId="7B9DC8FC" w:rsidR="004B0B2B" w:rsidRPr="007B2E73" w:rsidRDefault="004B0B2B" w:rsidP="004B0B2B">
      <w:pPr>
        <w:widowControl/>
        <w:tabs>
          <w:tab w:val="center" w:pos="4160"/>
          <w:tab w:val="center" w:pos="8299"/>
        </w:tabs>
        <w:adjustRightInd w:val="0"/>
        <w:snapToGrid w:val="0"/>
        <w:spacing w:line="360" w:lineRule="auto"/>
        <w:ind w:firstLineChars="200" w:firstLine="480"/>
        <w:rPr>
          <w:rFonts w:eastAsia="宋体" w:cs="Times New Roman"/>
          <w:color w:val="000000"/>
          <w:sz w:val="24"/>
          <w:szCs w:val="21"/>
          <w14:ligatures w14:val="none"/>
        </w:rPr>
      </w:pPr>
      <w:r w:rsidRPr="007B2E73">
        <w:rPr>
          <w:rFonts w:eastAsia="宋体" w:cs="Times New Roman"/>
          <w:color w:val="000000"/>
          <w:position w:val="-24"/>
          <w:sz w:val="24"/>
          <w:szCs w:val="21"/>
          <w14:ligatures w14:val="none"/>
        </w:rPr>
        <w:tab/>
      </w:r>
      <w:r w:rsidRPr="007B2E73">
        <w:rPr>
          <w:rFonts w:eastAsia="宋体" w:cs="Times New Roman"/>
          <w:color w:val="000000"/>
          <w:position w:val="-62"/>
          <w:sz w:val="24"/>
          <w14:ligatures w14:val="none"/>
        </w:rPr>
        <w:object w:dxaOrig="2688" w:dyaOrig="1368" w14:anchorId="2D45E556">
          <v:shape id="_x0000_i81120" type="#_x0000_t75" style="width:134.9pt;height:68.95pt" o:ole="">
            <v:imagedata r:id="rId745" o:title=""/>
          </v:shape>
          <o:OLEObject Type="Embed" ProgID="Equation.DSMT4" ShapeID="_x0000_i81120" DrawAspect="Content" ObjectID="_1759512377" r:id="rId746"/>
        </w:object>
      </w:r>
      <w:r w:rsidRPr="007B2E73">
        <w:rPr>
          <w:rFonts w:eastAsia="宋体" w:cs="Times New Roman"/>
          <w:color w:val="000000"/>
          <w:position w:val="-24"/>
          <w:sz w:val="24"/>
          <w:szCs w:val="21"/>
          <w14:ligatures w14:val="none"/>
        </w:rPr>
        <w:tab/>
      </w:r>
      <w:r w:rsidRPr="007B2E73">
        <w:rPr>
          <w:rFonts w:eastAsia="宋体" w:cs="Times New Roman"/>
          <w:color w:val="000000"/>
          <w:position w:val="-24"/>
          <w:sz w:val="24"/>
          <w:szCs w:val="21"/>
          <w14:ligatures w14:val="none"/>
        </w:rPr>
        <w:fldChar w:fldCharType="begin"/>
      </w:r>
      <w:r w:rsidRPr="007B2E73">
        <w:rPr>
          <w:rFonts w:eastAsia="宋体" w:cs="Times New Roman"/>
          <w:color w:val="000000"/>
          <w:position w:val="-24"/>
          <w:sz w:val="24"/>
          <w:szCs w:val="21"/>
          <w14:ligatures w14:val="none"/>
        </w:rPr>
        <w:instrText xml:space="preserve"> MACROBUTTON MTPlaceRef \* MERGEFORMAT </w:instrText>
      </w:r>
      <w:r w:rsidRPr="007B2E73">
        <w:rPr>
          <w:rFonts w:eastAsia="宋体" w:cs="Times New Roman"/>
          <w:color w:val="000000"/>
          <w:position w:val="-24"/>
          <w:sz w:val="24"/>
          <w:szCs w:val="21"/>
          <w14:ligatures w14:val="none"/>
        </w:rPr>
        <w:fldChar w:fldCharType="begin"/>
      </w:r>
      <w:r w:rsidRPr="007B2E73">
        <w:rPr>
          <w:rFonts w:eastAsia="宋体" w:cs="Times New Roman"/>
          <w:color w:val="000000"/>
          <w:position w:val="-24"/>
          <w:sz w:val="24"/>
          <w:szCs w:val="21"/>
          <w14:ligatures w14:val="none"/>
        </w:rPr>
        <w:instrText xml:space="preserve"> SEQ MTEqn \h \* MERGEFORMAT </w:instrText>
      </w:r>
      <w:r w:rsidRPr="007B2E73">
        <w:rPr>
          <w:rFonts w:eastAsia="宋体" w:cs="Times New Roman"/>
          <w:color w:val="000000"/>
          <w:position w:val="-24"/>
          <w:sz w:val="24"/>
          <w:szCs w:val="21"/>
          <w14:ligatures w14:val="none"/>
        </w:rPr>
        <w:fldChar w:fldCharType="end"/>
      </w:r>
      <w:r w:rsidRPr="007B2E73">
        <w:rPr>
          <w:rFonts w:eastAsia="宋体" w:cs="Times New Roman"/>
          <w:color w:val="000000"/>
          <w:position w:val="-24"/>
          <w:sz w:val="24"/>
          <w:szCs w:val="21"/>
          <w14:ligatures w14:val="none"/>
        </w:rPr>
        <w:instrText>(</w:instrText>
      </w:r>
      <w:r w:rsidRPr="007B2E73">
        <w:rPr>
          <w:rFonts w:eastAsia="宋体" w:cs="Times New Roman"/>
          <w:color w:val="000000"/>
          <w:position w:val="-24"/>
          <w:sz w:val="24"/>
          <w:szCs w:val="21"/>
          <w14:ligatures w14:val="none"/>
        </w:rPr>
        <w:fldChar w:fldCharType="begin"/>
      </w:r>
      <w:r w:rsidRPr="007B2E73">
        <w:rPr>
          <w:rFonts w:eastAsia="宋体" w:cs="Times New Roman"/>
          <w:color w:val="000000"/>
          <w:position w:val="-24"/>
          <w:sz w:val="24"/>
          <w:szCs w:val="21"/>
          <w14:ligatures w14:val="none"/>
        </w:rPr>
        <w:instrText xml:space="preserve"> SEQ MTSec \c \* Arabic \* MERGEFORMAT </w:instrText>
      </w:r>
      <w:r w:rsidRPr="007B2E73">
        <w:rPr>
          <w:rFonts w:eastAsia="宋体" w:cs="Times New Roman"/>
          <w:color w:val="000000"/>
          <w:position w:val="-24"/>
          <w:sz w:val="24"/>
          <w:szCs w:val="21"/>
          <w14:ligatures w14:val="none"/>
        </w:rPr>
        <w:fldChar w:fldCharType="separate"/>
      </w:r>
      <w:r w:rsidR="00051D72">
        <w:rPr>
          <w:rFonts w:eastAsia="宋体" w:cs="Times New Roman"/>
          <w:noProof/>
          <w:color w:val="000000"/>
          <w:position w:val="-24"/>
          <w:sz w:val="24"/>
          <w:szCs w:val="21"/>
          <w14:ligatures w14:val="none"/>
        </w:rPr>
        <w:instrText>1</w:instrText>
      </w:r>
      <w:r w:rsidRPr="007B2E73">
        <w:rPr>
          <w:rFonts w:eastAsia="宋体" w:cs="Times New Roman"/>
          <w:color w:val="000000"/>
          <w:position w:val="-24"/>
          <w:sz w:val="24"/>
          <w:szCs w:val="21"/>
          <w14:ligatures w14:val="none"/>
        </w:rPr>
        <w:fldChar w:fldCharType="end"/>
      </w:r>
      <w:r w:rsidRPr="007B2E73">
        <w:rPr>
          <w:rFonts w:eastAsia="宋体" w:cs="Times New Roman"/>
          <w:color w:val="000000"/>
          <w:position w:val="-24"/>
          <w:sz w:val="24"/>
          <w:szCs w:val="21"/>
          <w14:ligatures w14:val="none"/>
        </w:rPr>
        <w:instrText>-</w:instrText>
      </w:r>
      <w:r w:rsidRPr="007B2E73">
        <w:rPr>
          <w:rFonts w:eastAsia="宋体" w:cs="Times New Roman"/>
          <w:color w:val="000000"/>
          <w:position w:val="-24"/>
          <w:sz w:val="24"/>
          <w:szCs w:val="21"/>
          <w14:ligatures w14:val="none"/>
        </w:rPr>
        <w:fldChar w:fldCharType="begin"/>
      </w:r>
      <w:r w:rsidRPr="007B2E73">
        <w:rPr>
          <w:rFonts w:eastAsia="宋体" w:cs="Times New Roman"/>
          <w:color w:val="000000"/>
          <w:position w:val="-24"/>
          <w:sz w:val="24"/>
          <w:szCs w:val="21"/>
          <w14:ligatures w14:val="none"/>
        </w:rPr>
        <w:instrText xml:space="preserve"> SEQ MTEqn \c \* Arabic \* MERGEFORMAT </w:instrText>
      </w:r>
      <w:r w:rsidRPr="007B2E73">
        <w:rPr>
          <w:rFonts w:eastAsia="宋体" w:cs="Times New Roman"/>
          <w:color w:val="000000"/>
          <w:position w:val="-24"/>
          <w:sz w:val="24"/>
          <w:szCs w:val="21"/>
          <w14:ligatures w14:val="none"/>
        </w:rPr>
        <w:fldChar w:fldCharType="separate"/>
      </w:r>
      <w:r w:rsidR="00051D72">
        <w:rPr>
          <w:rFonts w:eastAsia="宋体" w:cs="Times New Roman"/>
          <w:noProof/>
          <w:color w:val="000000"/>
          <w:position w:val="-24"/>
          <w:sz w:val="24"/>
          <w:szCs w:val="21"/>
          <w14:ligatures w14:val="none"/>
        </w:rPr>
        <w:instrText>116</w:instrText>
      </w:r>
      <w:r w:rsidRPr="007B2E73">
        <w:rPr>
          <w:rFonts w:eastAsia="宋体" w:cs="Times New Roman"/>
          <w:color w:val="000000"/>
          <w:position w:val="-24"/>
          <w:sz w:val="24"/>
          <w:szCs w:val="21"/>
          <w14:ligatures w14:val="none"/>
        </w:rPr>
        <w:fldChar w:fldCharType="end"/>
      </w:r>
      <w:r w:rsidRPr="007B2E73">
        <w:rPr>
          <w:rFonts w:eastAsia="宋体" w:cs="Times New Roman"/>
          <w:color w:val="000000"/>
          <w:position w:val="-24"/>
          <w:sz w:val="24"/>
          <w:szCs w:val="21"/>
          <w14:ligatures w14:val="none"/>
        </w:rPr>
        <w:instrText>)</w:instrText>
      </w:r>
      <w:r w:rsidRPr="007B2E73">
        <w:rPr>
          <w:rFonts w:eastAsia="宋体" w:cs="Times New Roman"/>
          <w:color w:val="000000"/>
          <w:position w:val="-24"/>
          <w:sz w:val="24"/>
          <w:szCs w:val="21"/>
          <w14:ligatures w14:val="none"/>
        </w:rPr>
        <w:fldChar w:fldCharType="end"/>
      </w:r>
    </w:p>
    <w:p w14:paraId="14374340" w14:textId="77777777"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将光</w:t>
      </w:r>
      <w:proofErr w:type="gramStart"/>
      <w:r w:rsidRPr="007B2E73">
        <w:rPr>
          <w:rFonts w:eastAsia="宋体" w:cs="Times New Roman"/>
          <w:color w:val="000000"/>
          <w:sz w:val="24"/>
          <w:szCs w:val="24"/>
          <w14:ligatures w14:val="none"/>
        </w:rPr>
        <w:t>伏系统</w:t>
      </w:r>
      <w:proofErr w:type="gramEnd"/>
      <w:r w:rsidRPr="007B2E73">
        <w:rPr>
          <w:rFonts w:eastAsia="宋体" w:cs="Times New Roman"/>
          <w:color w:val="000000"/>
          <w:sz w:val="24"/>
          <w:szCs w:val="24"/>
          <w14:ligatures w14:val="none"/>
        </w:rPr>
        <w:t>的接口电压电流转化为</w:t>
      </w:r>
      <w:r w:rsidRPr="007B2E73">
        <w:rPr>
          <w:rFonts w:eastAsia="宋体" w:cs="Times New Roman"/>
          <w:i/>
          <w:iCs/>
          <w:color w:val="000000"/>
          <w:sz w:val="24"/>
          <w:szCs w:val="24"/>
          <w14:ligatures w14:val="none"/>
        </w:rPr>
        <w:t>x</w:t>
      </w:r>
      <w:r w:rsidRPr="007B2E73">
        <w:rPr>
          <w:rFonts w:eastAsia="宋体" w:cs="Times New Roman"/>
          <w:iCs/>
          <w:color w:val="000000"/>
          <w:sz w:val="24"/>
          <w:szCs w:val="24"/>
          <w14:ligatures w14:val="none"/>
        </w:rPr>
        <w:t>-</w:t>
      </w:r>
      <w:r w:rsidRPr="007B2E73">
        <w:rPr>
          <w:rFonts w:eastAsia="宋体" w:cs="Times New Roman"/>
          <w:i/>
          <w:iCs/>
          <w:color w:val="000000"/>
          <w:sz w:val="24"/>
          <w:szCs w:val="24"/>
          <w14:ligatures w14:val="none"/>
        </w:rPr>
        <w:t>y</w:t>
      </w:r>
      <w:r w:rsidRPr="007B2E73">
        <w:rPr>
          <w:rFonts w:eastAsia="宋体" w:cs="Times New Roman"/>
          <w:color w:val="000000"/>
          <w:sz w:val="24"/>
          <w:szCs w:val="24"/>
          <w14:ligatures w14:val="none"/>
        </w:rPr>
        <w:t>坐标下变量，再与锁相环模型合并可以得到带有锁相环的光伏系统模型：</w:t>
      </w:r>
    </w:p>
    <w:p w14:paraId="271BB8CE" w14:textId="22B8218F" w:rsidR="004B0B2B" w:rsidRPr="007B2E73" w:rsidRDefault="004B0B2B" w:rsidP="004B0B2B">
      <w:pPr>
        <w:widowControl/>
        <w:tabs>
          <w:tab w:val="center" w:pos="4160"/>
          <w:tab w:val="right" w:pos="8300"/>
        </w:tabs>
        <w:adjustRightInd w:val="0"/>
        <w:snapToGrid w:val="0"/>
        <w:spacing w:line="360" w:lineRule="auto"/>
        <w:ind w:firstLineChars="200" w:firstLine="480"/>
        <w:jc w:val="left"/>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56"/>
          <w:sz w:val="24"/>
          <w14:ligatures w14:val="none"/>
        </w:rPr>
        <w:object w:dxaOrig="3996" w:dyaOrig="1464" w14:anchorId="6D7BCE16">
          <v:shape id="_x0000_i81121" type="#_x0000_t75" style="width:200.85pt;height:73.5pt" o:ole="">
            <v:imagedata r:id="rId747" o:title=""/>
          </v:shape>
          <o:OLEObject Type="Embed" ProgID="Equation.DSMT4" ShapeID="_x0000_i81121" DrawAspect="Content" ObjectID="_1759512378" r:id="rId748"/>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117</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6D8D8668" w14:textId="00249382" w:rsidR="004B0B2B" w:rsidRPr="007B2E73" w:rsidRDefault="004B0B2B" w:rsidP="004B0B2B">
      <w:pPr>
        <w:widowControl/>
        <w:tabs>
          <w:tab w:val="center" w:pos="4160"/>
          <w:tab w:val="right" w:pos="8300"/>
        </w:tabs>
        <w:adjustRightInd w:val="0"/>
        <w:snapToGrid w:val="0"/>
        <w:spacing w:line="360" w:lineRule="auto"/>
        <w:ind w:firstLineChars="200" w:firstLine="480"/>
        <w:jc w:val="left"/>
        <w:rPr>
          <w:rFonts w:eastAsia="宋体" w:cs="Times New Roman"/>
          <w:color w:val="000000"/>
          <w:sz w:val="24"/>
          <w14:ligatures w14:val="none"/>
        </w:rPr>
      </w:pPr>
      <w:r w:rsidRPr="007B2E73">
        <w:rPr>
          <w:rFonts w:eastAsia="宋体" w:cs="Times New Roman"/>
          <w:color w:val="000000"/>
          <w:sz w:val="24"/>
          <w14:ligatures w14:val="none"/>
        </w:rPr>
        <w:tab/>
      </w:r>
      <w:r w:rsidRPr="007B2E73">
        <w:rPr>
          <w:rFonts w:eastAsia="宋体" w:cs="Times New Roman"/>
          <w:color w:val="000000"/>
          <w:position w:val="-46"/>
          <w:sz w:val="24"/>
          <w14:ligatures w14:val="none"/>
        </w:rPr>
        <w:object w:dxaOrig="2916" w:dyaOrig="1032" w14:anchorId="419E0486">
          <v:shape id="_x0000_i81122" type="#_x0000_t75" style="width:145.5pt;height:52.3pt" o:ole="">
            <v:imagedata r:id="rId749" o:title=""/>
          </v:shape>
          <o:OLEObject Type="Embed" ProgID="Equation.DSMT4" ShapeID="_x0000_i81122" DrawAspect="Content" ObjectID="_1759512379" r:id="rId750"/>
        </w:object>
      </w:r>
      <w:r w:rsidRPr="007B2E73">
        <w:rPr>
          <w:rFonts w:eastAsia="宋体" w:cs="Times New Roman"/>
          <w:color w:val="000000"/>
          <w:sz w:val="24"/>
          <w14:ligatures w14:val="none"/>
        </w:rPr>
        <w:tab/>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MACROBUTTON MTPlaceRef \* MERGEFORMAT </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\h \* MERGEFORMAT </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MTSec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begin"/>
      </w:r>
      <w:r w:rsidRPr="007B2E73">
        <w:rPr>
          <w:rFonts w:eastAsia="宋体" w:cs="Times New Roman"/>
          <w:color w:val="000000"/>
          <w:sz w:val="24"/>
          <w14:ligatures w14:val="none"/>
        </w:rPr>
        <w:instrText xml:space="preserve"> SEQ MTEqn \c \* Arabic \* MERGEFORMAT </w:instrText>
      </w:r>
      <w:r w:rsidRPr="007B2E73">
        <w:rPr>
          <w:rFonts w:eastAsia="宋体" w:cs="Times New Roman"/>
          <w:color w:val="000000"/>
          <w:sz w:val="24"/>
          <w14:ligatures w14:val="none"/>
        </w:rPr>
        <w:fldChar w:fldCharType="separate"/>
      </w:r>
      <w:r w:rsidR="00051D72">
        <w:rPr>
          <w:rFonts w:eastAsia="宋体" w:cs="Times New Roman"/>
          <w:noProof/>
          <w:color w:val="000000"/>
          <w:sz w:val="24"/>
          <w14:ligatures w14:val="none"/>
        </w:rPr>
        <w:instrText>118</w:instrText>
      </w:r>
      <w:r w:rsidRPr="007B2E73">
        <w:rPr>
          <w:rFonts w:eastAsia="宋体" w:cs="Times New Roman"/>
          <w:color w:val="000000"/>
          <w:sz w:val="24"/>
          <w14:ligatures w14:val="none"/>
        </w:rPr>
        <w:fldChar w:fldCharType="end"/>
      </w:r>
      <w:r w:rsidRPr="007B2E73">
        <w:rPr>
          <w:rFonts w:eastAsia="宋体" w:cs="Times New Roman"/>
          <w:color w:val="000000"/>
          <w:sz w:val="24"/>
          <w14:ligatures w14:val="none"/>
        </w:rPr>
        <w:instrText>)</w:instrText>
      </w:r>
      <w:r w:rsidRPr="007B2E73">
        <w:rPr>
          <w:rFonts w:eastAsia="宋体" w:cs="Times New Roman"/>
          <w:color w:val="000000"/>
          <w:sz w:val="24"/>
          <w14:ligatures w14:val="none"/>
        </w:rPr>
        <w:fldChar w:fldCharType="end"/>
      </w:r>
    </w:p>
    <w:p w14:paraId="696A403C" w14:textId="77777777" w:rsidR="004B0B2B" w:rsidRPr="007B2E73" w:rsidRDefault="004B0B2B" w:rsidP="004B0B2B">
      <w:pPr>
        <w:spacing w:line="360" w:lineRule="auto"/>
        <w:ind w:firstLineChars="200" w:firstLine="480"/>
        <w:rPr>
          <w:rFonts w:eastAsia="宋体" w:cs="Times New Roman"/>
          <w:color w:val="000000"/>
          <w:sz w:val="24"/>
          <w:szCs w:val="24"/>
          <w14:ligatures w14:val="none"/>
        </w:rPr>
      </w:pPr>
      <w:r w:rsidRPr="007B2E73">
        <w:rPr>
          <w:rFonts w:eastAsia="宋体" w:cs="Times New Roman"/>
          <w:color w:val="000000"/>
          <w:sz w:val="24"/>
          <w:szCs w:val="24"/>
          <w14:ligatures w14:val="none"/>
        </w:rPr>
        <w:t>其中，</w:t>
      </w:r>
      <w:r w:rsidRPr="007B2E73">
        <w:rPr>
          <w:rFonts w:eastAsia="宋体" w:cs="Times New Roman"/>
          <w:color w:val="000000"/>
          <w:position w:val="-22"/>
          <w:sz w:val="24"/>
          <w:szCs w:val="24"/>
          <w14:ligatures w14:val="none"/>
        </w:rPr>
        <w:object w:dxaOrig="7032" w:dyaOrig="600" w14:anchorId="66205D1F">
          <v:shape id="_x0000_i81123" type="#_x0000_t75" style="width:350.9pt;height:30.3pt" o:ole="">
            <v:imagedata r:id="rId751" o:title=""/>
          </v:shape>
          <o:OLEObject Type="Embed" ProgID="Equation.DSMT4" ShapeID="_x0000_i81123" DrawAspect="Content" ObjectID="_1759512380" r:id="rId752"/>
        </w:object>
      </w:r>
      <w:r w:rsidRPr="007B2E73">
        <w:rPr>
          <w:rFonts w:eastAsia="宋体" w:cs="Times New Roman"/>
          <w:color w:val="000000"/>
          <w:sz w:val="24"/>
          <w:szCs w:val="24"/>
          <w14:ligatures w14:val="none"/>
        </w:rPr>
        <w:t>，</w:t>
      </w:r>
      <w:r w:rsidRPr="007B2E73">
        <w:rPr>
          <w:rFonts w:eastAsia="宋体" w:cs="Times New Roman"/>
          <w:color w:val="000000"/>
          <w:position w:val="-14"/>
          <w:sz w:val="24"/>
          <w:szCs w:val="24"/>
          <w14:ligatures w14:val="none"/>
        </w:rPr>
        <w:object w:dxaOrig="1644" w:dyaOrig="408" w14:anchorId="02A1634E">
          <v:shape id="_x0000_i81124" type="#_x0000_t75" style="width:81.1pt;height:20.45pt" o:ole="">
            <v:imagedata r:id="rId753" o:title=""/>
          </v:shape>
          <o:OLEObject Type="Embed" ProgID="Equation.DSMT4" ShapeID="_x0000_i81124" DrawAspect="Content" ObjectID="_1759512381" r:id="rId754"/>
        </w:object>
      </w:r>
      <w:r w:rsidRPr="007B2E73">
        <w:rPr>
          <w:rFonts w:eastAsia="宋体" w:cs="Times New Roman"/>
          <w:color w:val="000000"/>
          <w:sz w:val="24"/>
          <w:szCs w:val="24"/>
          <w14:ligatures w14:val="none"/>
        </w:rPr>
        <w:t>，</w:t>
      </w:r>
      <w:r w:rsidRPr="007B2E73">
        <w:rPr>
          <w:rFonts w:eastAsia="宋体" w:cs="Times New Roman"/>
          <w:color w:val="000000"/>
          <w:position w:val="-32"/>
          <w:sz w:val="24"/>
          <w:szCs w:val="24"/>
          <w14:ligatures w14:val="none"/>
        </w:rPr>
        <w:object w:dxaOrig="1164" w:dyaOrig="768" w14:anchorId="046B502D">
          <v:shape id="_x0000_i81125" type="#_x0000_t75" style="width:58.35pt;height:38.65pt" o:ole="">
            <v:imagedata r:id="rId755" o:title=""/>
          </v:shape>
          <o:OLEObject Type="Embed" ProgID="Equation.DSMT4" ShapeID="_x0000_i81125" DrawAspect="Content" ObjectID="_1759512382" r:id="rId756"/>
        </w:object>
      </w:r>
      <w:r w:rsidRPr="007B2E73">
        <w:rPr>
          <w:rFonts w:eastAsia="宋体" w:cs="Times New Roman"/>
          <w:color w:val="000000"/>
          <w:sz w:val="24"/>
          <w:szCs w:val="24"/>
          <w14:ligatures w14:val="none"/>
        </w:rPr>
        <w:t>。</w:t>
      </w:r>
      <w:r w:rsidRPr="007B2E73">
        <w:rPr>
          <w:rFonts w:eastAsia="宋体" w:cs="Times New Roman"/>
          <w:color w:val="000000"/>
          <w:position w:val="-12"/>
          <w:sz w:val="24"/>
          <w:szCs w:val="24"/>
          <w14:ligatures w14:val="none"/>
        </w:rPr>
        <w:object w:dxaOrig="336" w:dyaOrig="360" w14:anchorId="23EF819A">
          <v:shape id="_x0000_i81126" type="#_x0000_t75" style="width:16.65pt;height:18.2pt" o:ole="">
            <v:imagedata r:id="rId757" o:title=""/>
          </v:shape>
          <o:OLEObject Type="Embed" ProgID="Equation.DSMT4" ShapeID="_x0000_i81126" DrawAspect="Content" ObjectID="_1759512383" r:id="rId758"/>
        </w:object>
      </w:r>
      <w:r w:rsidRPr="007B2E73">
        <w:rPr>
          <w:rFonts w:eastAsia="宋体" w:cs="Times New Roman"/>
          <w:color w:val="000000"/>
          <w:sz w:val="24"/>
          <w:szCs w:val="24"/>
          <w:lang w:val="zh-CN"/>
          <w14:ligatures w14:val="none"/>
        </w:rPr>
        <w:t>表示光</w:t>
      </w:r>
      <w:proofErr w:type="gramStart"/>
      <w:r w:rsidRPr="007B2E73">
        <w:rPr>
          <w:rFonts w:eastAsia="宋体" w:cs="Times New Roman"/>
          <w:color w:val="000000"/>
          <w:sz w:val="24"/>
          <w:szCs w:val="24"/>
          <w:lang w:val="zh-CN"/>
          <w14:ligatures w14:val="none"/>
        </w:rPr>
        <w:t>伏系统</w:t>
      </w:r>
      <w:proofErr w:type="gramEnd"/>
      <w:r w:rsidRPr="007B2E73">
        <w:rPr>
          <w:rFonts w:eastAsia="宋体" w:cs="Times New Roman"/>
          <w:color w:val="000000"/>
          <w:sz w:val="24"/>
          <w:szCs w:val="24"/>
          <w:lang w:val="zh-CN"/>
          <w14:ligatures w14:val="none"/>
        </w:rPr>
        <w:t>线性化状态空间矩阵，</w:t>
      </w:r>
      <w:r w:rsidRPr="007B2E73">
        <w:rPr>
          <w:rFonts w:eastAsia="宋体" w:cs="Times New Roman"/>
          <w:color w:val="000000"/>
          <w:position w:val="-12"/>
          <w:sz w:val="24"/>
          <w:szCs w:val="24"/>
          <w14:ligatures w14:val="none"/>
        </w:rPr>
        <w:object w:dxaOrig="336" w:dyaOrig="360" w14:anchorId="364BC4B5">
          <v:shape id="_x0000_i81127" type="#_x0000_t75" style="width:16.65pt;height:18.2pt" o:ole="">
            <v:imagedata r:id="rId356" o:title=""/>
          </v:shape>
          <o:OLEObject Type="Embed" ProgID="Equation.DSMT4" ShapeID="_x0000_i81127" DrawAspect="Content" ObjectID="_1759512384" r:id="rId759"/>
        </w:object>
      </w:r>
      <w:r w:rsidRPr="007B2E73">
        <w:rPr>
          <w:rFonts w:eastAsia="宋体" w:cs="Times New Roman"/>
          <w:color w:val="000000"/>
          <w:sz w:val="24"/>
          <w:szCs w:val="24"/>
          <w:lang w:val="zh-CN"/>
          <w14:ligatures w14:val="none"/>
        </w:rPr>
        <w:t>、</w:t>
      </w:r>
      <w:r w:rsidRPr="007B2E73">
        <w:rPr>
          <w:rFonts w:eastAsia="宋体" w:cs="Times New Roman"/>
          <w:color w:val="000000"/>
          <w:position w:val="-12"/>
          <w:sz w:val="24"/>
          <w:szCs w:val="24"/>
          <w14:ligatures w14:val="none"/>
        </w:rPr>
        <w:object w:dxaOrig="336" w:dyaOrig="360" w14:anchorId="13C62132">
          <v:shape id="_x0000_i81128" type="#_x0000_t75" style="width:16.65pt;height:18.2pt" o:ole="">
            <v:imagedata r:id="rId358" o:title=""/>
          </v:shape>
          <o:OLEObject Type="Embed" ProgID="Equation.DSMT4" ShapeID="_x0000_i81128" DrawAspect="Content" ObjectID="_1759512385" r:id="rId760"/>
        </w:object>
      </w:r>
      <w:r w:rsidRPr="007B2E73">
        <w:rPr>
          <w:rFonts w:eastAsia="宋体" w:cs="Times New Roman"/>
          <w:color w:val="000000"/>
          <w:sz w:val="24"/>
          <w:szCs w:val="24"/>
          <w:lang w:val="zh-CN"/>
          <w14:ligatures w14:val="none"/>
        </w:rPr>
        <w:t>表示系数矩阵或系数向量。</w:t>
      </w:r>
    </w:p>
    <w:p w14:paraId="71C45CA0" w14:textId="13E449D2" w:rsidR="00051D72" w:rsidRPr="007B2E73" w:rsidRDefault="00051D72" w:rsidP="00051D72">
      <w:pPr>
        <w:keepNext/>
        <w:keepLines/>
        <w:numPr>
          <w:ilvl w:val="2"/>
          <w:numId w:val="0"/>
        </w:numPr>
        <w:adjustRightInd w:val="0"/>
        <w:snapToGrid w:val="0"/>
        <w:spacing w:line="360" w:lineRule="auto"/>
        <w:outlineLvl w:val="2"/>
        <w:rPr>
          <w:rFonts w:eastAsia="黑体" w:cs="Times New Roman"/>
          <w:b/>
          <w:bCs/>
          <w:sz w:val="28"/>
          <w:szCs w:val="32"/>
          <w14:ligatures w14:val="none"/>
        </w:rPr>
      </w:pPr>
      <w:r>
        <w:rPr>
          <w:rFonts w:eastAsia="黑体" w:cs="Times New Roman"/>
          <w:b/>
          <w:bCs/>
          <w:sz w:val="28"/>
          <w:szCs w:val="32"/>
          <w14:ligatures w14:val="none"/>
        </w:rPr>
        <w:t>4.</w:t>
      </w:r>
      <w:r>
        <w:rPr>
          <w:rFonts w:eastAsia="黑体" w:cs="Times New Roman"/>
          <w:b/>
          <w:bCs/>
          <w:sz w:val="28"/>
          <w:szCs w:val="32"/>
          <w14:ligatures w14:val="none"/>
        </w:rPr>
        <w:t xml:space="preserve"> </w:t>
      </w:r>
      <w:r w:rsidR="007D2843">
        <w:rPr>
          <w:rFonts w:eastAsia="黑体" w:cs="Times New Roman" w:hint="eastAsia"/>
          <w:b/>
          <w:bCs/>
          <w:sz w:val="28"/>
          <w:szCs w:val="32"/>
          <w14:ligatures w14:val="none"/>
        </w:rPr>
        <w:t>同步发电机模型</w:t>
      </w:r>
      <w:r w:rsidR="00C866DB" w:rsidRPr="007B2E73">
        <w:rPr>
          <w:rFonts w:eastAsia="黑体" w:cs="Times New Roman"/>
          <w:b/>
          <w:bCs/>
          <w:sz w:val="28"/>
          <w:szCs w:val="32"/>
          <w14:ligatures w14:val="none"/>
        </w:rPr>
        <w:t>(</w:t>
      </w:r>
      <w:r w:rsidR="00C866DB">
        <w:rPr>
          <w:rFonts w:eastAsia="黑体" w:cs="Times New Roman"/>
          <w:b/>
          <w:bCs/>
          <w:sz w:val="28"/>
          <w:szCs w:val="32"/>
          <w14:ligatures w14:val="none"/>
        </w:rPr>
        <w:t>SG</w:t>
      </w:r>
      <w:r w:rsidR="00C866DB" w:rsidRPr="007B2E73">
        <w:rPr>
          <w:rFonts w:eastAsia="黑体" w:cs="Times New Roman"/>
          <w:b/>
          <w:bCs/>
          <w:sz w:val="28"/>
          <w:szCs w:val="32"/>
          <w14:ligatures w14:val="none"/>
        </w:rPr>
        <w:t>)-</w:t>
      </w:r>
      <w:r w:rsidR="00C866DB">
        <w:rPr>
          <w:rFonts w:eastAsia="黑体" w:cs="Times New Roman"/>
          <w:b/>
          <w:bCs/>
          <w:sz w:val="28"/>
          <w:szCs w:val="32"/>
          <w14:ligatures w14:val="none"/>
        </w:rPr>
        <w:t>20</w:t>
      </w:r>
      <w:r w:rsidR="00C866DB" w:rsidRPr="007B2E73">
        <w:rPr>
          <w:rFonts w:eastAsia="黑体" w:cs="Times New Roman"/>
          <w:b/>
          <w:bCs/>
          <w:sz w:val="28"/>
          <w:szCs w:val="32"/>
          <w14:ligatures w14:val="none"/>
        </w:rPr>
        <w:t>阶</w:t>
      </w:r>
    </w:p>
    <w:p w14:paraId="6FA3C1DE" w14:textId="77777777" w:rsidR="00051D72" w:rsidRPr="00051D72" w:rsidRDefault="00051D72" w:rsidP="00051D72">
      <w:pPr>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t>不同于</w:t>
      </w:r>
      <w:r w:rsidRPr="00051D72">
        <w:rPr>
          <w:rFonts w:eastAsia="宋体" w:cs="Times New Roman"/>
          <w:sz w:val="28"/>
          <w:szCs w:val="20"/>
          <w14:ligatures w14:val="none"/>
        </w:rPr>
        <w:t>电力系统低频振荡，在</w:t>
      </w:r>
      <w:r w:rsidRPr="00051D72">
        <w:rPr>
          <w:rFonts w:eastAsia="宋体" w:cs="Times New Roman" w:hint="eastAsia"/>
          <w:sz w:val="28"/>
          <w:szCs w:val="20"/>
          <w14:ligatures w14:val="none"/>
        </w:rPr>
        <w:t>研究次同步振荡问题时同步</w:t>
      </w:r>
      <w:r w:rsidRPr="00051D72">
        <w:rPr>
          <w:rFonts w:eastAsia="宋体" w:cs="Times New Roman"/>
          <w:sz w:val="28"/>
          <w:szCs w:val="20"/>
          <w14:ligatures w14:val="none"/>
        </w:rPr>
        <w:t>发电机的</w:t>
      </w:r>
      <w:r w:rsidRPr="00051D72">
        <w:rPr>
          <w:rFonts w:eastAsia="宋体" w:cs="Times New Roman" w:hint="eastAsia"/>
          <w:sz w:val="28"/>
          <w:szCs w:val="20"/>
          <w14:ligatures w14:val="none"/>
        </w:rPr>
        <w:t>机械</w:t>
      </w:r>
      <w:r w:rsidRPr="00051D72">
        <w:rPr>
          <w:rFonts w:eastAsia="宋体" w:cs="Times New Roman"/>
          <w:sz w:val="28"/>
          <w:szCs w:val="20"/>
          <w14:ligatures w14:val="none"/>
        </w:rPr>
        <w:t>系统占据</w:t>
      </w:r>
      <w:r w:rsidRPr="00051D72">
        <w:rPr>
          <w:rFonts w:eastAsia="宋体" w:cs="Times New Roman" w:hint="eastAsia"/>
          <w:sz w:val="28"/>
          <w:szCs w:val="20"/>
          <w14:ligatures w14:val="none"/>
        </w:rPr>
        <w:t>十分</w:t>
      </w:r>
      <w:r w:rsidRPr="00051D72">
        <w:rPr>
          <w:rFonts w:eastAsia="宋体" w:cs="Times New Roman"/>
          <w:sz w:val="28"/>
          <w:szCs w:val="20"/>
          <w14:ligatures w14:val="none"/>
        </w:rPr>
        <w:t>重要的地位，</w:t>
      </w:r>
      <w:r w:rsidRPr="00051D72">
        <w:rPr>
          <w:rFonts w:eastAsia="宋体" w:cs="Times New Roman" w:hint="eastAsia"/>
          <w:sz w:val="28"/>
          <w:szCs w:val="20"/>
          <w14:ligatures w14:val="none"/>
        </w:rPr>
        <w:t>因此需要</w:t>
      </w:r>
      <w:r w:rsidRPr="00051D72">
        <w:rPr>
          <w:rFonts w:eastAsia="宋体" w:cs="Times New Roman"/>
          <w:sz w:val="28"/>
          <w:szCs w:val="20"/>
          <w14:ligatures w14:val="none"/>
        </w:rPr>
        <w:t>对同步机轴系进行详细的</w:t>
      </w:r>
      <w:r w:rsidRPr="00051D72">
        <w:rPr>
          <w:rFonts w:eastAsia="宋体" w:cs="Times New Roman"/>
          <w:sz w:val="28"/>
          <w:szCs w:val="20"/>
          <w14:ligatures w14:val="none"/>
        </w:rPr>
        <w:lastRenderedPageBreak/>
        <w:t>建模</w:t>
      </w:r>
      <w:r w:rsidRPr="00051D72">
        <w:rPr>
          <w:rFonts w:eastAsia="宋体" w:cs="Times New Roman" w:hint="eastAsia"/>
          <w:sz w:val="28"/>
          <w:szCs w:val="20"/>
          <w14:ligatures w14:val="none"/>
        </w:rPr>
        <w:t>。同步机</w:t>
      </w:r>
      <w:r w:rsidRPr="00051D72">
        <w:rPr>
          <w:rFonts w:eastAsia="宋体" w:cs="Times New Roman"/>
          <w:sz w:val="28"/>
          <w:szCs w:val="20"/>
          <w14:ligatures w14:val="none"/>
        </w:rPr>
        <w:t>的</w:t>
      </w:r>
      <w:r w:rsidRPr="00051D72">
        <w:rPr>
          <w:rFonts w:eastAsia="宋体" w:cs="Times New Roman" w:hint="eastAsia"/>
          <w:sz w:val="28"/>
          <w:szCs w:val="20"/>
          <w14:ligatures w14:val="none"/>
        </w:rPr>
        <w:t>实际</w:t>
      </w:r>
      <w:r w:rsidRPr="00051D72">
        <w:rPr>
          <w:rFonts w:eastAsia="宋体" w:cs="Times New Roman"/>
          <w:sz w:val="28"/>
          <w:szCs w:val="20"/>
          <w14:ligatures w14:val="none"/>
        </w:rPr>
        <w:t>动态过程十分</w:t>
      </w:r>
      <w:r w:rsidRPr="00051D72">
        <w:rPr>
          <w:rFonts w:eastAsia="宋体" w:cs="Times New Roman" w:hint="eastAsia"/>
          <w:sz w:val="28"/>
          <w:szCs w:val="20"/>
          <w14:ligatures w14:val="none"/>
        </w:rPr>
        <w:t>复杂</w:t>
      </w:r>
      <w:r w:rsidRPr="00051D72">
        <w:rPr>
          <w:rFonts w:eastAsia="宋体" w:cs="Times New Roman"/>
          <w:sz w:val="28"/>
          <w:szCs w:val="20"/>
          <w14:ligatures w14:val="none"/>
        </w:rPr>
        <w:t>，</w:t>
      </w:r>
      <w:r w:rsidRPr="00051D72">
        <w:rPr>
          <w:rFonts w:eastAsia="宋体" w:cs="Times New Roman" w:hint="eastAsia"/>
          <w:sz w:val="28"/>
          <w:szCs w:val="20"/>
          <w14:ligatures w14:val="none"/>
        </w:rPr>
        <w:t>为了</w:t>
      </w:r>
      <w:r w:rsidRPr="00051D72">
        <w:rPr>
          <w:rFonts w:eastAsia="宋体" w:cs="Times New Roman"/>
          <w:sz w:val="28"/>
          <w:szCs w:val="20"/>
          <w14:ligatures w14:val="none"/>
        </w:rPr>
        <w:t>便于分析，</w:t>
      </w:r>
      <w:r w:rsidRPr="00051D72">
        <w:rPr>
          <w:rFonts w:eastAsia="宋体" w:cs="Times New Roman" w:hint="eastAsia"/>
          <w:sz w:val="28"/>
          <w:szCs w:val="20"/>
          <w14:ligatures w14:val="none"/>
        </w:rPr>
        <w:t>一般</w:t>
      </w:r>
      <w:r w:rsidRPr="00051D72">
        <w:rPr>
          <w:rFonts w:eastAsia="宋体" w:cs="Times New Roman"/>
          <w:sz w:val="28"/>
          <w:szCs w:val="20"/>
          <w14:ligatures w14:val="none"/>
        </w:rPr>
        <w:t>采用的是</w:t>
      </w:r>
      <w:r w:rsidRPr="00051D72">
        <w:rPr>
          <w:rFonts w:eastAsia="宋体" w:cs="Times New Roman" w:hint="eastAsia"/>
          <w:sz w:val="28"/>
          <w:szCs w:val="20"/>
          <w14:ligatures w14:val="none"/>
        </w:rPr>
        <w:t>理想同步</w:t>
      </w:r>
      <w:r w:rsidRPr="00051D72">
        <w:rPr>
          <w:rFonts w:eastAsia="宋体" w:cs="Times New Roman"/>
          <w:sz w:val="28"/>
          <w:szCs w:val="20"/>
          <w14:ligatures w14:val="none"/>
        </w:rPr>
        <w:t>机模型，所以需要采取一些假设：</w:t>
      </w:r>
      <w:r w:rsidRPr="00051D72">
        <w:rPr>
          <w:rFonts w:eastAsia="宋体" w:cs="Times New Roman" w:hint="eastAsia"/>
          <w:sz w:val="28"/>
          <w:szCs w:val="20"/>
          <w14:ligatures w14:val="none"/>
        </w:rPr>
        <w:t>(</w:t>
      </w:r>
      <w:r w:rsidRPr="00051D72">
        <w:rPr>
          <w:rFonts w:eastAsia="宋体" w:cs="Times New Roman"/>
          <w:sz w:val="28"/>
          <w:szCs w:val="20"/>
          <w14:ligatures w14:val="none"/>
        </w:rPr>
        <w:t>1</w:t>
      </w:r>
      <w:r w:rsidRPr="00051D72">
        <w:rPr>
          <w:rFonts w:eastAsia="宋体" w:cs="Times New Roman" w:hint="eastAsia"/>
          <w:sz w:val="28"/>
          <w:szCs w:val="20"/>
          <w14:ligatures w14:val="none"/>
        </w:rPr>
        <w:t>)</w:t>
      </w:r>
      <w:r w:rsidRPr="00051D72">
        <w:rPr>
          <w:rFonts w:eastAsia="宋体" w:cs="Times New Roman" w:hint="eastAsia"/>
          <w:sz w:val="28"/>
          <w:szCs w:val="20"/>
          <w14:ligatures w14:val="none"/>
        </w:rPr>
        <w:t>忽略</w:t>
      </w:r>
      <w:r w:rsidRPr="00051D72">
        <w:rPr>
          <w:rFonts w:eastAsia="宋体" w:cs="Times New Roman"/>
          <w:sz w:val="28"/>
          <w:szCs w:val="20"/>
          <w14:ligatures w14:val="none"/>
        </w:rPr>
        <w:t>磁路饱和、</w:t>
      </w:r>
      <w:r w:rsidRPr="00051D72">
        <w:rPr>
          <w:rFonts w:eastAsia="宋体" w:cs="Times New Roman" w:hint="eastAsia"/>
          <w:sz w:val="28"/>
          <w:szCs w:val="20"/>
          <w14:ligatures w14:val="none"/>
        </w:rPr>
        <w:t>趋肤效应、</w:t>
      </w:r>
      <w:r w:rsidRPr="00051D72">
        <w:rPr>
          <w:rFonts w:eastAsia="宋体" w:cs="Times New Roman"/>
          <w:sz w:val="28"/>
          <w:szCs w:val="20"/>
          <w14:ligatures w14:val="none"/>
        </w:rPr>
        <w:t>涡流等因素的影响，</w:t>
      </w:r>
      <w:r w:rsidRPr="00051D72">
        <w:rPr>
          <w:rFonts w:eastAsia="宋体" w:cs="Times New Roman" w:hint="eastAsia"/>
          <w:sz w:val="28"/>
          <w:szCs w:val="20"/>
          <w14:ligatures w14:val="none"/>
        </w:rPr>
        <w:t>在这个</w:t>
      </w:r>
      <w:r w:rsidRPr="00051D72">
        <w:rPr>
          <w:rFonts w:eastAsia="宋体" w:cs="Times New Roman"/>
          <w:sz w:val="28"/>
          <w:szCs w:val="20"/>
          <w14:ligatures w14:val="none"/>
        </w:rPr>
        <w:t>前提下铁芯的</w:t>
      </w:r>
      <w:r w:rsidRPr="00051D72">
        <w:rPr>
          <w:rFonts w:eastAsia="宋体" w:cs="Times New Roman" w:hint="eastAsia"/>
          <w:sz w:val="28"/>
          <w:szCs w:val="20"/>
          <w14:ligatures w14:val="none"/>
        </w:rPr>
        <w:t>导磁系数</w:t>
      </w:r>
      <w:r w:rsidRPr="00051D72">
        <w:rPr>
          <w:rFonts w:eastAsia="宋体" w:cs="Times New Roman"/>
          <w:sz w:val="28"/>
          <w:szCs w:val="20"/>
          <w14:ligatures w14:val="none"/>
        </w:rPr>
        <w:t>可以</w:t>
      </w:r>
      <w:r w:rsidRPr="00051D72">
        <w:rPr>
          <w:rFonts w:eastAsia="宋体" w:cs="Times New Roman" w:hint="eastAsia"/>
          <w:sz w:val="28"/>
          <w:szCs w:val="20"/>
          <w14:ligatures w14:val="none"/>
        </w:rPr>
        <w:t>认为是</w:t>
      </w:r>
      <w:r w:rsidRPr="00051D72">
        <w:rPr>
          <w:rFonts w:eastAsia="宋体" w:cs="Times New Roman"/>
          <w:sz w:val="28"/>
          <w:szCs w:val="20"/>
          <w14:ligatures w14:val="none"/>
        </w:rPr>
        <w:t>一个常数</w:t>
      </w:r>
      <w:r w:rsidRPr="00051D72">
        <w:rPr>
          <w:rFonts w:eastAsia="宋体" w:cs="Times New Roman" w:hint="eastAsia"/>
          <w:sz w:val="28"/>
          <w:szCs w:val="20"/>
          <w14:ligatures w14:val="none"/>
        </w:rPr>
        <w:t>；</w:t>
      </w:r>
      <w:r w:rsidRPr="00051D72">
        <w:rPr>
          <w:rFonts w:eastAsia="宋体" w:cs="Times New Roman" w:hint="eastAsia"/>
          <w:sz w:val="28"/>
          <w:szCs w:val="20"/>
          <w14:ligatures w14:val="none"/>
        </w:rPr>
        <w:t>(</w:t>
      </w:r>
      <w:r w:rsidRPr="00051D72">
        <w:rPr>
          <w:rFonts w:eastAsia="宋体" w:cs="Times New Roman"/>
          <w:sz w:val="28"/>
          <w:szCs w:val="20"/>
          <w14:ligatures w14:val="none"/>
        </w:rPr>
        <w:t>2</w:t>
      </w:r>
      <w:r w:rsidRPr="00051D72">
        <w:rPr>
          <w:rFonts w:eastAsia="宋体" w:cs="Times New Roman" w:hint="eastAsia"/>
          <w:sz w:val="28"/>
          <w:szCs w:val="20"/>
          <w14:ligatures w14:val="none"/>
        </w:rPr>
        <w:t>)</w:t>
      </w:r>
      <w:r w:rsidRPr="00051D72">
        <w:rPr>
          <w:rFonts w:eastAsia="宋体" w:cs="Times New Roman" w:hint="eastAsia"/>
          <w:sz w:val="28"/>
          <w:szCs w:val="20"/>
          <w14:ligatures w14:val="none"/>
        </w:rPr>
        <w:t>电机的</w:t>
      </w:r>
      <w:r w:rsidRPr="00051D72">
        <w:rPr>
          <w:rFonts w:eastAsia="宋体" w:cs="Times New Roman"/>
          <w:sz w:val="28"/>
          <w:szCs w:val="20"/>
          <w14:ligatures w14:val="none"/>
        </w:rPr>
        <w:t>转子</w:t>
      </w:r>
      <w:r w:rsidRPr="00051D72">
        <w:rPr>
          <w:rFonts w:eastAsia="宋体" w:cs="Times New Roman" w:hint="eastAsia"/>
          <w:sz w:val="28"/>
          <w:szCs w:val="20"/>
          <w14:ligatures w14:val="none"/>
        </w:rPr>
        <w:t>结构</w:t>
      </w:r>
      <w:r w:rsidRPr="00051D72">
        <w:rPr>
          <w:rFonts w:eastAsia="宋体" w:cs="Times New Roman"/>
          <w:sz w:val="28"/>
          <w:szCs w:val="20"/>
          <w14:ligatures w14:val="none"/>
        </w:rPr>
        <w:t>是对称的</w:t>
      </w:r>
      <w:r w:rsidRPr="00051D72">
        <w:rPr>
          <w:rFonts w:eastAsia="宋体" w:cs="Times New Roman" w:hint="eastAsia"/>
          <w:sz w:val="28"/>
          <w:szCs w:val="20"/>
          <w14:ligatures w14:val="none"/>
        </w:rPr>
        <w:t>；</w:t>
      </w:r>
      <w:r w:rsidRPr="00051D72">
        <w:rPr>
          <w:rFonts w:eastAsia="宋体" w:cs="Times New Roman"/>
          <w:sz w:val="28"/>
          <w:szCs w:val="20"/>
          <w14:ligatures w14:val="none"/>
        </w:rPr>
        <w:t>(3)</w:t>
      </w:r>
      <w:r w:rsidRPr="00051D72">
        <w:rPr>
          <w:rFonts w:eastAsia="宋体" w:cs="Times New Roman" w:hint="eastAsia"/>
          <w:sz w:val="28"/>
          <w:szCs w:val="20"/>
          <w14:ligatures w14:val="none"/>
        </w:rPr>
        <w:t>定子三相</w:t>
      </w:r>
      <w:r w:rsidRPr="00051D72">
        <w:rPr>
          <w:rFonts w:eastAsia="宋体" w:cs="Times New Roman"/>
          <w:sz w:val="28"/>
          <w:szCs w:val="20"/>
          <w14:ligatures w14:val="none"/>
        </w:rPr>
        <w:t>绕组在结构上</w:t>
      </w:r>
      <w:r w:rsidRPr="00051D72">
        <w:rPr>
          <w:rFonts w:eastAsia="宋体" w:cs="Times New Roman" w:hint="eastAsia"/>
          <w:sz w:val="28"/>
          <w:szCs w:val="20"/>
          <w14:ligatures w14:val="none"/>
        </w:rPr>
        <w:t>是一致</w:t>
      </w:r>
      <w:r w:rsidRPr="00051D72">
        <w:rPr>
          <w:rFonts w:eastAsia="宋体" w:cs="Times New Roman"/>
          <w:sz w:val="28"/>
          <w:szCs w:val="20"/>
          <w14:ligatures w14:val="none"/>
        </w:rPr>
        <w:t>的，</w:t>
      </w:r>
      <w:r w:rsidRPr="00051D72">
        <w:rPr>
          <w:rFonts w:eastAsia="宋体" w:cs="Times New Roman" w:hint="eastAsia"/>
          <w:sz w:val="28"/>
          <w:szCs w:val="20"/>
          <w14:ligatures w14:val="none"/>
        </w:rPr>
        <w:t>在</w:t>
      </w:r>
      <w:r w:rsidRPr="00051D72">
        <w:rPr>
          <w:rFonts w:eastAsia="宋体" w:cs="Times New Roman"/>
          <w:sz w:val="28"/>
          <w:szCs w:val="20"/>
          <w14:ligatures w14:val="none"/>
        </w:rPr>
        <w:t>空间</w:t>
      </w:r>
      <w:r w:rsidRPr="00051D72">
        <w:rPr>
          <w:rFonts w:eastAsia="宋体" w:cs="Times New Roman" w:hint="eastAsia"/>
          <w:sz w:val="28"/>
          <w:szCs w:val="20"/>
          <w14:ligatures w14:val="none"/>
        </w:rPr>
        <w:t>位置上</w:t>
      </w:r>
      <w:r w:rsidRPr="00051D72">
        <w:rPr>
          <w:rFonts w:eastAsia="宋体" w:cs="Times New Roman"/>
          <w:sz w:val="28"/>
          <w:szCs w:val="20"/>
          <w14:ligatures w14:val="none"/>
        </w:rPr>
        <w:t>相差</w:t>
      </w:r>
      <w:r w:rsidRPr="00051D72">
        <w:rPr>
          <w:rFonts w:eastAsia="宋体" w:cs="Times New Roman" w:hint="eastAsia"/>
          <w:sz w:val="28"/>
          <w:szCs w:val="20"/>
          <w14:ligatures w14:val="none"/>
        </w:rPr>
        <w:t>120</w:t>
      </w:r>
      <w:r w:rsidRPr="00051D72">
        <w:rPr>
          <w:rFonts w:eastAsia="宋体" w:cs="Times New Roman" w:hint="eastAsia"/>
          <w:sz w:val="28"/>
          <w:szCs w:val="20"/>
          <w14:ligatures w14:val="none"/>
        </w:rPr>
        <w:t>度</w:t>
      </w:r>
      <w:r w:rsidRPr="00051D72">
        <w:rPr>
          <w:rFonts w:eastAsia="宋体" w:cs="Times New Roman"/>
          <w:sz w:val="28"/>
          <w:szCs w:val="20"/>
          <w14:ligatures w14:val="none"/>
        </w:rPr>
        <w:t>电角度，</w:t>
      </w:r>
      <w:r w:rsidRPr="00051D72">
        <w:rPr>
          <w:rFonts w:eastAsia="宋体" w:cs="Times New Roman" w:hint="eastAsia"/>
          <w:sz w:val="28"/>
          <w:szCs w:val="20"/>
          <w14:ligatures w14:val="none"/>
        </w:rPr>
        <w:t>它们</w:t>
      </w:r>
      <w:r w:rsidRPr="00051D72">
        <w:rPr>
          <w:rFonts w:eastAsia="宋体" w:cs="Times New Roman"/>
          <w:sz w:val="28"/>
          <w:szCs w:val="20"/>
          <w14:ligatures w14:val="none"/>
        </w:rPr>
        <w:t>在</w:t>
      </w:r>
      <w:r w:rsidRPr="00051D72">
        <w:rPr>
          <w:rFonts w:eastAsia="宋体" w:cs="Times New Roman" w:hint="eastAsia"/>
          <w:sz w:val="28"/>
          <w:szCs w:val="20"/>
          <w14:ligatures w14:val="none"/>
        </w:rPr>
        <w:t>气隙</w:t>
      </w:r>
      <w:r w:rsidRPr="00051D72">
        <w:rPr>
          <w:rFonts w:eastAsia="宋体" w:cs="Times New Roman"/>
          <w:sz w:val="28"/>
          <w:szCs w:val="20"/>
          <w14:ligatures w14:val="none"/>
        </w:rPr>
        <w:t>中产生的</w:t>
      </w:r>
      <w:r w:rsidRPr="00051D72">
        <w:rPr>
          <w:rFonts w:eastAsia="宋体" w:cs="Times New Roman" w:hint="eastAsia"/>
          <w:sz w:val="28"/>
          <w:szCs w:val="20"/>
          <w14:ligatures w14:val="none"/>
        </w:rPr>
        <w:t>磁动势</w:t>
      </w:r>
      <w:r w:rsidRPr="00051D72">
        <w:rPr>
          <w:rFonts w:eastAsia="宋体" w:cs="Times New Roman"/>
          <w:sz w:val="28"/>
          <w:szCs w:val="20"/>
          <w14:ligatures w14:val="none"/>
        </w:rPr>
        <w:t>都是</w:t>
      </w:r>
      <w:r w:rsidRPr="00051D72">
        <w:rPr>
          <w:rFonts w:eastAsia="宋体" w:cs="Times New Roman" w:hint="eastAsia"/>
          <w:sz w:val="28"/>
          <w:szCs w:val="20"/>
          <w14:ligatures w14:val="none"/>
        </w:rPr>
        <w:t>呈</w:t>
      </w:r>
      <w:r w:rsidRPr="00051D72">
        <w:rPr>
          <w:rFonts w:eastAsia="宋体" w:cs="Times New Roman"/>
          <w:sz w:val="28"/>
          <w:szCs w:val="20"/>
          <w14:ligatures w14:val="none"/>
        </w:rPr>
        <w:t>正</w:t>
      </w:r>
      <w:proofErr w:type="gramStart"/>
      <w:r w:rsidRPr="00051D72">
        <w:rPr>
          <w:rFonts w:eastAsia="宋体" w:cs="Times New Roman"/>
          <w:sz w:val="28"/>
          <w:szCs w:val="20"/>
          <w14:ligatures w14:val="none"/>
        </w:rPr>
        <w:t>弦</w:t>
      </w:r>
      <w:proofErr w:type="gramEnd"/>
      <w:r w:rsidRPr="00051D72">
        <w:rPr>
          <w:rFonts w:eastAsia="宋体" w:cs="Times New Roman"/>
          <w:sz w:val="28"/>
          <w:szCs w:val="20"/>
          <w14:ligatures w14:val="none"/>
        </w:rPr>
        <w:t>分布的</w:t>
      </w:r>
      <w:r w:rsidRPr="00051D72">
        <w:rPr>
          <w:rFonts w:eastAsia="宋体" w:cs="Times New Roman" w:hint="eastAsia"/>
          <w:sz w:val="28"/>
          <w:szCs w:val="20"/>
          <w14:ligatures w14:val="none"/>
        </w:rPr>
        <w:t>；</w:t>
      </w:r>
      <w:r w:rsidRPr="00051D72">
        <w:rPr>
          <w:rFonts w:eastAsia="宋体" w:cs="Times New Roman" w:hint="eastAsia"/>
          <w:sz w:val="28"/>
          <w:szCs w:val="20"/>
          <w14:ligatures w14:val="none"/>
        </w:rPr>
        <w:t>(</w:t>
      </w:r>
      <w:r w:rsidRPr="00051D72">
        <w:rPr>
          <w:rFonts w:eastAsia="宋体" w:cs="Times New Roman"/>
          <w:sz w:val="28"/>
          <w:szCs w:val="20"/>
          <w14:ligatures w14:val="none"/>
        </w:rPr>
        <w:t>4</w:t>
      </w:r>
      <w:r w:rsidRPr="00051D72">
        <w:rPr>
          <w:rFonts w:eastAsia="宋体" w:cs="Times New Roman" w:hint="eastAsia"/>
          <w:sz w:val="28"/>
          <w:szCs w:val="20"/>
          <w14:ligatures w14:val="none"/>
        </w:rPr>
        <w:t>)</w:t>
      </w:r>
      <w:r w:rsidRPr="00051D72">
        <w:rPr>
          <w:rFonts w:eastAsia="宋体" w:cs="Times New Roman" w:hint="eastAsia"/>
          <w:sz w:val="28"/>
          <w:szCs w:val="20"/>
          <w14:ligatures w14:val="none"/>
        </w:rPr>
        <w:t>电机</w:t>
      </w:r>
      <w:r w:rsidRPr="00051D72">
        <w:rPr>
          <w:rFonts w:eastAsia="宋体" w:cs="Times New Roman"/>
          <w:sz w:val="28"/>
          <w:szCs w:val="20"/>
          <w14:ligatures w14:val="none"/>
        </w:rPr>
        <w:t>的定子和</w:t>
      </w:r>
      <w:r w:rsidRPr="00051D72">
        <w:rPr>
          <w:rFonts w:eastAsia="宋体" w:cs="Times New Roman" w:hint="eastAsia"/>
          <w:sz w:val="28"/>
          <w:szCs w:val="20"/>
          <w14:ligatures w14:val="none"/>
        </w:rPr>
        <w:t>转子</w:t>
      </w:r>
      <w:r w:rsidRPr="00051D72">
        <w:rPr>
          <w:rFonts w:eastAsia="宋体" w:cs="Times New Roman"/>
          <w:sz w:val="28"/>
          <w:szCs w:val="20"/>
          <w14:ligatures w14:val="none"/>
        </w:rPr>
        <w:t>表面是光滑的，不会影响定子和转子的电感系数</w:t>
      </w:r>
      <w:r w:rsidRPr="00051D72">
        <w:rPr>
          <w:rFonts w:eastAsia="宋体" w:cs="Times New Roman" w:hint="eastAsia"/>
          <w:sz w:val="28"/>
          <w:szCs w:val="20"/>
          <w14:ligatures w14:val="none"/>
        </w:rPr>
        <w:t>。只有</w:t>
      </w:r>
      <w:r w:rsidRPr="00051D72">
        <w:rPr>
          <w:rFonts w:eastAsia="宋体" w:cs="Times New Roman"/>
          <w:sz w:val="28"/>
          <w:szCs w:val="20"/>
          <w14:ligatures w14:val="none"/>
        </w:rPr>
        <w:t>满足上述的假设</w:t>
      </w:r>
      <w:r w:rsidRPr="00051D72">
        <w:rPr>
          <w:rFonts w:eastAsia="宋体" w:cs="Times New Roman" w:hint="eastAsia"/>
          <w:sz w:val="28"/>
          <w:szCs w:val="20"/>
          <w14:ligatures w14:val="none"/>
        </w:rPr>
        <w:t>条件</w:t>
      </w:r>
      <w:r w:rsidRPr="00051D72">
        <w:rPr>
          <w:rFonts w:eastAsia="宋体" w:cs="Times New Roman"/>
          <w:sz w:val="28"/>
          <w:szCs w:val="20"/>
          <w14:ligatures w14:val="none"/>
        </w:rPr>
        <w:t>，</w:t>
      </w:r>
      <w:r w:rsidRPr="00051D72">
        <w:rPr>
          <w:rFonts w:eastAsia="宋体" w:cs="Times New Roman" w:hint="eastAsia"/>
          <w:sz w:val="28"/>
          <w:szCs w:val="20"/>
          <w14:ligatures w14:val="none"/>
        </w:rPr>
        <w:t>这样的</w:t>
      </w:r>
      <w:r w:rsidRPr="00051D72">
        <w:rPr>
          <w:rFonts w:eastAsia="宋体" w:cs="Times New Roman"/>
          <w:sz w:val="28"/>
          <w:szCs w:val="20"/>
          <w14:ligatures w14:val="none"/>
        </w:rPr>
        <w:t>同步机才可以认为是理想</w:t>
      </w:r>
      <w:r w:rsidRPr="00051D72">
        <w:rPr>
          <w:rFonts w:eastAsia="宋体" w:cs="Times New Roman" w:hint="eastAsia"/>
          <w:sz w:val="28"/>
          <w:szCs w:val="20"/>
          <w14:ligatures w14:val="none"/>
        </w:rPr>
        <w:t>同步机</w:t>
      </w:r>
      <w:r w:rsidRPr="00051D72">
        <w:rPr>
          <w:rFonts w:eastAsia="宋体" w:cs="Times New Roman"/>
          <w:sz w:val="28"/>
          <w:szCs w:val="20"/>
          <w14:ligatures w14:val="none"/>
        </w:rPr>
        <w:t>。</w:t>
      </w:r>
    </w:p>
    <w:p w14:paraId="7851643F" w14:textId="77777777" w:rsidR="00051D72" w:rsidRDefault="00051D72" w:rsidP="00051D72">
      <w:pPr>
        <w:ind w:firstLineChars="200" w:firstLine="560"/>
        <w:rPr>
          <w:rFonts w:eastAsia="宋体" w:cs="Times New Roman"/>
          <w:sz w:val="28"/>
          <w:szCs w:val="21"/>
          <w14:ligatures w14:val="none"/>
        </w:rPr>
      </w:pPr>
      <w:r w:rsidRPr="00051D72">
        <w:rPr>
          <w:rFonts w:eastAsia="宋体" w:cs="Times New Roman" w:hint="eastAsia"/>
          <w:sz w:val="28"/>
          <w:szCs w:val="20"/>
          <w:lang w:val="zh-CN"/>
          <w14:ligatures w14:val="none"/>
        </w:rPr>
        <w:t>本文</w:t>
      </w:r>
      <w:r w:rsidRPr="00051D72">
        <w:rPr>
          <w:rFonts w:eastAsia="宋体" w:cs="Times New Roman"/>
          <w:sz w:val="28"/>
          <w:szCs w:val="20"/>
          <w:lang w:val="zh-CN"/>
          <w14:ligatures w14:val="none"/>
        </w:rPr>
        <w:t>所采用的同步机模型是理想同步机模型，</w:t>
      </w:r>
      <w:r w:rsidRPr="00051D72">
        <w:rPr>
          <w:rFonts w:eastAsia="宋体" w:cs="Times New Roman" w:hint="eastAsia"/>
          <w:sz w:val="28"/>
          <w:szCs w:val="20"/>
          <w:lang w:val="zh-CN"/>
          <w14:ligatures w14:val="none"/>
        </w:rPr>
        <w:t>包括轴系</w:t>
      </w:r>
      <w:r w:rsidRPr="00051D72">
        <w:rPr>
          <w:rFonts w:eastAsia="宋体" w:cs="Times New Roman"/>
          <w:sz w:val="28"/>
          <w:szCs w:val="20"/>
          <w:lang w:val="zh-CN"/>
          <w14:ligatures w14:val="none"/>
        </w:rPr>
        <w:t>模型、励磁系统模型和</w:t>
      </w:r>
      <w:r w:rsidRPr="00051D72">
        <w:rPr>
          <w:rFonts w:eastAsia="宋体" w:cs="Times New Roman" w:hint="eastAsia"/>
          <w:sz w:val="28"/>
          <w:szCs w:val="20"/>
          <w:lang w:val="zh-CN"/>
          <w14:ligatures w14:val="none"/>
        </w:rPr>
        <w:t>电气部分</w:t>
      </w:r>
      <w:r w:rsidRPr="00051D72">
        <w:rPr>
          <w:rFonts w:eastAsia="宋体" w:cs="Times New Roman"/>
          <w:sz w:val="28"/>
          <w:szCs w:val="20"/>
          <w:lang w:val="zh-CN"/>
          <w14:ligatures w14:val="none"/>
        </w:rPr>
        <w:t>绕组模型</w:t>
      </w:r>
      <w:r w:rsidRPr="00051D72">
        <w:rPr>
          <w:rFonts w:eastAsia="宋体" w:cs="Times New Roman" w:hint="eastAsia"/>
          <w:sz w:val="28"/>
          <w:szCs w:val="20"/>
          <w:lang w:val="zh-CN"/>
          <w14:ligatures w14:val="none"/>
        </w:rPr>
        <w:t>。</w:t>
      </w:r>
      <w:r w:rsidRPr="00051D72">
        <w:rPr>
          <w:rFonts w:eastAsia="宋体" w:cs="Times New Roman" w:hint="eastAsia"/>
          <w:sz w:val="28"/>
          <w:szCs w:val="21"/>
          <w14:ligatures w14:val="none"/>
        </w:rPr>
        <w:t>各部分模型构建如下：</w:t>
      </w:r>
    </w:p>
    <w:p w14:paraId="657FB5CD" w14:textId="4F43C16B" w:rsidR="00051D72" w:rsidRPr="00051D72" w:rsidRDefault="00051D72" w:rsidP="00051D72">
      <w:pPr>
        <w:keepNext/>
        <w:widowControl/>
        <w:numPr>
          <w:ilvl w:val="3"/>
          <w:numId w:val="0"/>
        </w:numPr>
        <w:spacing w:line="360" w:lineRule="auto"/>
        <w:jc w:val="left"/>
        <w:outlineLvl w:val="3"/>
        <w:rPr>
          <w:rFonts w:eastAsia="宋体" w:cs="Times New Roman"/>
          <w:b/>
          <w:kern w:val="0"/>
          <w:sz w:val="24"/>
          <w:szCs w:val="30"/>
          <w14:ligatures w14:val="none"/>
        </w:rPr>
      </w:pPr>
      <w:r>
        <w:rPr>
          <w:rFonts w:eastAsia="宋体" w:cs="Times New Roman"/>
          <w:b/>
          <w:kern w:val="0"/>
          <w:sz w:val="24"/>
          <w:szCs w:val="30"/>
          <w14:ligatures w14:val="none"/>
        </w:rPr>
        <w:t>4</w:t>
      </w:r>
      <w:r>
        <w:rPr>
          <w:rFonts w:eastAsia="宋体" w:cs="Times New Roman"/>
          <w:b/>
          <w:kern w:val="0"/>
          <w:sz w:val="24"/>
          <w:szCs w:val="30"/>
          <w14:ligatures w14:val="none"/>
        </w:rPr>
        <w:t xml:space="preserve">.1 </w:t>
      </w:r>
      <w:r w:rsidRPr="00051D72">
        <w:rPr>
          <w:rFonts w:eastAsia="宋体" w:cs="Times New Roman" w:hint="eastAsia"/>
          <w:b/>
          <w:kern w:val="0"/>
          <w:sz w:val="24"/>
          <w:szCs w:val="30"/>
          <w14:ligatures w14:val="none"/>
        </w:rPr>
        <w:t>同步发电机的数学模型</w:t>
      </w:r>
    </w:p>
    <w:p w14:paraId="6F6E6F7B" w14:textId="77777777" w:rsidR="00051D72" w:rsidRPr="00051D72" w:rsidRDefault="00051D72" w:rsidP="00051D72">
      <w:pPr>
        <w:spacing w:line="560" w:lineRule="exact"/>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t>同步发电机的动态特性可以用</w:t>
      </w:r>
      <w:r w:rsidRPr="00051D72">
        <w:rPr>
          <w:rFonts w:eastAsia="宋体" w:cs="Times New Roman" w:hint="eastAsia"/>
          <w:i/>
          <w:iCs/>
          <w:sz w:val="28"/>
          <w:szCs w:val="20"/>
          <w14:ligatures w14:val="none"/>
        </w:rPr>
        <w:t>Park</w:t>
      </w:r>
      <w:r w:rsidRPr="00051D72">
        <w:rPr>
          <w:rFonts w:eastAsia="宋体" w:cs="Times New Roman" w:hint="eastAsia"/>
          <w:sz w:val="28"/>
          <w:szCs w:val="20"/>
          <w14:ligatures w14:val="none"/>
        </w:rPr>
        <w:t>变换后的电压和磁链方程表征，在</w:t>
      </w:r>
      <w:r w:rsidRPr="00051D72">
        <w:rPr>
          <w:rFonts w:eastAsia="宋体" w:cs="Times New Roman" w:hint="eastAsia"/>
          <w:i/>
          <w:iCs/>
          <w:sz w:val="28"/>
          <w:szCs w:val="20"/>
          <w14:ligatures w14:val="none"/>
        </w:rPr>
        <w:t>Park</w:t>
      </w:r>
      <w:r w:rsidRPr="00051D72">
        <w:rPr>
          <w:rFonts w:eastAsia="宋体" w:cs="Times New Roman" w:hint="eastAsia"/>
          <w:sz w:val="28"/>
          <w:szCs w:val="20"/>
          <w14:ligatures w14:val="none"/>
        </w:rPr>
        <w:t>变换后，将同步电机定子上的</w:t>
      </w:r>
      <w:r w:rsidRPr="00051D72">
        <w:rPr>
          <w:rFonts w:eastAsia="宋体" w:cs="Times New Roman" w:hint="eastAsia"/>
          <w:i/>
          <w:iCs/>
          <w:sz w:val="28"/>
          <w:szCs w:val="20"/>
          <w14:ligatures w14:val="none"/>
        </w:rPr>
        <w:t>a</w:t>
      </w:r>
      <w:r w:rsidRPr="00051D72">
        <w:rPr>
          <w:rFonts w:eastAsia="宋体" w:cs="Times New Roman" w:hint="eastAsia"/>
          <w:iCs/>
          <w:sz w:val="28"/>
          <w:szCs w:val="20"/>
          <w14:ligatures w14:val="none"/>
        </w:rPr>
        <w:t>，</w:t>
      </w:r>
      <w:r w:rsidRPr="00051D72">
        <w:rPr>
          <w:rFonts w:eastAsia="宋体" w:cs="Times New Roman"/>
          <w:i/>
          <w:iCs/>
          <w:sz w:val="28"/>
          <w:szCs w:val="20"/>
          <w14:ligatures w14:val="none"/>
        </w:rPr>
        <w:t>b</w:t>
      </w:r>
      <w:r w:rsidRPr="00051D72">
        <w:rPr>
          <w:rFonts w:eastAsia="宋体" w:cs="Times New Roman" w:hint="eastAsia"/>
          <w:sz w:val="28"/>
          <w:szCs w:val="20"/>
          <w14:ligatures w14:val="none"/>
        </w:rPr>
        <w:t>和</w:t>
      </w:r>
      <w:r w:rsidRPr="00051D72">
        <w:rPr>
          <w:rFonts w:eastAsia="宋体" w:cs="Times New Roman" w:hint="eastAsia"/>
          <w:i/>
          <w:iCs/>
          <w:sz w:val="28"/>
          <w:szCs w:val="20"/>
          <w14:ligatures w14:val="none"/>
        </w:rPr>
        <w:t>c</w:t>
      </w:r>
      <w:r w:rsidRPr="00051D72">
        <w:rPr>
          <w:rFonts w:eastAsia="宋体" w:cs="Times New Roman" w:hint="eastAsia"/>
          <w:sz w:val="28"/>
          <w:szCs w:val="20"/>
          <w14:ligatures w14:val="none"/>
        </w:rPr>
        <w:t>三相电数绕组变换为</w:t>
      </w:r>
      <w:r w:rsidRPr="00051D72">
        <w:rPr>
          <w:rFonts w:eastAsia="宋体" w:cs="Times New Roman" w:hint="eastAsia"/>
          <w:i/>
          <w:iCs/>
          <w:sz w:val="28"/>
          <w:szCs w:val="20"/>
          <w14:ligatures w14:val="none"/>
        </w:rPr>
        <w:t>d</w:t>
      </w:r>
      <w:r w:rsidRPr="00051D72">
        <w:rPr>
          <w:rFonts w:eastAsia="宋体" w:cs="Times New Roman" w:hint="eastAsia"/>
          <w:sz w:val="28"/>
          <w:szCs w:val="20"/>
          <w14:ligatures w14:val="none"/>
        </w:rPr>
        <w:t>和</w:t>
      </w:r>
      <w:r w:rsidRPr="00051D72">
        <w:rPr>
          <w:rFonts w:eastAsia="宋体" w:cs="Times New Roman" w:hint="eastAsia"/>
          <w:i/>
          <w:iCs/>
          <w:sz w:val="28"/>
          <w:szCs w:val="20"/>
          <w14:ligatures w14:val="none"/>
        </w:rPr>
        <w:t>q</w:t>
      </w:r>
      <w:r w:rsidRPr="00051D72">
        <w:rPr>
          <w:rFonts w:eastAsia="宋体" w:cs="Times New Roman" w:hint="eastAsia"/>
          <w:sz w:val="28"/>
          <w:szCs w:val="20"/>
          <w14:ligatures w14:val="none"/>
        </w:rPr>
        <w:t>两相等效电枢绕组，加上转子上永久短路的两相阻尼绕组</w:t>
      </w:r>
      <w:r w:rsidRPr="00051D72">
        <w:rPr>
          <w:rFonts w:eastAsia="宋体" w:cs="Times New Roman" w:hint="eastAsia"/>
          <w:sz w:val="28"/>
          <w:szCs w:val="20"/>
          <w14:ligatures w14:val="none"/>
        </w:rPr>
        <w:t>D</w:t>
      </w:r>
      <w:r w:rsidRPr="00051D72">
        <w:rPr>
          <w:rFonts w:eastAsia="宋体" w:cs="Times New Roman" w:hint="eastAsia"/>
          <w:sz w:val="28"/>
          <w:szCs w:val="20"/>
          <w14:ligatures w14:val="none"/>
        </w:rPr>
        <w:t>和</w:t>
      </w:r>
      <w:r w:rsidRPr="00051D72">
        <w:rPr>
          <w:rFonts w:eastAsia="宋体" w:cs="Times New Roman" w:hint="eastAsia"/>
          <w:sz w:val="28"/>
          <w:szCs w:val="20"/>
          <w14:ligatures w14:val="none"/>
        </w:rPr>
        <w:t>Q</w:t>
      </w:r>
      <w:r w:rsidRPr="00051D72">
        <w:rPr>
          <w:rFonts w:eastAsia="宋体" w:cs="Times New Roman" w:hint="eastAsia"/>
          <w:sz w:val="28"/>
          <w:szCs w:val="20"/>
          <w14:ligatures w14:val="none"/>
        </w:rPr>
        <w:t>以及励磁绕组</w:t>
      </w:r>
      <w:r w:rsidRPr="00051D72">
        <w:rPr>
          <w:rFonts w:eastAsia="宋体" w:cs="Times New Roman" w:hint="eastAsia"/>
          <w:i/>
          <w:iCs/>
          <w:sz w:val="28"/>
          <w:szCs w:val="20"/>
          <w14:ligatures w14:val="none"/>
        </w:rPr>
        <w:t>f</w:t>
      </w:r>
      <w:r w:rsidRPr="00051D72">
        <w:rPr>
          <w:rFonts w:eastAsia="宋体" w:cs="Times New Roman" w:hint="eastAsia"/>
          <w:sz w:val="28"/>
          <w:szCs w:val="20"/>
          <w14:ligatures w14:val="none"/>
        </w:rPr>
        <w:t>，这五个绕组的</w:t>
      </w:r>
      <w:r w:rsidRPr="00051D72">
        <w:rPr>
          <w:rFonts w:eastAsia="宋体" w:cs="Times New Roman" w:hint="eastAsia"/>
          <w:i/>
          <w:iCs/>
          <w:sz w:val="28"/>
          <w:szCs w:val="20"/>
          <w14:ligatures w14:val="none"/>
        </w:rPr>
        <w:t>Park</w:t>
      </w:r>
      <w:r w:rsidRPr="00051D72">
        <w:rPr>
          <w:rFonts w:eastAsia="宋体" w:cs="Times New Roman" w:hint="eastAsia"/>
          <w:sz w:val="28"/>
          <w:szCs w:val="20"/>
          <w14:ligatures w14:val="none"/>
        </w:rPr>
        <w:t>电压方程在</w:t>
      </w:r>
      <w:r w:rsidRPr="00051D72">
        <w:rPr>
          <w:rFonts w:eastAsia="宋体" w:cs="Times New Roman" w:hint="eastAsia"/>
          <w:i/>
          <w:iCs/>
          <w:sz w:val="28"/>
          <w:szCs w:val="20"/>
          <w14:ligatures w14:val="none"/>
        </w:rPr>
        <w:t>d</w:t>
      </w:r>
      <w:r w:rsidRPr="00051D72">
        <w:rPr>
          <w:rFonts w:eastAsia="宋体" w:cs="Times New Roman" w:hint="eastAsia"/>
          <w:sz w:val="28"/>
          <w:szCs w:val="20"/>
          <w14:ligatures w14:val="none"/>
        </w:rPr>
        <w:t>轴（直轴）和</w:t>
      </w:r>
      <w:r w:rsidRPr="00051D72">
        <w:rPr>
          <w:rFonts w:eastAsia="宋体" w:cs="Times New Roman" w:hint="eastAsia"/>
          <w:i/>
          <w:iCs/>
          <w:sz w:val="28"/>
          <w:szCs w:val="20"/>
          <w14:ligatures w14:val="none"/>
        </w:rPr>
        <w:t>q</w:t>
      </w:r>
      <w:r w:rsidRPr="00051D72">
        <w:rPr>
          <w:rFonts w:eastAsia="宋体" w:cs="Times New Roman" w:hint="eastAsia"/>
          <w:sz w:val="28"/>
          <w:szCs w:val="20"/>
          <w14:ligatures w14:val="none"/>
        </w:rPr>
        <w:t>轴（交轴）坐标系统表示为：</w:t>
      </w:r>
    </w:p>
    <w:p w14:paraId="7AB7C51B" w14:textId="0DB9A51C"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Pr="00051D72">
        <w:rPr>
          <w:rFonts w:eastAsia="宋体" w:cs="Times New Roman"/>
          <w:position w:val="-186"/>
          <w:sz w:val="28"/>
          <w:szCs w:val="20"/>
          <w14:ligatures w14:val="none"/>
        </w:rPr>
        <w:object w:dxaOrig="3620" w:dyaOrig="3860" w14:anchorId="792E8984">
          <v:shape id="_x0000_i94125" type="#_x0000_t75" style="width:181.15pt;height:193.25pt" o:ole="">
            <v:imagedata r:id="rId761" o:title=""/>
          </v:shape>
          <o:OLEObject Type="Embed" ProgID="Equation.DSMT4" ShapeID="_x0000_i94125" DrawAspect="Content" ObjectID="_1759512386" r:id="rId762"/>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119</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p>
    <w:p w14:paraId="77118DB9" w14:textId="77777777" w:rsidR="00051D72" w:rsidRPr="00051D72" w:rsidRDefault="00051D72" w:rsidP="00051D72">
      <w:pPr>
        <w:autoSpaceDE w:val="0"/>
        <w:autoSpaceDN w:val="0"/>
        <w:adjustRightInd w:val="0"/>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lastRenderedPageBreak/>
        <w:t>其中</w:t>
      </w:r>
      <w:r w:rsidRPr="00051D72">
        <w:rPr>
          <w:rFonts w:eastAsia="宋体" w:cs="Times New Roman"/>
          <w:position w:val="-12"/>
          <w:sz w:val="28"/>
          <w:szCs w:val="20"/>
          <w14:ligatures w14:val="none"/>
        </w:rPr>
        <w:object w:dxaOrig="360" w:dyaOrig="380" w14:anchorId="095E76AE">
          <v:shape id="_x0000_i94126" type="#_x0000_t75" style="width:18.2pt;height:18.95pt" o:ole="">
            <v:imagedata r:id="rId763" o:title=""/>
          </v:shape>
          <o:OLEObject Type="Embed" ProgID="Equation.DSMT4" ShapeID="_x0000_i94126" DrawAspect="Content" ObjectID="_1759512387" r:id="rId764"/>
        </w:object>
      </w:r>
      <w:r w:rsidRPr="00051D72">
        <w:rPr>
          <w:rFonts w:eastAsia="宋体" w:cs="Times New Roman" w:hint="eastAsia"/>
          <w:sz w:val="28"/>
          <w:szCs w:val="21"/>
          <w14:ligatures w14:val="none"/>
        </w:rPr>
        <w:t>、</w:t>
      </w:r>
      <w:r w:rsidRPr="00051D72">
        <w:rPr>
          <w:rFonts w:eastAsia="宋体" w:cs="Times New Roman"/>
          <w:position w:val="-16"/>
          <w:sz w:val="28"/>
          <w:szCs w:val="20"/>
          <w14:ligatures w14:val="none"/>
        </w:rPr>
        <w:object w:dxaOrig="340" w:dyaOrig="420" w14:anchorId="07FBB014">
          <v:shape id="_x0000_i94127" type="#_x0000_t75" style="width:16.65pt;height:21.2pt" o:ole="">
            <v:imagedata r:id="rId765" o:title=""/>
          </v:shape>
          <o:OLEObject Type="Embed" ProgID="Equation.DSMT4" ShapeID="_x0000_i94127" DrawAspect="Content" ObjectID="_1759512388" r:id="rId766"/>
        </w:object>
      </w:r>
      <w:r w:rsidRPr="00051D72">
        <w:rPr>
          <w:rFonts w:eastAsia="宋体" w:cs="Times New Roman" w:hint="eastAsia"/>
          <w:sz w:val="28"/>
          <w:szCs w:val="21"/>
          <w14:ligatures w14:val="none"/>
        </w:rPr>
        <w:t>、</w:t>
      </w:r>
      <w:r w:rsidRPr="00051D72">
        <w:rPr>
          <w:rFonts w:eastAsia="宋体" w:cs="Times New Roman"/>
          <w:position w:val="-16"/>
          <w:sz w:val="28"/>
          <w:szCs w:val="20"/>
          <w14:ligatures w14:val="none"/>
        </w:rPr>
        <w:object w:dxaOrig="380" w:dyaOrig="420" w14:anchorId="5D9EB1F3">
          <v:shape id="_x0000_i94128" type="#_x0000_t75" style="width:18.95pt;height:21.2pt" o:ole="">
            <v:imagedata r:id="rId767" o:title=""/>
          </v:shape>
          <o:OLEObject Type="Embed" ProgID="Equation.DSMT4" ShapeID="_x0000_i94128" DrawAspect="Content" ObjectID="_1759512389" r:id="rId768"/>
        </w:object>
      </w:r>
      <w:r w:rsidRPr="00051D72">
        <w:rPr>
          <w:rFonts w:eastAsia="宋体" w:cs="Times New Roman" w:hint="eastAsia"/>
          <w:sz w:val="28"/>
          <w:szCs w:val="21"/>
          <w14:ligatures w14:val="none"/>
        </w:rPr>
        <w:t>、</w:t>
      </w:r>
      <w:r w:rsidRPr="00051D72">
        <w:rPr>
          <w:rFonts w:eastAsia="宋体" w:cs="Times New Roman"/>
          <w:position w:val="-12"/>
          <w:sz w:val="28"/>
          <w:szCs w:val="20"/>
          <w14:ligatures w14:val="none"/>
        </w:rPr>
        <w:object w:dxaOrig="380" w:dyaOrig="380" w14:anchorId="2C1DAA72">
          <v:shape id="_x0000_i94129" type="#_x0000_t75" style="width:18.95pt;height:18.95pt" o:ole="">
            <v:imagedata r:id="rId769" o:title=""/>
          </v:shape>
          <o:OLEObject Type="Embed" ProgID="Equation.DSMT4" ShapeID="_x0000_i94129" DrawAspect="Content" ObjectID="_1759512390" r:id="rId770"/>
        </w:object>
      </w:r>
      <w:r w:rsidRPr="00051D72">
        <w:rPr>
          <w:rFonts w:eastAsia="宋体" w:cs="Times New Roman" w:hint="eastAsia"/>
          <w:sz w:val="28"/>
          <w:szCs w:val="21"/>
          <w14:ligatures w14:val="none"/>
        </w:rPr>
        <w:t>、</w:t>
      </w:r>
      <w:r w:rsidRPr="00051D72">
        <w:rPr>
          <w:rFonts w:eastAsia="宋体" w:cs="Times New Roman"/>
          <w:position w:val="-16"/>
          <w:sz w:val="28"/>
          <w:szCs w:val="20"/>
          <w14:ligatures w14:val="none"/>
        </w:rPr>
        <w:object w:dxaOrig="380" w:dyaOrig="420" w14:anchorId="092091DD">
          <v:shape id="_x0000_i94130" type="#_x0000_t75" style="width:18.95pt;height:21.2pt" o:ole="">
            <v:imagedata r:id="rId771" o:title=""/>
          </v:shape>
          <o:OLEObject Type="Embed" ProgID="Equation.DSMT4" ShapeID="_x0000_i94130" DrawAspect="Content" ObjectID="_1759512391" r:id="rId772"/>
        </w:object>
      </w:r>
      <w:r w:rsidRPr="00051D72">
        <w:rPr>
          <w:rFonts w:eastAsia="宋体" w:cs="Times New Roman" w:hint="eastAsia"/>
          <w:sz w:val="28"/>
          <w:szCs w:val="20"/>
          <w14:ligatures w14:val="none"/>
        </w:rPr>
        <w:t>，</w:t>
      </w:r>
      <w:r w:rsidRPr="00051D72">
        <w:rPr>
          <w:rFonts w:eastAsia="宋体" w:cs="Times New Roman"/>
          <w:position w:val="-12"/>
          <w:sz w:val="28"/>
          <w:szCs w:val="20"/>
          <w14:ligatures w14:val="none"/>
        </w:rPr>
        <w:object w:dxaOrig="300" w:dyaOrig="380" w14:anchorId="41887279">
          <v:shape id="_x0000_i94131" type="#_x0000_t75" style="width:15.15pt;height:18.95pt" o:ole="">
            <v:imagedata r:id="rId773" o:title=""/>
          </v:shape>
          <o:OLEObject Type="Embed" ProgID="Equation.DSMT4" ShapeID="_x0000_i94131" DrawAspect="Content" ObjectID="_1759512392" r:id="rId774"/>
        </w:object>
      </w:r>
      <w:r w:rsidRPr="00051D72">
        <w:rPr>
          <w:rFonts w:eastAsia="宋体" w:cs="Times New Roman" w:hint="eastAsia"/>
          <w:sz w:val="28"/>
          <w:szCs w:val="21"/>
          <w14:ligatures w14:val="none"/>
        </w:rPr>
        <w:t>、</w:t>
      </w:r>
      <w:r w:rsidRPr="00051D72">
        <w:rPr>
          <w:rFonts w:eastAsia="宋体" w:cs="Times New Roman"/>
          <w:position w:val="-16"/>
          <w:sz w:val="28"/>
          <w:szCs w:val="20"/>
          <w14:ligatures w14:val="none"/>
        </w:rPr>
        <w:object w:dxaOrig="279" w:dyaOrig="420" w14:anchorId="2A9C65B9">
          <v:shape id="_x0000_i94132" type="#_x0000_t75" style="width:13.65pt;height:21.2pt" o:ole="">
            <v:imagedata r:id="rId775" o:title=""/>
          </v:shape>
          <o:OLEObject Type="Embed" ProgID="Equation.DSMT4" ShapeID="_x0000_i94132" DrawAspect="Content" ObjectID="_1759512393" r:id="rId776"/>
        </w:object>
      </w:r>
      <w:r w:rsidRPr="00051D72">
        <w:rPr>
          <w:rFonts w:eastAsia="宋体" w:cs="Times New Roman" w:hint="eastAsia"/>
          <w:sz w:val="28"/>
          <w:szCs w:val="21"/>
          <w14:ligatures w14:val="none"/>
        </w:rPr>
        <w:t>、</w:t>
      </w:r>
      <w:r w:rsidRPr="00051D72">
        <w:rPr>
          <w:rFonts w:eastAsia="宋体" w:cs="Times New Roman"/>
          <w:position w:val="-16"/>
          <w:sz w:val="28"/>
          <w:szCs w:val="20"/>
          <w14:ligatures w14:val="none"/>
        </w:rPr>
        <w:object w:dxaOrig="300" w:dyaOrig="420" w14:anchorId="4CF734E9">
          <v:shape id="_x0000_i94133" type="#_x0000_t75" style="width:15.15pt;height:21.2pt" o:ole="">
            <v:imagedata r:id="rId777" o:title=""/>
          </v:shape>
          <o:OLEObject Type="Embed" ProgID="Equation.DSMT4" ShapeID="_x0000_i94133" DrawAspect="Content" ObjectID="_1759512394" r:id="rId778"/>
        </w:object>
      </w:r>
      <w:r w:rsidRPr="00051D72">
        <w:rPr>
          <w:rFonts w:eastAsia="宋体" w:cs="Times New Roman" w:hint="eastAsia"/>
          <w:sz w:val="28"/>
          <w:szCs w:val="21"/>
          <w14:ligatures w14:val="none"/>
        </w:rPr>
        <w:t>、</w:t>
      </w:r>
      <w:r w:rsidRPr="00051D72">
        <w:rPr>
          <w:rFonts w:eastAsia="宋体" w:cs="Times New Roman"/>
          <w:position w:val="-12"/>
          <w:sz w:val="28"/>
          <w:szCs w:val="20"/>
          <w14:ligatures w14:val="none"/>
        </w:rPr>
        <w:object w:dxaOrig="320" w:dyaOrig="380" w14:anchorId="42B5AC28">
          <v:shape id="_x0000_i94134" type="#_x0000_t75" style="width:15.9pt;height:18.95pt" o:ole="">
            <v:imagedata r:id="rId779" o:title=""/>
          </v:shape>
          <o:OLEObject Type="Embed" ProgID="Equation.DSMT4" ShapeID="_x0000_i94134" DrawAspect="Content" ObjectID="_1759512395" r:id="rId780"/>
        </w:object>
      </w:r>
      <w:r w:rsidRPr="00051D72">
        <w:rPr>
          <w:rFonts w:eastAsia="宋体" w:cs="Times New Roman" w:hint="eastAsia"/>
          <w:sz w:val="28"/>
          <w:szCs w:val="21"/>
          <w14:ligatures w14:val="none"/>
        </w:rPr>
        <w:t>、</w:t>
      </w:r>
      <w:r w:rsidRPr="00051D72">
        <w:rPr>
          <w:rFonts w:eastAsia="宋体" w:cs="Times New Roman"/>
          <w:position w:val="-16"/>
          <w:sz w:val="28"/>
          <w:szCs w:val="20"/>
          <w14:ligatures w14:val="none"/>
        </w:rPr>
        <w:object w:dxaOrig="320" w:dyaOrig="420" w14:anchorId="4E9A4862">
          <v:shape id="_x0000_i94135" type="#_x0000_t75" style="width:15.9pt;height:21.2pt" o:ole="">
            <v:imagedata r:id="rId781" o:title=""/>
          </v:shape>
          <o:OLEObject Type="Embed" ProgID="Equation.DSMT4" ShapeID="_x0000_i94135" DrawAspect="Content" ObjectID="_1759512396" r:id="rId782"/>
        </w:object>
      </w:r>
      <w:r w:rsidRPr="00051D72">
        <w:rPr>
          <w:rFonts w:eastAsia="宋体" w:cs="Times New Roman" w:hint="eastAsia"/>
          <w:sz w:val="28"/>
          <w:szCs w:val="20"/>
          <w14:ligatures w14:val="none"/>
        </w:rPr>
        <w:t>，</w:t>
      </w:r>
      <w:r w:rsidRPr="00051D72">
        <w:rPr>
          <w:rFonts w:eastAsia="宋体" w:cs="Times New Roman"/>
          <w:position w:val="-12"/>
          <w:sz w:val="28"/>
          <w:szCs w:val="20"/>
          <w14:ligatures w14:val="none"/>
        </w:rPr>
        <w:object w:dxaOrig="320" w:dyaOrig="380" w14:anchorId="0FD7A6E1">
          <v:shape id="_x0000_i94136" type="#_x0000_t75" style="width:15.9pt;height:18.95pt" o:ole="">
            <v:imagedata r:id="rId783" o:title=""/>
          </v:shape>
          <o:OLEObject Type="Embed" ProgID="Equation.DSMT4" ShapeID="_x0000_i94136" DrawAspect="Content" ObjectID="_1759512397" r:id="rId784"/>
        </w:object>
      </w:r>
      <w:r w:rsidRPr="00051D72">
        <w:rPr>
          <w:rFonts w:eastAsia="宋体" w:cs="Times New Roman" w:hint="eastAsia"/>
          <w:sz w:val="28"/>
          <w:szCs w:val="21"/>
          <w14:ligatures w14:val="none"/>
        </w:rPr>
        <w:t>、</w:t>
      </w:r>
      <w:r w:rsidRPr="00051D72">
        <w:rPr>
          <w:rFonts w:eastAsia="宋体" w:cs="Times New Roman"/>
          <w:position w:val="-16"/>
          <w:sz w:val="28"/>
          <w:szCs w:val="20"/>
          <w14:ligatures w14:val="none"/>
        </w:rPr>
        <w:object w:dxaOrig="300" w:dyaOrig="420" w14:anchorId="5F29BFF5">
          <v:shape id="_x0000_i94137" type="#_x0000_t75" style="width:15.15pt;height:21.2pt" o:ole="">
            <v:imagedata r:id="rId785" o:title=""/>
          </v:shape>
          <o:OLEObject Type="Embed" ProgID="Equation.DSMT4" ShapeID="_x0000_i94137" DrawAspect="Content" ObjectID="_1759512398" r:id="rId786"/>
        </w:object>
      </w:r>
      <w:r w:rsidRPr="00051D72">
        <w:rPr>
          <w:rFonts w:eastAsia="宋体" w:cs="Times New Roman" w:hint="eastAsia"/>
          <w:sz w:val="28"/>
          <w:szCs w:val="21"/>
          <w14:ligatures w14:val="none"/>
        </w:rPr>
        <w:t>、</w:t>
      </w:r>
      <w:r w:rsidRPr="00051D72">
        <w:rPr>
          <w:rFonts w:eastAsia="宋体" w:cs="Times New Roman"/>
          <w:position w:val="-16"/>
          <w:sz w:val="28"/>
          <w:szCs w:val="20"/>
          <w14:ligatures w14:val="none"/>
        </w:rPr>
        <w:object w:dxaOrig="320" w:dyaOrig="420" w14:anchorId="5FB5F903">
          <v:shape id="_x0000_i94138" type="#_x0000_t75" style="width:15.9pt;height:21.2pt" o:ole="">
            <v:imagedata r:id="rId787" o:title=""/>
          </v:shape>
          <o:OLEObject Type="Embed" ProgID="Equation.DSMT4" ShapeID="_x0000_i94138" DrawAspect="Content" ObjectID="_1759512399" r:id="rId788"/>
        </w:object>
      </w:r>
      <w:r w:rsidRPr="00051D72">
        <w:rPr>
          <w:rFonts w:eastAsia="宋体" w:cs="Times New Roman" w:hint="eastAsia"/>
          <w:sz w:val="28"/>
          <w:szCs w:val="20"/>
          <w14:ligatures w14:val="none"/>
        </w:rPr>
        <w:t>，</w:t>
      </w:r>
      <w:r w:rsidRPr="00051D72">
        <w:rPr>
          <w:rFonts w:eastAsia="宋体" w:cs="Times New Roman"/>
          <w:position w:val="-12"/>
          <w:sz w:val="28"/>
          <w:szCs w:val="20"/>
          <w14:ligatures w14:val="none"/>
        </w:rPr>
        <w:object w:dxaOrig="340" w:dyaOrig="380" w14:anchorId="631ECE37">
          <v:shape id="_x0000_i94139" type="#_x0000_t75" style="width:16.65pt;height:18.95pt" o:ole="">
            <v:imagedata r:id="rId789" o:title=""/>
          </v:shape>
          <o:OLEObject Type="Embed" ProgID="Equation.DSMT4" ShapeID="_x0000_i94139" DrawAspect="Content" ObjectID="_1759512400" r:id="rId790"/>
        </w:object>
      </w:r>
      <w:r w:rsidRPr="00051D72">
        <w:rPr>
          <w:rFonts w:eastAsia="宋体" w:cs="Times New Roman" w:hint="eastAsia"/>
          <w:sz w:val="28"/>
          <w:szCs w:val="21"/>
          <w14:ligatures w14:val="none"/>
        </w:rPr>
        <w:t>、</w:t>
      </w:r>
      <w:r w:rsidRPr="00051D72">
        <w:rPr>
          <w:rFonts w:eastAsia="宋体" w:cs="Times New Roman"/>
          <w:position w:val="-16"/>
          <w:sz w:val="28"/>
          <w:szCs w:val="20"/>
          <w14:ligatures w14:val="none"/>
        </w:rPr>
        <w:object w:dxaOrig="360" w:dyaOrig="420" w14:anchorId="2FDA03ED">
          <v:shape id="_x0000_i94140" type="#_x0000_t75" style="width:18.2pt;height:21.2pt" o:ole="">
            <v:imagedata r:id="rId791" o:title=""/>
          </v:shape>
          <o:OLEObject Type="Embed" ProgID="Equation.DSMT4" ShapeID="_x0000_i94140" DrawAspect="Content" ObjectID="_1759512401" r:id="rId792"/>
        </w:object>
      </w:r>
      <w:r w:rsidRPr="00051D72">
        <w:rPr>
          <w:rFonts w:eastAsia="宋体" w:cs="Times New Roman" w:hint="eastAsia"/>
          <w:sz w:val="28"/>
          <w:szCs w:val="21"/>
          <w14:ligatures w14:val="none"/>
        </w:rPr>
        <w:t>、</w:t>
      </w:r>
      <w:r w:rsidRPr="00051D72">
        <w:rPr>
          <w:rFonts w:eastAsia="宋体" w:cs="Times New Roman"/>
          <w:position w:val="-12"/>
          <w:sz w:val="28"/>
          <w:szCs w:val="20"/>
          <w14:ligatures w14:val="none"/>
        </w:rPr>
        <w:object w:dxaOrig="380" w:dyaOrig="380" w14:anchorId="59D55CCF">
          <v:shape id="_x0000_i94141" type="#_x0000_t75" style="width:18.95pt;height:18.95pt" o:ole="">
            <v:imagedata r:id="rId793" o:title=""/>
          </v:shape>
          <o:OLEObject Type="Embed" ProgID="Equation.DSMT4" ShapeID="_x0000_i94141" DrawAspect="Content" ObjectID="_1759512402" r:id="rId794"/>
        </w:object>
      </w:r>
      <w:r w:rsidRPr="00051D72">
        <w:rPr>
          <w:rFonts w:eastAsia="宋体" w:cs="Times New Roman" w:hint="eastAsia"/>
          <w:sz w:val="28"/>
          <w:szCs w:val="20"/>
          <w14:ligatures w14:val="none"/>
        </w:rPr>
        <w:t>、</w:t>
      </w:r>
      <w:r w:rsidRPr="00051D72">
        <w:rPr>
          <w:rFonts w:eastAsia="宋体" w:cs="Times New Roman"/>
          <w:position w:val="-16"/>
          <w:sz w:val="28"/>
          <w:szCs w:val="20"/>
          <w14:ligatures w14:val="none"/>
        </w:rPr>
        <w:object w:dxaOrig="360" w:dyaOrig="420" w14:anchorId="69565680">
          <v:shape id="_x0000_i94142" type="#_x0000_t75" style="width:18.2pt;height:21.2pt" o:ole="">
            <v:imagedata r:id="rId795" o:title=""/>
          </v:shape>
          <o:OLEObject Type="Embed" ProgID="Equation.DSMT4" ShapeID="_x0000_i94142" DrawAspect="Content" ObjectID="_1759512403" r:id="rId796"/>
        </w:object>
      </w:r>
      <w:r w:rsidRPr="00051D72">
        <w:rPr>
          <w:rFonts w:eastAsia="宋体" w:cs="Times New Roman" w:hint="eastAsia"/>
          <w:sz w:val="28"/>
          <w:szCs w:val="20"/>
          <w14:ligatures w14:val="none"/>
        </w:rPr>
        <w:t>分别为同步</w:t>
      </w:r>
      <w:proofErr w:type="gramStart"/>
      <w:r w:rsidRPr="00051D72">
        <w:rPr>
          <w:rFonts w:eastAsia="宋体" w:cs="Times New Roman" w:hint="eastAsia"/>
          <w:sz w:val="28"/>
          <w:szCs w:val="20"/>
          <w14:ligatures w14:val="none"/>
        </w:rPr>
        <w:t>机各个</w:t>
      </w:r>
      <w:proofErr w:type="gramEnd"/>
      <w:r w:rsidRPr="00051D72">
        <w:rPr>
          <w:rFonts w:eastAsia="宋体" w:cs="Times New Roman" w:hint="eastAsia"/>
          <w:sz w:val="28"/>
          <w:szCs w:val="20"/>
          <w14:ligatures w14:val="none"/>
        </w:rPr>
        <w:t>绕组的磁通磁链、电流、电压和电阻，</w:t>
      </w:r>
      <w:r w:rsidRPr="00051D72">
        <w:rPr>
          <w:rFonts w:eastAsia="宋体" w:cs="Times New Roman"/>
          <w:position w:val="-12"/>
          <w:sz w:val="28"/>
          <w:szCs w:val="20"/>
          <w14:ligatures w14:val="none"/>
        </w:rPr>
        <w:object w:dxaOrig="340" w:dyaOrig="380" w14:anchorId="30415C85">
          <v:shape id="_x0000_i94143" type="#_x0000_t75" style="width:16.65pt;height:18.95pt" o:ole="">
            <v:imagedata r:id="rId797" o:title=""/>
          </v:shape>
          <o:OLEObject Type="Embed" ProgID="Equation.DSMT4" ShapeID="_x0000_i94143" DrawAspect="Content" ObjectID="_1759512404" r:id="rId798"/>
        </w:object>
      </w:r>
      <w:r w:rsidRPr="00051D72">
        <w:rPr>
          <w:rFonts w:eastAsia="宋体" w:cs="Times New Roman" w:hint="eastAsia"/>
          <w:sz w:val="28"/>
          <w:szCs w:val="20"/>
          <w14:ligatures w14:val="none"/>
        </w:rPr>
        <w:t>为同步转速，</w:t>
      </w:r>
      <w:r w:rsidRPr="00051D72">
        <w:rPr>
          <w:rFonts w:eastAsia="宋体" w:cs="Times New Roman"/>
          <w:position w:val="-6"/>
          <w:sz w:val="28"/>
          <w:szCs w:val="20"/>
          <w14:ligatures w14:val="none"/>
        </w:rPr>
        <w:object w:dxaOrig="260" w:dyaOrig="240" w14:anchorId="568722FF">
          <v:shape id="_x0000_i94144" type="#_x0000_t75" style="width:12.9pt;height:12.15pt" o:ole="">
            <v:imagedata r:id="rId799" o:title=""/>
          </v:shape>
          <o:OLEObject Type="Embed" ProgID="Equation.DSMT4" ShapeID="_x0000_i94144" DrawAspect="Content" ObjectID="_1759512405" r:id="rId800"/>
        </w:object>
      </w:r>
      <w:r w:rsidRPr="00051D72">
        <w:rPr>
          <w:rFonts w:eastAsia="宋体" w:cs="Times New Roman" w:hint="eastAsia"/>
          <w:sz w:val="28"/>
          <w:szCs w:val="20"/>
          <w14:ligatures w14:val="none"/>
        </w:rPr>
        <w:t>为转子转速。因为处于</w:t>
      </w:r>
      <w:r w:rsidRPr="00051D72">
        <w:rPr>
          <w:rFonts w:eastAsia="宋体" w:cs="Times New Roman" w:hint="eastAsia"/>
          <w:i/>
          <w:iCs/>
          <w:sz w:val="28"/>
          <w:szCs w:val="20"/>
          <w14:ligatures w14:val="none"/>
        </w:rPr>
        <w:t>d</w:t>
      </w:r>
      <w:r w:rsidRPr="00051D72">
        <w:rPr>
          <w:rFonts w:eastAsia="宋体" w:cs="Times New Roman" w:hint="eastAsia"/>
          <w:sz w:val="28"/>
          <w:szCs w:val="20"/>
          <w14:ligatures w14:val="none"/>
        </w:rPr>
        <w:t>轴和</w:t>
      </w:r>
      <w:r w:rsidRPr="00051D72">
        <w:rPr>
          <w:rFonts w:eastAsia="宋体" w:cs="Times New Roman"/>
          <w:i/>
          <w:iCs/>
          <w:sz w:val="28"/>
          <w:szCs w:val="20"/>
          <w14:ligatures w14:val="none"/>
        </w:rPr>
        <w:t>q</w:t>
      </w:r>
      <w:r w:rsidRPr="00051D72">
        <w:rPr>
          <w:rFonts w:eastAsia="宋体" w:cs="Times New Roman" w:hint="eastAsia"/>
          <w:sz w:val="28"/>
          <w:szCs w:val="20"/>
          <w14:ligatures w14:val="none"/>
        </w:rPr>
        <w:t>轴的绕组之间没有电磁耦合，所以绕组磁链和绕组电流之间的磁链方程为：</w:t>
      </w:r>
    </w:p>
    <w:p w14:paraId="7776E837" w14:textId="4913538A"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Pr="00051D72">
        <w:rPr>
          <w:rFonts w:eastAsia="宋体" w:cs="Times New Roman"/>
          <w:position w:val="-102"/>
          <w:sz w:val="28"/>
          <w:szCs w:val="20"/>
          <w14:ligatures w14:val="none"/>
        </w:rPr>
        <w:object w:dxaOrig="3640" w:dyaOrig="2180" w14:anchorId="195671D2">
          <v:shape id="_x0000_i94145" type="#_x0000_t75" style="width:181.9pt;height:109.15pt" o:ole="">
            <v:imagedata r:id="rId801" o:title=""/>
          </v:shape>
          <o:OLEObject Type="Embed" ProgID="Equation.DSMT4" ShapeID="_x0000_i94145" DrawAspect="Content" ObjectID="_1759512406" r:id="rId802"/>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bookmarkStart w:id="125" w:name="ZEqnNum989075"/>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120</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bookmarkEnd w:id="125"/>
      <w:r w:rsidRPr="00051D72">
        <w:rPr>
          <w:rFonts w:eastAsia="宋体" w:cs="Times New Roman"/>
          <w:sz w:val="28"/>
          <w:szCs w:val="20"/>
          <w14:ligatures w14:val="none"/>
        </w:rPr>
        <w:fldChar w:fldCharType="end"/>
      </w:r>
    </w:p>
    <w:p w14:paraId="27B7897B" w14:textId="77777777" w:rsidR="00051D72" w:rsidRPr="00051D72" w:rsidRDefault="00051D72" w:rsidP="00051D72">
      <w:pPr>
        <w:ind w:firstLineChars="200" w:firstLine="480"/>
        <w:rPr>
          <w:rFonts w:eastAsia="宋体" w:cs="Times New Roman"/>
          <w:sz w:val="24"/>
          <w:szCs w:val="20"/>
          <w14:ligatures w14:val="none"/>
        </w:rPr>
      </w:pPr>
      <w:r w:rsidRPr="00051D72">
        <w:rPr>
          <w:rFonts w:eastAsia="宋体" w:cs="Times New Roman" w:hint="eastAsia"/>
          <w:sz w:val="24"/>
          <w:szCs w:val="20"/>
          <w14:ligatures w14:val="none"/>
        </w:rPr>
        <w:t>其中，</w:t>
      </w:r>
      <w:r w:rsidRPr="00051D72">
        <w:rPr>
          <w:rFonts w:eastAsia="宋体" w:cs="Times New Roman"/>
          <w:position w:val="-12"/>
          <w:sz w:val="28"/>
          <w:szCs w:val="20"/>
          <w14:ligatures w14:val="none"/>
        </w:rPr>
        <w:object w:dxaOrig="400" w:dyaOrig="380" w14:anchorId="24594F52">
          <v:shape id="_x0000_i94146" type="#_x0000_t75" style="width:19.7pt;height:18.95pt" o:ole="">
            <v:imagedata r:id="rId803" o:title=""/>
          </v:shape>
          <o:OLEObject Type="Embed" ProgID="Equation.DSMT4" ShapeID="_x0000_i94146" DrawAspect="Content" ObjectID="_1759512407" r:id="rId804"/>
        </w:object>
      </w:r>
      <w:r w:rsidRPr="00051D72">
        <w:rPr>
          <w:rFonts w:eastAsia="宋体" w:cs="Times New Roman" w:hint="eastAsia"/>
          <w:sz w:val="24"/>
          <w:szCs w:val="20"/>
          <w14:ligatures w14:val="none"/>
        </w:rPr>
        <w:t>、</w:t>
      </w:r>
      <w:r w:rsidRPr="00051D72">
        <w:rPr>
          <w:rFonts w:eastAsia="宋体" w:cs="Times New Roman"/>
          <w:position w:val="-16"/>
          <w:sz w:val="28"/>
          <w:szCs w:val="20"/>
          <w14:ligatures w14:val="none"/>
        </w:rPr>
        <w:object w:dxaOrig="380" w:dyaOrig="420" w14:anchorId="1144C1F3">
          <v:shape id="_x0000_i94147" type="#_x0000_t75" style="width:18.95pt;height:21.2pt" o:ole="">
            <v:imagedata r:id="rId805" o:title=""/>
          </v:shape>
          <o:OLEObject Type="Embed" ProgID="Equation.DSMT4" ShapeID="_x0000_i94147" DrawAspect="Content" ObjectID="_1759512408" r:id="rId806"/>
        </w:object>
      </w:r>
      <w:r w:rsidRPr="00051D72">
        <w:rPr>
          <w:rFonts w:eastAsia="宋体" w:cs="Times New Roman" w:hint="eastAsia"/>
          <w:sz w:val="24"/>
          <w:szCs w:val="20"/>
          <w14:ligatures w14:val="none"/>
        </w:rPr>
        <w:t>、</w:t>
      </w:r>
      <w:r w:rsidRPr="00051D72">
        <w:rPr>
          <w:rFonts w:eastAsia="宋体" w:cs="Times New Roman"/>
          <w:position w:val="-16"/>
          <w:sz w:val="28"/>
          <w:szCs w:val="20"/>
          <w14:ligatures w14:val="none"/>
        </w:rPr>
        <w:object w:dxaOrig="420" w:dyaOrig="420" w14:anchorId="15D153DB">
          <v:shape id="_x0000_i94148" type="#_x0000_t75" style="width:21.2pt;height:21.2pt" o:ole="">
            <v:imagedata r:id="rId807" o:title=""/>
          </v:shape>
          <o:OLEObject Type="Embed" ProgID="Equation.DSMT4" ShapeID="_x0000_i94148" DrawAspect="Content" ObjectID="_1759512409" r:id="rId808"/>
        </w:object>
      </w:r>
      <w:r w:rsidRPr="00051D72">
        <w:rPr>
          <w:rFonts w:eastAsia="宋体" w:cs="Times New Roman" w:hint="eastAsia"/>
          <w:sz w:val="24"/>
          <w:szCs w:val="20"/>
          <w14:ligatures w14:val="none"/>
        </w:rPr>
        <w:t>、</w:t>
      </w:r>
      <w:r w:rsidRPr="00051D72">
        <w:rPr>
          <w:rFonts w:eastAsia="宋体" w:cs="Times New Roman"/>
          <w:position w:val="-12"/>
          <w:sz w:val="28"/>
          <w:szCs w:val="20"/>
          <w14:ligatures w14:val="none"/>
        </w:rPr>
        <w:object w:dxaOrig="420" w:dyaOrig="380" w14:anchorId="1A8AC477">
          <v:shape id="_x0000_i94149" type="#_x0000_t75" style="width:21.2pt;height:18.95pt" o:ole="">
            <v:imagedata r:id="rId809" o:title=""/>
          </v:shape>
          <o:OLEObject Type="Embed" ProgID="Equation.DSMT4" ShapeID="_x0000_i94149" DrawAspect="Content" ObjectID="_1759512410" r:id="rId810"/>
        </w:object>
      </w:r>
      <w:r w:rsidRPr="00051D72">
        <w:rPr>
          <w:rFonts w:eastAsia="宋体" w:cs="Times New Roman" w:hint="eastAsia"/>
          <w:sz w:val="24"/>
          <w:szCs w:val="20"/>
          <w14:ligatures w14:val="none"/>
        </w:rPr>
        <w:t>、</w:t>
      </w:r>
      <w:r w:rsidRPr="00051D72">
        <w:rPr>
          <w:rFonts w:eastAsia="宋体" w:cs="Times New Roman"/>
          <w:position w:val="-16"/>
          <w:sz w:val="28"/>
          <w:szCs w:val="20"/>
          <w14:ligatures w14:val="none"/>
        </w:rPr>
        <w:object w:dxaOrig="380" w:dyaOrig="420" w14:anchorId="589FBCC8">
          <v:shape id="_x0000_i94150" type="#_x0000_t75" style="width:18.95pt;height:21.2pt" o:ole="">
            <v:imagedata r:id="rId811" o:title=""/>
          </v:shape>
          <o:OLEObject Type="Embed" ProgID="Equation.DSMT4" ShapeID="_x0000_i94150" DrawAspect="Content" ObjectID="_1759512411" r:id="rId812"/>
        </w:object>
      </w:r>
      <w:r w:rsidRPr="00051D72">
        <w:rPr>
          <w:rFonts w:eastAsia="宋体" w:cs="Times New Roman" w:hint="eastAsia"/>
          <w:sz w:val="24"/>
          <w:szCs w:val="20"/>
          <w14:ligatures w14:val="none"/>
        </w:rPr>
        <w:t>分别为</w:t>
      </w:r>
      <w:r w:rsidRPr="00051D72">
        <w:rPr>
          <w:rFonts w:eastAsia="宋体" w:cs="Times New Roman"/>
          <w:i/>
          <w:iCs/>
          <w:sz w:val="24"/>
          <w:szCs w:val="20"/>
          <w14:ligatures w14:val="none"/>
        </w:rPr>
        <w:t>d</w:t>
      </w:r>
      <w:r w:rsidRPr="00051D72">
        <w:rPr>
          <w:rFonts w:eastAsia="宋体" w:cs="Times New Roman"/>
          <w:i/>
          <w:iCs/>
          <w:sz w:val="24"/>
          <w:szCs w:val="20"/>
          <w14:ligatures w14:val="none"/>
        </w:rPr>
        <w:t>、</w:t>
      </w:r>
      <w:r w:rsidRPr="00051D72">
        <w:rPr>
          <w:rFonts w:eastAsia="宋体" w:cs="Times New Roman"/>
          <w:i/>
          <w:iCs/>
          <w:sz w:val="24"/>
          <w:szCs w:val="20"/>
          <w14:ligatures w14:val="none"/>
        </w:rPr>
        <w:t>q</w:t>
      </w:r>
      <w:r w:rsidRPr="00051D72">
        <w:rPr>
          <w:rFonts w:eastAsia="宋体" w:cs="Times New Roman"/>
          <w:i/>
          <w:iCs/>
          <w:sz w:val="24"/>
          <w:szCs w:val="20"/>
          <w14:ligatures w14:val="none"/>
        </w:rPr>
        <w:t>、</w:t>
      </w:r>
      <w:r w:rsidRPr="00051D72">
        <w:rPr>
          <w:rFonts w:eastAsia="宋体" w:cs="Times New Roman"/>
          <w:i/>
          <w:iCs/>
          <w:sz w:val="24"/>
          <w:szCs w:val="20"/>
          <w14:ligatures w14:val="none"/>
        </w:rPr>
        <w:t>f</w:t>
      </w:r>
      <w:r w:rsidRPr="00051D72">
        <w:rPr>
          <w:rFonts w:eastAsia="宋体" w:cs="Times New Roman"/>
          <w:i/>
          <w:iCs/>
          <w:sz w:val="24"/>
          <w:szCs w:val="20"/>
          <w14:ligatures w14:val="none"/>
        </w:rPr>
        <w:t>、</w:t>
      </w:r>
      <w:r w:rsidRPr="00051D72">
        <w:rPr>
          <w:rFonts w:eastAsia="宋体" w:cs="Times New Roman"/>
          <w:i/>
          <w:iCs/>
          <w:sz w:val="24"/>
          <w:szCs w:val="20"/>
          <w14:ligatures w14:val="none"/>
        </w:rPr>
        <w:t>D</w:t>
      </w:r>
      <w:r w:rsidRPr="00051D72">
        <w:rPr>
          <w:rFonts w:eastAsia="宋体" w:cs="Times New Roman" w:hint="eastAsia"/>
          <w:sz w:val="24"/>
          <w:szCs w:val="20"/>
          <w14:ligatures w14:val="none"/>
        </w:rPr>
        <w:t>和</w:t>
      </w:r>
      <w:r w:rsidRPr="00051D72">
        <w:rPr>
          <w:rFonts w:eastAsia="宋体" w:cs="Times New Roman"/>
          <w:i/>
          <w:iCs/>
          <w:sz w:val="24"/>
          <w:szCs w:val="20"/>
          <w14:ligatures w14:val="none"/>
        </w:rPr>
        <w:t>Q</w:t>
      </w:r>
      <w:r w:rsidRPr="00051D72">
        <w:rPr>
          <w:rFonts w:eastAsia="宋体" w:cs="Times New Roman" w:hint="eastAsia"/>
          <w:sz w:val="24"/>
          <w:szCs w:val="20"/>
          <w14:ligatures w14:val="none"/>
        </w:rPr>
        <w:t>绕组的自电抗，并且同步绕组之间的互电抗是相等的，分别为</w:t>
      </w:r>
      <w:r w:rsidRPr="00051D72">
        <w:rPr>
          <w:rFonts w:eastAsia="宋体" w:cs="Times New Roman"/>
          <w:position w:val="-12"/>
          <w:sz w:val="28"/>
          <w:szCs w:val="20"/>
          <w14:ligatures w14:val="none"/>
        </w:rPr>
        <w:object w:dxaOrig="480" w:dyaOrig="380" w14:anchorId="031A1D4D">
          <v:shape id="_x0000_i94151" type="#_x0000_t75" style="width:24.25pt;height:18.95pt" o:ole="">
            <v:imagedata r:id="rId813" o:title=""/>
          </v:shape>
          <o:OLEObject Type="Embed" ProgID="Equation.DSMT4" ShapeID="_x0000_i94151" DrawAspect="Content" ObjectID="_1759512412" r:id="rId814"/>
        </w:object>
      </w:r>
      <w:r w:rsidRPr="00051D72">
        <w:rPr>
          <w:rFonts w:eastAsia="宋体" w:cs="Times New Roman" w:hint="eastAsia"/>
          <w:sz w:val="24"/>
          <w:szCs w:val="20"/>
          <w14:ligatures w14:val="none"/>
        </w:rPr>
        <w:t>和</w:t>
      </w:r>
      <w:r w:rsidRPr="00051D72">
        <w:rPr>
          <w:rFonts w:eastAsia="宋体" w:cs="Times New Roman"/>
          <w:position w:val="-16"/>
          <w:sz w:val="28"/>
          <w:szCs w:val="20"/>
          <w14:ligatures w14:val="none"/>
        </w:rPr>
        <w:object w:dxaOrig="460" w:dyaOrig="420" w14:anchorId="1EBC9AEE">
          <v:shape id="_x0000_i94248" type="#_x0000_t75" style="width:22.75pt;height:21.2pt" o:ole="">
            <v:imagedata r:id="rId815" o:title=""/>
          </v:shape>
          <o:OLEObject Type="Embed" ProgID="Equation.DSMT4" ShapeID="_x0000_i94248" DrawAspect="Content" ObjectID="_1759512413" r:id="rId816"/>
        </w:object>
      </w:r>
      <w:r w:rsidRPr="00051D72">
        <w:rPr>
          <w:rFonts w:eastAsia="宋体" w:cs="Times New Roman" w:hint="eastAsia"/>
          <w:sz w:val="24"/>
          <w:szCs w:val="20"/>
          <w14:ligatures w14:val="none"/>
        </w:rPr>
        <w:t>。</w:t>
      </w:r>
    </w:p>
    <w:p w14:paraId="47220521" w14:textId="58029707" w:rsidR="00051D72" w:rsidRPr="00051D72" w:rsidRDefault="00051D72" w:rsidP="00051D72">
      <w:pPr>
        <w:keepNext/>
        <w:widowControl/>
        <w:numPr>
          <w:ilvl w:val="3"/>
          <w:numId w:val="0"/>
        </w:numPr>
        <w:spacing w:line="360" w:lineRule="auto"/>
        <w:jc w:val="left"/>
        <w:outlineLvl w:val="3"/>
        <w:rPr>
          <w:rFonts w:eastAsia="宋体" w:cs="Times New Roman"/>
          <w:b/>
          <w:kern w:val="0"/>
          <w:sz w:val="24"/>
          <w:szCs w:val="30"/>
          <w14:ligatures w14:val="none"/>
        </w:rPr>
      </w:pPr>
      <w:r>
        <w:rPr>
          <w:rFonts w:eastAsia="宋体" w:cs="Times New Roman"/>
          <w:b/>
          <w:kern w:val="0"/>
          <w:sz w:val="24"/>
          <w:szCs w:val="30"/>
          <w14:ligatures w14:val="none"/>
        </w:rPr>
        <w:t>4.</w:t>
      </w:r>
      <w:r>
        <w:rPr>
          <w:rFonts w:eastAsia="宋体" w:cs="Times New Roman"/>
          <w:b/>
          <w:kern w:val="0"/>
          <w:sz w:val="24"/>
          <w:szCs w:val="30"/>
          <w14:ligatures w14:val="none"/>
        </w:rPr>
        <w:t>2</w:t>
      </w:r>
      <w:r>
        <w:rPr>
          <w:rFonts w:eastAsia="宋体" w:cs="Times New Roman"/>
          <w:b/>
          <w:kern w:val="0"/>
          <w:sz w:val="24"/>
          <w:szCs w:val="30"/>
          <w14:ligatures w14:val="none"/>
        </w:rPr>
        <w:t xml:space="preserve"> </w:t>
      </w:r>
      <w:r w:rsidRPr="00051D72">
        <w:rPr>
          <w:rFonts w:eastAsia="宋体" w:cs="Times New Roman" w:hint="eastAsia"/>
          <w:b/>
          <w:kern w:val="0"/>
          <w:sz w:val="24"/>
          <w:szCs w:val="30"/>
          <w14:ligatures w14:val="none"/>
        </w:rPr>
        <w:t>典型励磁系统的数学模型</w:t>
      </w:r>
    </w:p>
    <w:p w14:paraId="7F2BADD5" w14:textId="24B70DAE" w:rsidR="00051D72" w:rsidRPr="00051D72" w:rsidRDefault="00051D72" w:rsidP="00051D72">
      <w:pPr>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t>在研究次同步振荡时</w:t>
      </w:r>
      <w:r w:rsidRPr="00051D72">
        <w:rPr>
          <w:rFonts w:eastAsia="宋体" w:cs="Times New Roman"/>
          <w:sz w:val="28"/>
          <w:szCs w:val="20"/>
          <w14:ligatures w14:val="none"/>
        </w:rPr>
        <w:t>，通常情况下同步机的励磁系统</w:t>
      </w:r>
      <w:r w:rsidRPr="00051D72">
        <w:rPr>
          <w:rFonts w:eastAsia="宋体" w:cs="Times New Roman" w:hint="eastAsia"/>
          <w:sz w:val="28"/>
          <w:szCs w:val="20"/>
          <w14:ligatures w14:val="none"/>
        </w:rPr>
        <w:t>影响较小，因此本文</w:t>
      </w:r>
      <w:r w:rsidRPr="00051D72">
        <w:rPr>
          <w:rFonts w:eastAsia="宋体" w:cs="Times New Roman"/>
          <w:sz w:val="28"/>
          <w:szCs w:val="20"/>
          <w14:ligatures w14:val="none"/>
        </w:rPr>
        <w:t>采用</w:t>
      </w:r>
      <w:r w:rsidRPr="00051D72">
        <w:rPr>
          <w:rFonts w:eastAsia="宋体" w:cs="Times New Roman" w:hint="eastAsia"/>
          <w:sz w:val="28"/>
          <w:szCs w:val="20"/>
          <w14:ligatures w14:val="none"/>
        </w:rPr>
        <w:t>简化</w:t>
      </w:r>
      <w:r w:rsidRPr="00051D72">
        <w:rPr>
          <w:rFonts w:eastAsia="宋体" w:cs="Times New Roman"/>
          <w:sz w:val="28"/>
          <w:szCs w:val="20"/>
          <w14:ligatures w14:val="none"/>
        </w:rPr>
        <w:t>后的</w:t>
      </w:r>
      <w:r w:rsidRPr="00051D72">
        <w:rPr>
          <w:rFonts w:eastAsia="宋体" w:cs="Times New Roman" w:hint="eastAsia"/>
          <w:sz w:val="28"/>
          <w:szCs w:val="20"/>
          <w14:ligatures w14:val="none"/>
        </w:rPr>
        <w:t>三阶</w:t>
      </w:r>
      <w:r w:rsidRPr="00051D72">
        <w:rPr>
          <w:rFonts w:eastAsia="宋体" w:cs="Times New Roman"/>
          <w:sz w:val="28"/>
          <w:szCs w:val="20"/>
          <w14:ligatures w14:val="none"/>
        </w:rPr>
        <w:t>励磁</w:t>
      </w:r>
      <w:r w:rsidRPr="00051D72">
        <w:rPr>
          <w:rFonts w:eastAsia="宋体" w:cs="Times New Roman" w:hint="eastAsia"/>
          <w:sz w:val="28"/>
          <w:szCs w:val="20"/>
          <w14:ligatures w14:val="none"/>
        </w:rPr>
        <w:t>模型</w:t>
      </w:r>
      <w:r w:rsidRPr="00051D72">
        <w:rPr>
          <w:rFonts w:eastAsia="宋体" w:cs="Times New Roman"/>
          <w:sz w:val="28"/>
          <w:szCs w:val="20"/>
          <w14:ligatures w14:val="none"/>
        </w:rPr>
        <w:t>，</w:t>
      </w:r>
      <w:r w:rsidRPr="00051D72">
        <w:rPr>
          <w:rFonts w:eastAsia="宋体" w:cs="Times New Roman" w:hint="eastAsia"/>
          <w:sz w:val="28"/>
          <w:szCs w:val="20"/>
          <w14:ligatures w14:val="none"/>
        </w:rPr>
        <w:t>典型的三阶励磁系统模型，其传递函数框图如</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REF _Ref69996749 \h</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r>
      <w:r w:rsidRPr="00051D72">
        <w:rPr>
          <w:rFonts w:eastAsia="宋体" w:cs="Times New Roman"/>
          <w:sz w:val="28"/>
          <w:szCs w:val="20"/>
          <w14:ligatures w14:val="none"/>
        </w:rPr>
        <w:instrText xml:space="preserve">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t>图</w:t>
      </w:r>
      <w:r w:rsidRPr="00051D72">
        <w:rPr>
          <w:rFonts w:eastAsia="宋体" w:cs="Times New Roman"/>
          <w:sz w:val="28"/>
          <w:szCs w:val="20"/>
          <w14:ligatures w14:val="none"/>
        </w:rPr>
        <w:t>1-</w:t>
      </w:r>
      <w:r w:rsidRPr="00051D72">
        <w:rPr>
          <w:rFonts w:eastAsia="宋体" w:cs="Times New Roman"/>
          <w:sz w:val="28"/>
          <w:szCs w:val="20"/>
          <w14:ligatures w14:val="none"/>
        </w:rPr>
        <w:t>1</w:t>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所示，发电机端电压</w:t>
      </w:r>
      <w:r w:rsidRPr="00051D72">
        <w:rPr>
          <w:rFonts w:eastAsia="宋体" w:cs="Times New Roman"/>
          <w:position w:val="-6"/>
          <w:sz w:val="28"/>
          <w:szCs w:val="20"/>
          <w14:ligatures w14:val="none"/>
        </w:rPr>
        <w:object w:dxaOrig="260" w:dyaOrig="300" w14:anchorId="1BE2C1E1">
          <v:shape id="_x0000_i94152" type="#_x0000_t75" style="width:12.9pt;height:15.15pt" o:ole="">
            <v:imagedata r:id="rId817" o:title=""/>
          </v:shape>
          <o:OLEObject Type="Embed" ProgID="Equation.DSMT4" ShapeID="_x0000_i94152" DrawAspect="Content" ObjectID="_1759512414" r:id="rId818"/>
        </w:object>
      </w:r>
      <w:r w:rsidRPr="00051D72">
        <w:rPr>
          <w:rFonts w:eastAsia="宋体" w:cs="Times New Roman" w:hint="eastAsia"/>
          <w:sz w:val="28"/>
          <w:szCs w:val="20"/>
          <w14:ligatures w14:val="none"/>
        </w:rPr>
        <w:t>经测量环节后与给定电压</w:t>
      </w:r>
      <w:r w:rsidRPr="00051D72">
        <w:rPr>
          <w:rFonts w:eastAsia="宋体" w:cs="Times New Roman"/>
          <w:position w:val="-16"/>
          <w:sz w:val="28"/>
          <w:szCs w:val="20"/>
          <w14:ligatures w14:val="none"/>
        </w:rPr>
        <w:object w:dxaOrig="440" w:dyaOrig="420" w14:anchorId="6534A357">
          <v:shape id="_x0000_i94153" type="#_x0000_t75" style="width:22pt;height:21.2pt" o:ole="">
            <v:imagedata r:id="rId819" o:title=""/>
          </v:shape>
          <o:OLEObject Type="Embed" ProgID="Equation.DSMT4" ShapeID="_x0000_i94153" DrawAspect="Content" ObjectID="_1759512415" r:id="rId820"/>
        </w:object>
      </w:r>
      <w:r w:rsidRPr="00051D72">
        <w:rPr>
          <w:rFonts w:eastAsia="宋体" w:cs="Times New Roman" w:hint="eastAsia"/>
          <w:sz w:val="28"/>
          <w:szCs w:val="20"/>
          <w14:ligatures w14:val="none"/>
        </w:rPr>
        <w:t>比较，其偏差量</w:t>
      </w:r>
      <w:r w:rsidRPr="00051D72">
        <w:rPr>
          <w:rFonts w:eastAsia="宋体" w:cs="Times New Roman"/>
          <w:position w:val="-6"/>
          <w:sz w:val="28"/>
          <w:szCs w:val="20"/>
          <w14:ligatures w14:val="none"/>
        </w:rPr>
        <w:object w:dxaOrig="220" w:dyaOrig="240" w14:anchorId="2F6B1FD7">
          <v:shape id="_x0000_i94154" type="#_x0000_t75" style="width:11.35pt;height:12.15pt" o:ole="">
            <v:imagedata r:id="rId821" o:title=""/>
          </v:shape>
          <o:OLEObject Type="Embed" ProgID="Equation.DSMT4" ShapeID="_x0000_i94154" DrawAspect="Content" ObjectID="_1759512416" r:id="rId822"/>
        </w:object>
      </w:r>
      <w:r w:rsidRPr="00051D72">
        <w:rPr>
          <w:rFonts w:eastAsia="宋体" w:cs="Times New Roman" w:hint="eastAsia"/>
          <w:sz w:val="28"/>
          <w:szCs w:val="20"/>
          <w14:ligatures w14:val="none"/>
        </w:rPr>
        <w:t>进入电压调节器进行放大后，输出电压</w:t>
      </w:r>
      <w:r w:rsidRPr="00051D72">
        <w:rPr>
          <w:rFonts w:eastAsia="宋体" w:cs="Times New Roman"/>
          <w:position w:val="-12"/>
          <w:sz w:val="28"/>
          <w:szCs w:val="20"/>
          <w14:ligatures w14:val="none"/>
        </w:rPr>
        <w:object w:dxaOrig="340" w:dyaOrig="380" w14:anchorId="3BB14FC6">
          <v:shape id="_x0000_i94155" type="#_x0000_t75" style="width:16.65pt;height:18.95pt" o:ole="">
            <v:imagedata r:id="rId823" o:title=""/>
          </v:shape>
          <o:OLEObject Type="Embed" ProgID="Equation.DSMT4" ShapeID="_x0000_i94155" DrawAspect="Content" ObjectID="_1759512417" r:id="rId824"/>
        </w:object>
      </w:r>
      <w:r w:rsidRPr="00051D72">
        <w:rPr>
          <w:rFonts w:eastAsia="宋体" w:cs="Times New Roman" w:hint="eastAsia"/>
          <w:sz w:val="28"/>
          <w:szCs w:val="20"/>
          <w14:ligatures w14:val="none"/>
        </w:rPr>
        <w:t>作为励磁机励磁电压，以控制励磁机的输出电压，即发电机励磁电压</w:t>
      </w:r>
      <w:r w:rsidRPr="00051D72">
        <w:rPr>
          <w:rFonts w:eastAsia="宋体" w:cs="Times New Roman"/>
          <w:position w:val="-16"/>
          <w:sz w:val="28"/>
          <w:szCs w:val="20"/>
          <w14:ligatures w14:val="none"/>
        </w:rPr>
        <w:object w:dxaOrig="380" w:dyaOrig="420" w14:anchorId="1C4E4283">
          <v:shape id="_x0000_i94156" type="#_x0000_t75" style="width:18.95pt;height:21.2pt" o:ole="">
            <v:imagedata r:id="rId825" o:title=""/>
          </v:shape>
          <o:OLEObject Type="Embed" ProgID="Equation.DSMT4" ShapeID="_x0000_i94156" DrawAspect="Content" ObjectID="_1759512418" r:id="rId826"/>
        </w:object>
      </w:r>
      <w:r w:rsidRPr="00051D72">
        <w:rPr>
          <w:rFonts w:eastAsia="宋体" w:cs="Times New Roman" w:hint="eastAsia"/>
          <w:sz w:val="28"/>
          <w:szCs w:val="20"/>
          <w14:ligatures w14:val="none"/>
        </w:rPr>
        <w:t>。为了励磁系统的稳定运行且改善其动态品质，引入励磁系统负反馈调节，即励磁系统稳定器，一般为一个软反馈环节，又称速度反馈，其输出与励磁电压的变化率有关。</w:t>
      </w:r>
    </w:p>
    <w:p w14:paraId="49B8C555" w14:textId="77777777" w:rsidR="00051D72" w:rsidRPr="00051D72" w:rsidRDefault="00051D72" w:rsidP="00051D72">
      <w:pPr>
        <w:spacing w:before="120" w:after="120"/>
        <w:jc w:val="center"/>
        <w:rPr>
          <w:rFonts w:eastAsia="宋体" w:cs="Times New Roman"/>
          <w:sz w:val="24"/>
          <w:szCs w:val="20"/>
          <w14:ligatures w14:val="none"/>
        </w:rPr>
      </w:pPr>
      <w:r w:rsidRPr="00051D72">
        <w:rPr>
          <w:rFonts w:eastAsia="宋体" w:cs="Times New Roman"/>
          <w:sz w:val="24"/>
          <w:szCs w:val="20"/>
          <w14:ligatures w14:val="none"/>
        </w:rPr>
        <w:object w:dxaOrig="6151" w:dyaOrig="2326" w14:anchorId="015A5E6E">
          <v:shape id="_x0000_i94157" type="#_x0000_t75" style="width:307.7pt;height:115.95pt" o:ole="">
            <v:imagedata r:id="rId827" o:title=""/>
          </v:shape>
          <o:OLEObject Type="Embed" ProgID="Visio.Drawing.15" ShapeID="_x0000_i94157" DrawAspect="Content" ObjectID="_1759512419" r:id="rId828"/>
        </w:object>
      </w:r>
    </w:p>
    <w:p w14:paraId="50771895" w14:textId="4A1582F9" w:rsidR="00051D72" w:rsidRPr="00051D72" w:rsidRDefault="00051D72" w:rsidP="00051D72">
      <w:pPr>
        <w:spacing w:before="120" w:after="120"/>
        <w:jc w:val="center"/>
        <w:rPr>
          <w:rFonts w:eastAsia="黑体" w:cs="Times New Roman"/>
          <w:sz w:val="24"/>
          <w:szCs w:val="24"/>
          <w14:ligatures w14:val="none"/>
        </w:rPr>
      </w:pPr>
      <w:bookmarkStart w:id="126" w:name="_Ref69996749"/>
      <w:r w:rsidRPr="00051D72">
        <w:rPr>
          <w:rFonts w:eastAsia="黑体" w:cs="Times New Roman"/>
          <w:sz w:val="24"/>
          <w:szCs w:val="24"/>
          <w14:ligatures w14:val="none"/>
        </w:rPr>
        <w:lastRenderedPageBreak/>
        <w:t>图</w:t>
      </w:r>
      <w:r w:rsidR="00FF5C00">
        <w:rPr>
          <w:rFonts w:eastAsia="黑体" w:cs="Times New Roman"/>
          <w:sz w:val="24"/>
          <w:szCs w:val="24"/>
          <w14:ligatures w14:val="none"/>
        </w:rPr>
        <w:t>4</w:t>
      </w:r>
      <w:r w:rsidRPr="00051D72">
        <w:rPr>
          <w:rFonts w:eastAsia="黑体" w:cs="Times New Roman"/>
          <w:sz w:val="24"/>
          <w:szCs w:val="24"/>
          <w14:ligatures w14:val="none"/>
        </w:rPr>
        <w:t>-</w:t>
      </w:r>
      <w:r w:rsidRPr="00051D72">
        <w:rPr>
          <w:rFonts w:eastAsia="黑体" w:cs="Times New Roman"/>
          <w:sz w:val="24"/>
          <w:szCs w:val="24"/>
          <w14:ligatures w14:val="none"/>
        </w:rPr>
        <w:fldChar w:fldCharType="begin"/>
      </w:r>
      <w:r w:rsidRPr="00051D72">
        <w:rPr>
          <w:rFonts w:eastAsia="黑体" w:cs="Times New Roman"/>
          <w:sz w:val="24"/>
          <w:szCs w:val="24"/>
          <w14:ligatures w14:val="none"/>
        </w:rPr>
        <w:instrText xml:space="preserve"> SEQ </w:instrText>
      </w:r>
      <w:r w:rsidRPr="00051D72">
        <w:rPr>
          <w:rFonts w:eastAsia="黑体" w:cs="Times New Roman"/>
          <w:sz w:val="24"/>
          <w:szCs w:val="24"/>
          <w14:ligatures w14:val="none"/>
        </w:rPr>
        <w:instrText>图</w:instrText>
      </w:r>
      <w:r w:rsidRPr="00051D72">
        <w:rPr>
          <w:rFonts w:eastAsia="黑体" w:cs="Times New Roman"/>
          <w:sz w:val="24"/>
          <w:szCs w:val="24"/>
          <w14:ligatures w14:val="none"/>
        </w:rPr>
        <w:instrText xml:space="preserve">1- \* ARABIC </w:instrText>
      </w:r>
      <w:r w:rsidRPr="00051D72">
        <w:rPr>
          <w:rFonts w:eastAsia="黑体" w:cs="Times New Roman"/>
          <w:sz w:val="24"/>
          <w:szCs w:val="24"/>
          <w14:ligatures w14:val="none"/>
        </w:rPr>
        <w:fldChar w:fldCharType="separate"/>
      </w:r>
      <w:r>
        <w:rPr>
          <w:rFonts w:eastAsia="黑体" w:cs="Times New Roman"/>
          <w:noProof/>
          <w:sz w:val="24"/>
          <w:szCs w:val="24"/>
          <w14:ligatures w14:val="none"/>
        </w:rPr>
        <w:t>1</w:t>
      </w:r>
      <w:r w:rsidRPr="00051D72">
        <w:rPr>
          <w:rFonts w:eastAsia="黑体" w:cs="Times New Roman"/>
          <w:sz w:val="24"/>
          <w:szCs w:val="24"/>
          <w14:ligatures w14:val="none"/>
        </w:rPr>
        <w:fldChar w:fldCharType="end"/>
      </w:r>
      <w:bookmarkEnd w:id="126"/>
      <w:r w:rsidRPr="00051D72">
        <w:rPr>
          <w:rFonts w:eastAsia="黑体" w:cs="Times New Roman"/>
          <w:sz w:val="24"/>
          <w:szCs w:val="24"/>
          <w14:ligatures w14:val="none"/>
        </w:rPr>
        <w:t xml:space="preserve">  </w:t>
      </w:r>
      <w:r w:rsidRPr="00051D72">
        <w:rPr>
          <w:rFonts w:eastAsia="黑体" w:cs="Times New Roman"/>
          <w:sz w:val="24"/>
          <w:szCs w:val="24"/>
          <w14:ligatures w14:val="none"/>
        </w:rPr>
        <w:t>典型励磁系统传递函数框图</w:t>
      </w:r>
    </w:p>
    <w:p w14:paraId="03F6E9A5" w14:textId="7764F50C" w:rsidR="00051D72" w:rsidRPr="00051D72" w:rsidRDefault="00051D72" w:rsidP="00051D72">
      <w:pPr>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t>各个环节的典型传递函数如</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REF _Ref69996749 \h</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r>
      <w:r w:rsidRPr="00051D72">
        <w:rPr>
          <w:rFonts w:eastAsia="宋体" w:cs="Times New Roman"/>
          <w:sz w:val="28"/>
          <w:szCs w:val="20"/>
          <w14:ligatures w14:val="none"/>
        </w:rPr>
        <w:instrText xml:space="preserve">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t>图</w:t>
      </w:r>
      <w:r w:rsidR="00FF5C00">
        <w:rPr>
          <w:rFonts w:eastAsia="宋体" w:cs="Times New Roman"/>
          <w:sz w:val="28"/>
          <w:szCs w:val="20"/>
          <w14:ligatures w14:val="none"/>
        </w:rPr>
        <w:t>4</w:t>
      </w:r>
      <w:r w:rsidRPr="00051D72">
        <w:rPr>
          <w:rFonts w:eastAsia="宋体" w:cs="Times New Roman"/>
          <w:sz w:val="28"/>
          <w:szCs w:val="20"/>
          <w14:ligatures w14:val="none"/>
        </w:rPr>
        <w:t>-</w:t>
      </w:r>
      <w:r w:rsidRPr="00051D72">
        <w:rPr>
          <w:rFonts w:eastAsia="宋体" w:cs="Times New Roman"/>
          <w:sz w:val="28"/>
          <w:szCs w:val="20"/>
          <w14:ligatures w14:val="none"/>
        </w:rPr>
        <w:t>1</w:t>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所示，</w:t>
      </w:r>
      <w:r w:rsidRPr="00051D72">
        <w:rPr>
          <w:rFonts w:eastAsia="宋体" w:cs="Times New Roman" w:hint="eastAsia"/>
          <w:sz w:val="28"/>
          <w:szCs w:val="20"/>
          <w14:ligatures w14:val="none"/>
        </w:rPr>
        <w:t>1</w:t>
      </w:r>
      <w:r w:rsidRPr="00051D72">
        <w:rPr>
          <w:rFonts w:eastAsia="宋体" w:cs="Times New Roman" w:hint="eastAsia"/>
          <w:sz w:val="28"/>
          <w:szCs w:val="20"/>
          <w14:ligatures w14:val="none"/>
        </w:rPr>
        <w:t>为电压调节器传递函数，</w:t>
      </w:r>
      <w:r w:rsidRPr="00051D72">
        <w:rPr>
          <w:rFonts w:eastAsia="宋体" w:cs="Times New Roman" w:hint="eastAsia"/>
          <w:sz w:val="28"/>
          <w:szCs w:val="20"/>
          <w14:ligatures w14:val="none"/>
        </w:rPr>
        <w:t>2</w:t>
      </w:r>
      <w:r w:rsidRPr="00051D72">
        <w:rPr>
          <w:rFonts w:eastAsia="宋体" w:cs="Times New Roman" w:hint="eastAsia"/>
          <w:sz w:val="28"/>
          <w:szCs w:val="20"/>
          <w14:ligatures w14:val="none"/>
        </w:rPr>
        <w:t>、</w:t>
      </w:r>
      <w:r w:rsidRPr="00051D72">
        <w:rPr>
          <w:rFonts w:eastAsia="宋体" w:cs="Times New Roman"/>
          <w:sz w:val="28"/>
          <w:szCs w:val="20"/>
          <w14:ligatures w14:val="none"/>
        </w:rPr>
        <w:t>3</w:t>
      </w:r>
      <w:r w:rsidRPr="00051D72">
        <w:rPr>
          <w:rFonts w:eastAsia="宋体" w:cs="Times New Roman" w:hint="eastAsia"/>
          <w:sz w:val="28"/>
          <w:szCs w:val="20"/>
          <w14:ligatures w14:val="none"/>
        </w:rPr>
        <w:t>为励磁机传递函数，</w:t>
      </w:r>
      <w:r w:rsidRPr="00051D72">
        <w:rPr>
          <w:rFonts w:eastAsia="宋体" w:cs="Times New Roman" w:hint="eastAsia"/>
          <w:sz w:val="28"/>
          <w:szCs w:val="20"/>
          <w14:ligatures w14:val="none"/>
        </w:rPr>
        <w:t>4</w:t>
      </w:r>
      <w:r w:rsidRPr="00051D72">
        <w:rPr>
          <w:rFonts w:eastAsia="宋体" w:cs="Times New Roman" w:hint="eastAsia"/>
          <w:sz w:val="28"/>
          <w:szCs w:val="20"/>
          <w14:ligatures w14:val="none"/>
        </w:rPr>
        <w:t>为励磁负反馈环节。其中，电压调节器一阶，励磁机一阶，励磁负反馈一阶。当参考电压</w:t>
      </w:r>
      <w:r w:rsidRPr="00051D72">
        <w:rPr>
          <w:rFonts w:eastAsia="宋体" w:cs="Times New Roman"/>
          <w:position w:val="-16"/>
          <w:sz w:val="28"/>
          <w:szCs w:val="20"/>
          <w14:ligatures w14:val="none"/>
        </w:rPr>
        <w:object w:dxaOrig="440" w:dyaOrig="420" w14:anchorId="02E55657">
          <v:shape id="_x0000_i94158" type="#_x0000_t75" style="width:22pt;height:21.2pt" o:ole="">
            <v:imagedata r:id="rId829" o:title=""/>
          </v:shape>
          <o:OLEObject Type="Embed" ProgID="Equation.DSMT4" ShapeID="_x0000_i94158" DrawAspect="Content" ObjectID="_1759512420" r:id="rId830"/>
        </w:object>
      </w:r>
      <w:r w:rsidRPr="00051D72">
        <w:rPr>
          <w:rFonts w:eastAsia="宋体" w:cs="Times New Roman" w:hint="eastAsia"/>
          <w:sz w:val="28"/>
          <w:szCs w:val="20"/>
          <w14:ligatures w14:val="none"/>
        </w:rPr>
        <w:t>给定时，励磁系统的输入变量为发电机端电压</w:t>
      </w:r>
      <w:r w:rsidRPr="00051D72">
        <w:rPr>
          <w:rFonts w:eastAsia="宋体" w:cs="Times New Roman"/>
          <w:position w:val="-6"/>
          <w:sz w:val="28"/>
          <w:szCs w:val="20"/>
          <w14:ligatures w14:val="none"/>
        </w:rPr>
        <w:object w:dxaOrig="260" w:dyaOrig="300" w14:anchorId="332DF9CF">
          <v:shape id="_x0000_i94159" type="#_x0000_t75" style="width:12.9pt;height:15.15pt" o:ole="">
            <v:imagedata r:id="rId831" o:title=""/>
          </v:shape>
          <o:OLEObject Type="Embed" ProgID="Equation.DSMT4" ShapeID="_x0000_i94159" DrawAspect="Content" ObjectID="_1759512421" r:id="rId832"/>
        </w:object>
      </w:r>
      <w:r w:rsidRPr="00051D72">
        <w:rPr>
          <w:rFonts w:eastAsia="宋体" w:cs="Times New Roman" w:hint="eastAsia"/>
          <w:sz w:val="28"/>
          <w:szCs w:val="20"/>
          <w14:ligatures w14:val="none"/>
        </w:rPr>
        <w:t>，输出电压为发电机励磁电压</w:t>
      </w:r>
      <w:r w:rsidRPr="00051D72">
        <w:rPr>
          <w:rFonts w:eastAsia="宋体" w:cs="Times New Roman"/>
          <w:position w:val="-16"/>
          <w:sz w:val="28"/>
          <w:szCs w:val="20"/>
          <w14:ligatures w14:val="none"/>
        </w:rPr>
        <w:object w:dxaOrig="380" w:dyaOrig="420" w14:anchorId="05D55401">
          <v:shape id="_x0000_i94160" type="#_x0000_t75" style="width:18.95pt;height:21.2pt" o:ole="">
            <v:imagedata r:id="rId833" o:title=""/>
          </v:shape>
          <o:OLEObject Type="Embed" ProgID="Equation.DSMT4" ShapeID="_x0000_i94160" DrawAspect="Content" ObjectID="_1759512422" r:id="rId834"/>
        </w:object>
      </w:r>
      <w:r w:rsidRPr="00051D72">
        <w:rPr>
          <w:rFonts w:eastAsia="宋体" w:cs="Times New Roman" w:hint="eastAsia"/>
          <w:sz w:val="28"/>
          <w:szCs w:val="20"/>
          <w14:ligatures w14:val="none"/>
        </w:rPr>
        <w:t>，而状态变量为电压调节器输出电压</w:t>
      </w:r>
      <w:r w:rsidRPr="00051D72">
        <w:rPr>
          <w:rFonts w:eastAsia="宋体" w:cs="Times New Roman"/>
          <w:position w:val="-12"/>
          <w:sz w:val="28"/>
          <w:szCs w:val="20"/>
          <w14:ligatures w14:val="none"/>
        </w:rPr>
        <w:object w:dxaOrig="340" w:dyaOrig="380" w14:anchorId="64044E5D">
          <v:shape id="_x0000_i94161" type="#_x0000_t75" style="width:16.65pt;height:18.95pt" o:ole="">
            <v:imagedata r:id="rId835" o:title=""/>
          </v:shape>
          <o:OLEObject Type="Embed" ProgID="Equation.DSMT4" ShapeID="_x0000_i94161" DrawAspect="Content" ObjectID="_1759512423" r:id="rId836"/>
        </w:object>
      </w:r>
      <w:r w:rsidRPr="00051D72">
        <w:rPr>
          <w:rFonts w:eastAsia="宋体" w:cs="Times New Roman" w:hint="eastAsia"/>
          <w:sz w:val="28"/>
          <w:szCs w:val="20"/>
          <w14:ligatures w14:val="none"/>
        </w:rPr>
        <w:t>、励磁负反馈电压</w:t>
      </w:r>
      <w:r w:rsidRPr="00051D72">
        <w:rPr>
          <w:rFonts w:eastAsia="宋体" w:cs="Times New Roman"/>
          <w:position w:val="-16"/>
          <w:sz w:val="28"/>
          <w:szCs w:val="20"/>
          <w14:ligatures w14:val="none"/>
        </w:rPr>
        <w:object w:dxaOrig="380" w:dyaOrig="420" w14:anchorId="143F3D7C">
          <v:shape id="_x0000_i94162" type="#_x0000_t75" style="width:18.95pt;height:21.2pt" o:ole="">
            <v:imagedata r:id="rId837" o:title=""/>
          </v:shape>
          <o:OLEObject Type="Embed" ProgID="Equation.DSMT4" ShapeID="_x0000_i94162" DrawAspect="Content" ObjectID="_1759512424" r:id="rId838"/>
        </w:object>
      </w:r>
      <w:r w:rsidRPr="00051D72">
        <w:rPr>
          <w:rFonts w:eastAsia="宋体" w:cs="Times New Roman" w:hint="eastAsia"/>
          <w:sz w:val="28"/>
          <w:szCs w:val="20"/>
          <w14:ligatures w14:val="none"/>
        </w:rPr>
        <w:t>和发电机励磁电压</w:t>
      </w:r>
      <w:r w:rsidRPr="00051D72">
        <w:rPr>
          <w:rFonts w:eastAsia="宋体" w:cs="Times New Roman"/>
          <w:position w:val="-16"/>
          <w:sz w:val="28"/>
          <w:szCs w:val="20"/>
          <w14:ligatures w14:val="none"/>
        </w:rPr>
        <w:object w:dxaOrig="380" w:dyaOrig="420" w14:anchorId="59268B39">
          <v:shape id="_x0000_i94163" type="#_x0000_t75" style="width:18.95pt;height:21.2pt" o:ole="">
            <v:imagedata r:id="rId839" o:title=""/>
          </v:shape>
          <o:OLEObject Type="Embed" ProgID="Equation.DSMT4" ShapeID="_x0000_i94163" DrawAspect="Content" ObjectID="_1759512425" r:id="rId840"/>
        </w:object>
      </w:r>
      <w:r w:rsidRPr="00051D72">
        <w:rPr>
          <w:rFonts w:eastAsia="宋体" w:cs="Times New Roman" w:hint="eastAsia"/>
          <w:sz w:val="28"/>
          <w:szCs w:val="20"/>
          <w14:ligatures w14:val="none"/>
        </w:rPr>
        <w:t>。在忽略限幅环节作用时，由图可得到相应的三阶励磁系统基本方程</w:t>
      </w:r>
    </w:p>
    <w:p w14:paraId="326E066E" w14:textId="1B298C46"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Pr="00051D72">
        <w:rPr>
          <w:rFonts w:eastAsia="宋体" w:cs="Times New Roman"/>
          <w:position w:val="-122"/>
          <w:sz w:val="28"/>
          <w:szCs w:val="20"/>
          <w14:ligatures w14:val="none"/>
        </w:rPr>
        <w:object w:dxaOrig="5080" w:dyaOrig="2580" w14:anchorId="36B7E6FE">
          <v:shape id="_x0000_i94164" type="#_x0000_t75" style="width:253.9pt;height:128.85pt" o:ole="">
            <v:imagedata r:id="rId841" o:title=""/>
          </v:shape>
          <o:OLEObject Type="Embed" ProgID="Equation.DSMT4" ShapeID="_x0000_i94164" DrawAspect="Content" ObjectID="_1759512426" r:id="rId842"/>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bookmarkStart w:id="127" w:name="ZEqnNum628864"/>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121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bookmarkEnd w:id="127"/>
      <w:r w:rsidRPr="00051D72">
        <w:rPr>
          <w:rFonts w:eastAsia="宋体" w:cs="Times New Roman"/>
          <w:sz w:val="28"/>
          <w:szCs w:val="20"/>
          <w14:ligatures w14:val="none"/>
        </w:rPr>
        <w:fldChar w:fldCharType="end"/>
      </w:r>
    </w:p>
    <w:p w14:paraId="41F9793C" w14:textId="77777777" w:rsidR="00051D72" w:rsidRPr="00051D72" w:rsidRDefault="00051D72" w:rsidP="00051D72">
      <w:pPr>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t>其中</w:t>
      </w:r>
      <w:r w:rsidRPr="00051D72">
        <w:rPr>
          <w:rFonts w:eastAsia="宋体" w:cs="Times New Roman"/>
          <w:position w:val="-12"/>
          <w:sz w:val="28"/>
          <w:szCs w:val="20"/>
          <w14:ligatures w14:val="none"/>
        </w:rPr>
        <w:object w:dxaOrig="400" w:dyaOrig="380" w14:anchorId="48257D95">
          <v:shape id="_x0000_i94165" type="#_x0000_t75" style="width:19.7pt;height:18.95pt" o:ole="">
            <v:imagedata r:id="rId843" o:title=""/>
          </v:shape>
          <o:OLEObject Type="Embed" ProgID="Equation.DSMT4" ShapeID="_x0000_i94165" DrawAspect="Content" ObjectID="_1759512427" r:id="rId844"/>
        </w:object>
      </w:r>
      <w:r w:rsidRPr="00051D72">
        <w:rPr>
          <w:rFonts w:eastAsia="宋体" w:cs="Times New Roman" w:hint="eastAsia"/>
          <w:sz w:val="28"/>
          <w:szCs w:val="20"/>
          <w14:ligatures w14:val="none"/>
        </w:rPr>
        <w:t>、</w:t>
      </w:r>
      <w:r w:rsidRPr="00051D72">
        <w:rPr>
          <w:rFonts w:eastAsia="宋体" w:cs="Times New Roman"/>
          <w:position w:val="-12"/>
          <w:sz w:val="28"/>
          <w:szCs w:val="20"/>
          <w14:ligatures w14:val="none"/>
        </w:rPr>
        <w:object w:dxaOrig="300" w:dyaOrig="380" w14:anchorId="614F98C4">
          <v:shape id="_x0000_i94166" type="#_x0000_t75" style="width:15.15pt;height:18.95pt" o:ole="">
            <v:imagedata r:id="rId845" o:title=""/>
          </v:shape>
          <o:OLEObject Type="Embed" ProgID="Equation.DSMT4" ShapeID="_x0000_i94166" DrawAspect="Content" ObjectID="_1759512428" r:id="rId846"/>
        </w:object>
      </w:r>
      <w:r w:rsidRPr="00051D72">
        <w:rPr>
          <w:rFonts w:eastAsia="宋体" w:cs="Times New Roman" w:hint="eastAsia"/>
          <w:sz w:val="28"/>
          <w:szCs w:val="20"/>
          <w14:ligatures w14:val="none"/>
        </w:rPr>
        <w:t>、</w:t>
      </w:r>
      <w:r w:rsidRPr="00051D72">
        <w:rPr>
          <w:rFonts w:eastAsia="宋体" w:cs="Times New Roman"/>
          <w:position w:val="-12"/>
          <w:sz w:val="28"/>
          <w:szCs w:val="20"/>
          <w14:ligatures w14:val="none"/>
        </w:rPr>
        <w:object w:dxaOrig="400" w:dyaOrig="380" w14:anchorId="45A476A9">
          <v:shape id="_x0000_i94167" type="#_x0000_t75" style="width:19.7pt;height:18.95pt" o:ole="">
            <v:imagedata r:id="rId847" o:title=""/>
          </v:shape>
          <o:OLEObject Type="Embed" ProgID="Equation.DSMT4" ShapeID="_x0000_i94167" DrawAspect="Content" ObjectID="_1759512429" r:id="rId848"/>
        </w:object>
      </w:r>
      <w:r w:rsidRPr="00051D72">
        <w:rPr>
          <w:rFonts w:eastAsia="宋体" w:cs="Times New Roman" w:hint="eastAsia"/>
          <w:sz w:val="28"/>
          <w:szCs w:val="20"/>
          <w14:ligatures w14:val="none"/>
        </w:rPr>
        <w:t>、</w:t>
      </w:r>
      <w:r w:rsidRPr="00051D72">
        <w:rPr>
          <w:rFonts w:eastAsia="宋体" w:cs="Times New Roman"/>
          <w:position w:val="-12"/>
          <w:sz w:val="28"/>
          <w:szCs w:val="20"/>
          <w14:ligatures w14:val="none"/>
        </w:rPr>
        <w:object w:dxaOrig="320" w:dyaOrig="380" w14:anchorId="51691AF8">
          <v:shape id="_x0000_i94168" type="#_x0000_t75" style="width:15.9pt;height:18.95pt" o:ole="">
            <v:imagedata r:id="rId849" o:title=""/>
          </v:shape>
          <o:OLEObject Type="Embed" ProgID="Equation.DSMT4" ShapeID="_x0000_i94168" DrawAspect="Content" ObjectID="_1759512430" r:id="rId850"/>
        </w:object>
      </w:r>
      <w:r w:rsidRPr="00051D72">
        <w:rPr>
          <w:rFonts w:eastAsia="宋体" w:cs="Times New Roman" w:hint="eastAsia"/>
          <w:sz w:val="28"/>
          <w:szCs w:val="20"/>
          <w14:ligatures w14:val="none"/>
        </w:rPr>
        <w:t>、</w:t>
      </w:r>
      <w:r w:rsidRPr="00051D72">
        <w:rPr>
          <w:rFonts w:eastAsia="宋体" w:cs="Times New Roman"/>
          <w:position w:val="-12"/>
          <w:sz w:val="28"/>
          <w:szCs w:val="20"/>
          <w14:ligatures w14:val="none"/>
        </w:rPr>
        <w:object w:dxaOrig="380" w:dyaOrig="380" w14:anchorId="483C734F">
          <v:shape id="_x0000_i94169" type="#_x0000_t75" style="width:18.95pt;height:18.95pt" o:ole="">
            <v:imagedata r:id="rId851" o:title=""/>
          </v:shape>
          <o:OLEObject Type="Embed" ProgID="Equation.DSMT4" ShapeID="_x0000_i94169" DrawAspect="Content" ObjectID="_1759512431" r:id="rId852"/>
        </w:object>
      </w:r>
      <w:r w:rsidRPr="00051D72">
        <w:rPr>
          <w:rFonts w:eastAsia="宋体" w:cs="Times New Roman" w:hint="eastAsia"/>
          <w:sz w:val="28"/>
          <w:szCs w:val="20"/>
          <w14:ligatures w14:val="none"/>
        </w:rPr>
        <w:t>、</w:t>
      </w:r>
      <w:r w:rsidRPr="00051D72">
        <w:rPr>
          <w:rFonts w:eastAsia="宋体" w:cs="Times New Roman"/>
          <w:position w:val="-12"/>
          <w:sz w:val="28"/>
          <w:szCs w:val="20"/>
          <w14:ligatures w14:val="none"/>
        </w:rPr>
        <w:object w:dxaOrig="300" w:dyaOrig="380" w14:anchorId="52208806">
          <v:shape id="_x0000_i94170" type="#_x0000_t75" style="width:15.15pt;height:18.95pt" o:ole="">
            <v:imagedata r:id="rId853" o:title=""/>
          </v:shape>
          <o:OLEObject Type="Embed" ProgID="Equation.DSMT4" ShapeID="_x0000_i94170" DrawAspect="Content" ObjectID="_1759512432" r:id="rId854"/>
        </w:object>
      </w:r>
      <w:r w:rsidRPr="00051D72">
        <w:rPr>
          <w:rFonts w:eastAsia="宋体" w:cs="Times New Roman" w:hint="eastAsia"/>
          <w:sz w:val="28"/>
          <w:szCs w:val="20"/>
          <w14:ligatures w14:val="none"/>
        </w:rPr>
        <w:t>均已知，稳态工况时</w:t>
      </w:r>
      <w:r w:rsidRPr="00051D72">
        <w:rPr>
          <w:rFonts w:eastAsia="宋体" w:cs="Times New Roman"/>
          <w:position w:val="-16"/>
          <w:sz w:val="28"/>
          <w:szCs w:val="20"/>
          <w14:ligatures w14:val="none"/>
        </w:rPr>
        <w:object w:dxaOrig="1380" w:dyaOrig="420" w14:anchorId="450F1E5A">
          <v:shape id="_x0000_i94171" type="#_x0000_t75" style="width:68.95pt;height:21.2pt" o:ole="">
            <v:imagedata r:id="rId855" o:title=""/>
          </v:shape>
          <o:OLEObject Type="Embed" ProgID="Equation.DSMT4" ShapeID="_x0000_i94171" DrawAspect="Content" ObjectID="_1759512433" r:id="rId856"/>
        </w:object>
      </w:r>
      <w:r w:rsidRPr="00051D72">
        <w:rPr>
          <w:rFonts w:eastAsia="宋体" w:cs="Times New Roman"/>
          <w:sz w:val="28"/>
          <w:szCs w:val="20"/>
          <w14:ligatures w14:val="none"/>
        </w:rPr>
        <w:t>,</w:t>
      </w:r>
      <w:r w:rsidRPr="00051D72">
        <w:rPr>
          <w:rFonts w:eastAsia="宋体" w:cs="Times New Roman" w:hint="eastAsia"/>
          <w:sz w:val="28"/>
          <w:szCs w:val="20"/>
          <w14:ligatures w14:val="none"/>
        </w:rPr>
        <w:t>以及微分量均等于</w:t>
      </w:r>
      <w:r w:rsidRPr="00051D72">
        <w:rPr>
          <w:rFonts w:eastAsia="宋体" w:cs="Times New Roman" w:hint="eastAsia"/>
          <w:sz w:val="28"/>
          <w:szCs w:val="20"/>
          <w14:ligatures w14:val="none"/>
        </w:rPr>
        <w:t>0</w:t>
      </w:r>
      <w:r w:rsidRPr="00051D72">
        <w:rPr>
          <w:rFonts w:eastAsia="宋体" w:cs="Times New Roman" w:hint="eastAsia"/>
          <w:sz w:val="28"/>
          <w:szCs w:val="20"/>
          <w14:ligatures w14:val="none"/>
        </w:rPr>
        <w:t>，可得</w:t>
      </w:r>
    </w:p>
    <w:p w14:paraId="1AACD362" w14:textId="17D63144"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Pr="00051D72">
        <w:rPr>
          <w:rFonts w:eastAsia="宋体" w:cs="Times New Roman"/>
          <w:position w:val="-128"/>
          <w:sz w:val="28"/>
          <w:szCs w:val="20"/>
          <w14:ligatures w14:val="none"/>
        </w:rPr>
        <w:object w:dxaOrig="3820" w:dyaOrig="2700" w14:anchorId="700C4A2B">
          <v:shape id="_x0000_i94172" type="#_x0000_t75" style="width:191pt;height:134.9pt" o:ole="">
            <v:imagedata r:id="rId857" o:title=""/>
          </v:shape>
          <o:OLEObject Type="Embed" ProgID="Equation.DSMT4" ShapeID="_x0000_i94172" DrawAspect="Content" ObjectID="_1759512434" r:id="rId858"/>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122</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p>
    <w:p w14:paraId="73360F3F" w14:textId="77777777" w:rsidR="00051D72" w:rsidRPr="00051D72" w:rsidRDefault="00051D72" w:rsidP="00051D72">
      <w:pPr>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t>暂态过程中</w:t>
      </w:r>
      <w:r w:rsidRPr="00051D72">
        <w:rPr>
          <w:rFonts w:eastAsia="宋体" w:cs="Times New Roman"/>
          <w:position w:val="-16"/>
          <w:sz w:val="28"/>
          <w:szCs w:val="20"/>
          <w14:ligatures w14:val="none"/>
        </w:rPr>
        <w:object w:dxaOrig="440" w:dyaOrig="420" w14:anchorId="22864DE8">
          <v:shape id="_x0000_i94173" type="#_x0000_t75" style="width:22pt;height:21.2pt" o:ole="">
            <v:imagedata r:id="rId859" o:title=""/>
          </v:shape>
          <o:OLEObject Type="Embed" ProgID="Equation.DSMT4" ShapeID="_x0000_i94173" DrawAspect="Content" ObjectID="_1759512435" r:id="rId860"/>
        </w:object>
      </w:r>
      <w:r w:rsidRPr="00051D72">
        <w:rPr>
          <w:rFonts w:eastAsia="宋体" w:cs="Times New Roman" w:hint="eastAsia"/>
          <w:sz w:val="28"/>
          <w:szCs w:val="20"/>
          <w14:ligatures w14:val="none"/>
        </w:rPr>
        <w:t>保持不变，但</w:t>
      </w:r>
      <w:r w:rsidRPr="00051D72">
        <w:rPr>
          <w:rFonts w:eastAsia="宋体" w:cs="Times New Roman"/>
          <w:position w:val="-12"/>
          <w:sz w:val="28"/>
          <w:szCs w:val="20"/>
          <w14:ligatures w14:val="none"/>
        </w:rPr>
        <w:object w:dxaOrig="340" w:dyaOrig="380" w14:anchorId="1567818B">
          <v:shape id="_x0000_i94174" type="#_x0000_t75" style="width:16.65pt;height:18.95pt" o:ole="">
            <v:imagedata r:id="rId861" o:title=""/>
          </v:shape>
          <o:OLEObject Type="Embed" ProgID="Equation.DSMT4" ShapeID="_x0000_i94174" DrawAspect="Content" ObjectID="_1759512436" r:id="rId862"/>
        </w:object>
      </w:r>
      <w:r w:rsidRPr="00051D72">
        <w:rPr>
          <w:rFonts w:eastAsia="宋体" w:cs="Times New Roman" w:hint="eastAsia"/>
          <w:sz w:val="28"/>
          <w:szCs w:val="20"/>
          <w14:ligatures w14:val="none"/>
        </w:rPr>
        <w:t>将随</w:t>
      </w:r>
      <w:r w:rsidRPr="00051D72">
        <w:rPr>
          <w:rFonts w:eastAsia="宋体" w:cs="Times New Roman"/>
          <w:position w:val="-16"/>
          <w:sz w:val="28"/>
          <w:szCs w:val="20"/>
          <w14:ligatures w14:val="none"/>
        </w:rPr>
        <w:object w:dxaOrig="380" w:dyaOrig="420" w14:anchorId="44906285">
          <v:shape id="_x0000_i94249" type="#_x0000_t75" style="width:18.95pt;height:21.2pt" o:ole="">
            <v:imagedata r:id="rId863" o:title=""/>
          </v:shape>
          <o:OLEObject Type="Embed" ProgID="Equation.DSMT4" ShapeID="_x0000_i94249" DrawAspect="Content" ObjectID="_1759512437" r:id="rId864"/>
        </w:object>
      </w:r>
      <w:r w:rsidRPr="00051D72">
        <w:rPr>
          <w:rFonts w:eastAsia="宋体" w:cs="Times New Roman" w:hint="eastAsia"/>
          <w:sz w:val="28"/>
          <w:szCs w:val="20"/>
          <w14:ligatures w14:val="none"/>
        </w:rPr>
        <w:t>变化。</w:t>
      </w:r>
    </w:p>
    <w:p w14:paraId="7BF3CA03" w14:textId="38AC989B" w:rsidR="00051D72" w:rsidRPr="00051D72" w:rsidRDefault="005E3772" w:rsidP="005E3772">
      <w:pPr>
        <w:keepNext/>
        <w:widowControl/>
        <w:numPr>
          <w:ilvl w:val="3"/>
          <w:numId w:val="0"/>
        </w:numPr>
        <w:spacing w:line="360" w:lineRule="auto"/>
        <w:jc w:val="left"/>
        <w:outlineLvl w:val="3"/>
        <w:rPr>
          <w:rFonts w:eastAsia="宋体" w:cs="Times New Roman"/>
          <w:b/>
          <w:kern w:val="0"/>
          <w:sz w:val="24"/>
          <w:szCs w:val="30"/>
          <w14:ligatures w14:val="none"/>
        </w:rPr>
      </w:pPr>
      <w:r>
        <w:rPr>
          <w:rFonts w:eastAsia="宋体" w:cs="Times New Roman"/>
          <w:b/>
          <w:kern w:val="0"/>
          <w:sz w:val="24"/>
          <w:szCs w:val="30"/>
          <w14:ligatures w14:val="none"/>
        </w:rPr>
        <w:lastRenderedPageBreak/>
        <w:t>4.</w:t>
      </w:r>
      <w:r>
        <w:rPr>
          <w:rFonts w:eastAsia="宋体" w:cs="Times New Roman"/>
          <w:b/>
          <w:kern w:val="0"/>
          <w:sz w:val="24"/>
          <w:szCs w:val="30"/>
          <w14:ligatures w14:val="none"/>
        </w:rPr>
        <w:t>3</w:t>
      </w:r>
      <w:r>
        <w:rPr>
          <w:rFonts w:eastAsia="宋体" w:cs="Times New Roman"/>
          <w:b/>
          <w:kern w:val="0"/>
          <w:sz w:val="24"/>
          <w:szCs w:val="30"/>
          <w14:ligatures w14:val="none"/>
        </w:rPr>
        <w:t xml:space="preserve"> </w:t>
      </w:r>
      <w:r w:rsidR="00051D72" w:rsidRPr="00051D72">
        <w:rPr>
          <w:rFonts w:eastAsia="宋体" w:cs="Times New Roman" w:hint="eastAsia"/>
          <w:b/>
          <w:kern w:val="0"/>
          <w:sz w:val="24"/>
          <w:szCs w:val="30"/>
          <w14:ligatures w14:val="none"/>
        </w:rPr>
        <w:t>分布集中质量弹簧模型</w:t>
      </w:r>
    </w:p>
    <w:p w14:paraId="5299C51B" w14:textId="77777777" w:rsidR="00051D72" w:rsidRPr="00051D72" w:rsidRDefault="00051D72" w:rsidP="00051D72">
      <w:pPr>
        <w:spacing w:before="120" w:after="120"/>
        <w:jc w:val="center"/>
        <w:rPr>
          <w:rFonts w:eastAsia="宋体" w:cs="Times New Roman"/>
          <w:sz w:val="24"/>
          <w:szCs w:val="20"/>
          <w14:ligatures w14:val="none"/>
        </w:rPr>
      </w:pPr>
      <w:r w:rsidRPr="00051D72">
        <w:rPr>
          <w:rFonts w:eastAsia="宋体" w:cs="Times New Roman"/>
          <w:sz w:val="24"/>
          <w:szCs w:val="20"/>
          <w14:ligatures w14:val="none"/>
        </w:rPr>
        <w:object w:dxaOrig="5970" w:dyaOrig="856" w14:anchorId="72205BC9">
          <v:shape id="_x0000_i94250" type="#_x0000_t75" style="width:5in;height:51.55pt" o:ole="">
            <v:imagedata r:id="rId865" o:title=""/>
          </v:shape>
          <o:OLEObject Type="Embed" ProgID="Visio.Drawing.15" ShapeID="_x0000_i94250" DrawAspect="Content" ObjectID="_1759512438" r:id="rId866"/>
        </w:object>
      </w:r>
    </w:p>
    <w:p w14:paraId="702B8BED" w14:textId="2D82697E" w:rsidR="00051D72" w:rsidRPr="00051D72" w:rsidRDefault="00051D72" w:rsidP="00051D72">
      <w:pPr>
        <w:spacing w:before="120" w:after="120"/>
        <w:jc w:val="center"/>
        <w:rPr>
          <w:rFonts w:eastAsia="黑体" w:cs="Times New Roman"/>
          <w:sz w:val="24"/>
          <w:szCs w:val="24"/>
          <w14:ligatures w14:val="none"/>
        </w:rPr>
      </w:pPr>
      <w:bookmarkStart w:id="128" w:name="_Ref69996850"/>
      <w:r w:rsidRPr="00051D72">
        <w:rPr>
          <w:rFonts w:eastAsia="黑体" w:cs="Times New Roman"/>
          <w:sz w:val="24"/>
          <w:szCs w:val="24"/>
          <w14:ligatures w14:val="none"/>
        </w:rPr>
        <w:t>图</w:t>
      </w:r>
      <w:r>
        <w:rPr>
          <w:rFonts w:eastAsia="黑体" w:cs="Times New Roman"/>
          <w:sz w:val="24"/>
          <w:szCs w:val="24"/>
          <w14:ligatures w14:val="none"/>
        </w:rPr>
        <w:t>4</w:t>
      </w:r>
      <w:r w:rsidRPr="00051D72">
        <w:rPr>
          <w:rFonts w:eastAsia="黑体" w:cs="Times New Roman"/>
          <w:sz w:val="24"/>
          <w:szCs w:val="24"/>
          <w14:ligatures w14:val="none"/>
        </w:rPr>
        <w:t>-</w:t>
      </w:r>
      <w:r w:rsidRPr="00051D72">
        <w:rPr>
          <w:rFonts w:eastAsia="黑体" w:cs="Times New Roman"/>
          <w:sz w:val="24"/>
          <w:szCs w:val="24"/>
          <w14:ligatures w14:val="none"/>
        </w:rPr>
        <w:fldChar w:fldCharType="begin"/>
      </w:r>
      <w:r w:rsidRPr="00051D72">
        <w:rPr>
          <w:rFonts w:eastAsia="黑体" w:cs="Times New Roman"/>
          <w:sz w:val="24"/>
          <w:szCs w:val="24"/>
          <w14:ligatures w14:val="none"/>
        </w:rPr>
        <w:instrText xml:space="preserve"> SEQ </w:instrText>
      </w:r>
      <w:r w:rsidRPr="00051D72">
        <w:rPr>
          <w:rFonts w:eastAsia="黑体" w:cs="Times New Roman"/>
          <w:sz w:val="24"/>
          <w:szCs w:val="24"/>
          <w14:ligatures w14:val="none"/>
        </w:rPr>
        <w:instrText>图</w:instrText>
      </w:r>
      <w:r w:rsidRPr="00051D72">
        <w:rPr>
          <w:rFonts w:eastAsia="黑体" w:cs="Times New Roman"/>
          <w:sz w:val="24"/>
          <w:szCs w:val="24"/>
          <w14:ligatures w14:val="none"/>
        </w:rPr>
        <w:instrText xml:space="preserve">1- \* ARABIC </w:instrText>
      </w:r>
      <w:r w:rsidRPr="00051D72">
        <w:rPr>
          <w:rFonts w:eastAsia="黑体" w:cs="Times New Roman"/>
          <w:sz w:val="24"/>
          <w:szCs w:val="24"/>
          <w14:ligatures w14:val="none"/>
        </w:rPr>
        <w:fldChar w:fldCharType="separate"/>
      </w:r>
      <w:r>
        <w:rPr>
          <w:rFonts w:eastAsia="黑体" w:cs="Times New Roman"/>
          <w:noProof/>
          <w:sz w:val="24"/>
          <w:szCs w:val="24"/>
          <w14:ligatures w14:val="none"/>
        </w:rPr>
        <w:t>2</w:t>
      </w:r>
      <w:r w:rsidRPr="00051D72">
        <w:rPr>
          <w:rFonts w:eastAsia="黑体" w:cs="Times New Roman"/>
          <w:sz w:val="24"/>
          <w:szCs w:val="24"/>
          <w14:ligatures w14:val="none"/>
        </w:rPr>
        <w:fldChar w:fldCharType="end"/>
      </w:r>
      <w:bookmarkEnd w:id="128"/>
      <w:r w:rsidRPr="00051D72">
        <w:rPr>
          <w:rFonts w:eastAsia="黑体" w:cs="Times New Roman"/>
          <w:sz w:val="24"/>
          <w:szCs w:val="24"/>
          <w14:ligatures w14:val="none"/>
        </w:rPr>
        <w:t xml:space="preserve">  </w:t>
      </w:r>
      <w:r w:rsidRPr="00051D72">
        <w:rPr>
          <w:rFonts w:eastAsia="黑体" w:cs="Times New Roman"/>
          <w:sz w:val="24"/>
          <w:szCs w:val="24"/>
          <w14:ligatures w14:val="none"/>
        </w:rPr>
        <w:t>分段集中质量弹簧模型</w:t>
      </w:r>
    </w:p>
    <w:p w14:paraId="51A3EB3F" w14:textId="026BD570" w:rsidR="00051D72" w:rsidRPr="00051D72" w:rsidRDefault="00051D72" w:rsidP="00051D72">
      <w:pPr>
        <w:spacing w:line="560" w:lineRule="exact"/>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t>通常</w:t>
      </w:r>
      <w:r w:rsidRPr="00051D72">
        <w:rPr>
          <w:rFonts w:eastAsia="宋体" w:cs="Times New Roman"/>
          <w:sz w:val="28"/>
          <w:szCs w:val="20"/>
          <w14:ligatures w14:val="none"/>
        </w:rPr>
        <w:t>情况下，</w:t>
      </w:r>
      <w:r w:rsidRPr="00051D72">
        <w:rPr>
          <w:rFonts w:eastAsia="宋体" w:cs="Times New Roman" w:hint="eastAsia"/>
          <w:sz w:val="28"/>
          <w:szCs w:val="20"/>
          <w14:ligatures w14:val="none"/>
        </w:rPr>
        <w:t>根据</w:t>
      </w:r>
      <w:r w:rsidRPr="00051D72">
        <w:rPr>
          <w:rFonts w:eastAsia="宋体" w:cs="Times New Roman"/>
          <w:sz w:val="28"/>
          <w:szCs w:val="20"/>
          <w14:ligatures w14:val="none"/>
        </w:rPr>
        <w:t>所研究问题的不同，对同步机轴系的计算精度要求也不尽相同，</w:t>
      </w:r>
      <w:r w:rsidRPr="00051D72">
        <w:rPr>
          <w:rFonts w:eastAsia="宋体" w:cs="Times New Roman" w:hint="eastAsia"/>
          <w:sz w:val="28"/>
          <w:szCs w:val="20"/>
          <w14:ligatures w14:val="none"/>
        </w:rPr>
        <w:t>本文</w:t>
      </w:r>
      <w:r w:rsidRPr="00051D72">
        <w:rPr>
          <w:rFonts w:eastAsia="宋体" w:cs="Times New Roman"/>
          <w:sz w:val="28"/>
          <w:szCs w:val="20"/>
          <w14:ligatures w14:val="none"/>
        </w:rPr>
        <w:t>研究</w:t>
      </w:r>
      <w:r w:rsidRPr="00051D72">
        <w:rPr>
          <w:rFonts w:eastAsia="宋体" w:cs="Times New Roman" w:hint="eastAsia"/>
          <w:sz w:val="28"/>
          <w:szCs w:val="20"/>
          <w14:ligatures w14:val="none"/>
        </w:rPr>
        <w:t>的</w:t>
      </w:r>
      <w:r w:rsidRPr="00051D72">
        <w:rPr>
          <w:rFonts w:eastAsia="宋体" w:cs="Times New Roman"/>
          <w:sz w:val="28"/>
          <w:szCs w:val="20"/>
          <w14:ligatures w14:val="none"/>
        </w:rPr>
        <w:t>是</w:t>
      </w:r>
      <w:r w:rsidRPr="00051D72">
        <w:rPr>
          <w:rFonts w:eastAsia="宋体" w:cs="Times New Roman" w:hint="eastAsia"/>
          <w:sz w:val="28"/>
          <w:szCs w:val="20"/>
          <w14:ligatures w14:val="none"/>
        </w:rPr>
        <w:t>次同步振荡问题</w:t>
      </w:r>
      <w:r w:rsidRPr="00051D72">
        <w:rPr>
          <w:rFonts w:eastAsia="宋体" w:cs="Times New Roman"/>
          <w:sz w:val="28"/>
          <w:szCs w:val="20"/>
          <w14:ligatures w14:val="none"/>
        </w:rPr>
        <w:t>中的</w:t>
      </w:r>
      <w:proofErr w:type="gramStart"/>
      <w:r w:rsidRPr="00051D72">
        <w:rPr>
          <w:rFonts w:eastAsia="宋体" w:cs="Times New Roman" w:hint="eastAsia"/>
          <w:sz w:val="28"/>
          <w:szCs w:val="20"/>
          <w14:ligatures w14:val="none"/>
        </w:rPr>
        <w:t>轴系</w:t>
      </w:r>
      <w:r w:rsidRPr="00051D72">
        <w:rPr>
          <w:rFonts w:eastAsia="宋体" w:cs="Times New Roman"/>
          <w:sz w:val="28"/>
          <w:szCs w:val="20"/>
          <w14:ligatures w14:val="none"/>
        </w:rPr>
        <w:t>扭振问题</w:t>
      </w:r>
      <w:proofErr w:type="gramEnd"/>
      <w:r w:rsidRPr="00051D72">
        <w:rPr>
          <w:rFonts w:eastAsia="宋体" w:cs="Times New Roman"/>
          <w:sz w:val="28"/>
          <w:szCs w:val="20"/>
          <w14:ligatures w14:val="none"/>
        </w:rPr>
        <w:t>，同步机的轴系采用的是</w:t>
      </w:r>
      <w:r w:rsidRPr="00051D72">
        <w:rPr>
          <w:rFonts w:eastAsia="宋体" w:cs="Times New Roman" w:hint="eastAsia"/>
          <w:sz w:val="28"/>
          <w:szCs w:val="20"/>
          <w14:ligatures w14:val="none"/>
        </w:rPr>
        <w:t>6</w:t>
      </w:r>
      <w:r w:rsidRPr="00051D72">
        <w:rPr>
          <w:rFonts w:eastAsia="宋体" w:cs="Times New Roman"/>
          <w:sz w:val="28"/>
          <w:szCs w:val="20"/>
          <w14:ligatures w14:val="none"/>
        </w:rPr>
        <w:t>段</w:t>
      </w:r>
      <w:proofErr w:type="gramStart"/>
      <w:r w:rsidRPr="00051D72">
        <w:rPr>
          <w:rFonts w:eastAsia="宋体" w:cs="Times New Roman" w:hint="eastAsia"/>
          <w:sz w:val="28"/>
          <w:szCs w:val="20"/>
          <w14:ligatures w14:val="none"/>
        </w:rPr>
        <w:t>式</w:t>
      </w:r>
      <w:r w:rsidRPr="00051D72">
        <w:rPr>
          <w:rFonts w:eastAsia="宋体" w:cs="Times New Roman"/>
          <w:sz w:val="28"/>
          <w:szCs w:val="20"/>
          <w14:ligatures w14:val="none"/>
        </w:rPr>
        <w:t>集中</w:t>
      </w:r>
      <w:proofErr w:type="gramEnd"/>
      <w:r w:rsidRPr="00051D72">
        <w:rPr>
          <w:rFonts w:eastAsia="宋体" w:cs="Times New Roman" w:hint="eastAsia"/>
          <w:sz w:val="28"/>
          <w:szCs w:val="20"/>
          <w14:ligatures w14:val="none"/>
        </w:rPr>
        <w:t>质量</w:t>
      </w:r>
      <w:r w:rsidRPr="00051D72">
        <w:rPr>
          <w:rFonts w:eastAsia="宋体" w:cs="Times New Roman"/>
          <w:sz w:val="28"/>
          <w:szCs w:val="20"/>
          <w14:ligatures w14:val="none"/>
        </w:rPr>
        <w:t>-</w:t>
      </w:r>
      <w:r w:rsidRPr="00051D72">
        <w:rPr>
          <w:rFonts w:eastAsia="宋体" w:cs="Times New Roman"/>
          <w:sz w:val="28"/>
          <w:szCs w:val="20"/>
          <w14:ligatures w14:val="none"/>
        </w:rPr>
        <w:t>弹簧模型</w:t>
      </w:r>
      <w:r w:rsidRPr="00051D72">
        <w:rPr>
          <w:rFonts w:eastAsia="宋体" w:cs="Times New Roman" w:hint="eastAsia"/>
          <w:sz w:val="28"/>
          <w:szCs w:val="20"/>
          <w14:ligatures w14:val="none"/>
        </w:rPr>
        <w:t>，典型的大型汽轮发电机组的分段集中质量弹簧模型如</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REF _Ref69996850 \h</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r>
      <w:r w:rsidRPr="00051D72">
        <w:rPr>
          <w:rFonts w:eastAsia="宋体" w:cs="Times New Roman"/>
          <w:sz w:val="28"/>
          <w:szCs w:val="20"/>
          <w14:ligatures w14:val="none"/>
        </w:rPr>
        <w:instrText xml:space="preserve">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t>图</w:t>
      </w:r>
      <w:r w:rsidR="001008A2">
        <w:rPr>
          <w:rFonts w:eastAsia="宋体" w:cs="Times New Roman"/>
          <w:sz w:val="28"/>
          <w:szCs w:val="20"/>
          <w14:ligatures w14:val="none"/>
        </w:rPr>
        <w:t>4</w:t>
      </w:r>
      <w:r w:rsidRPr="00051D72">
        <w:rPr>
          <w:rFonts w:eastAsia="宋体" w:cs="Times New Roman"/>
          <w:sz w:val="28"/>
          <w:szCs w:val="20"/>
          <w14:ligatures w14:val="none"/>
        </w:rPr>
        <w:t>-</w:t>
      </w:r>
      <w:r w:rsidRPr="00051D72">
        <w:rPr>
          <w:rFonts w:eastAsia="宋体" w:cs="Times New Roman"/>
          <w:sz w:val="28"/>
          <w:szCs w:val="20"/>
          <w14:ligatures w14:val="none"/>
        </w:rPr>
        <w:t>2</w:t>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所示，</w:t>
      </w:r>
      <w:r w:rsidRPr="00051D72">
        <w:rPr>
          <w:rFonts w:eastAsia="宋体" w:cs="Times New Roman" w:hint="eastAsia"/>
          <w:sz w:val="28"/>
          <w:szCs w:val="20"/>
          <w14:ligatures w14:val="none"/>
        </w:rPr>
        <w:t>1</w:t>
      </w:r>
      <w:r w:rsidRPr="00051D72">
        <w:rPr>
          <w:rFonts w:eastAsia="宋体" w:cs="Times New Roman" w:hint="eastAsia"/>
          <w:sz w:val="28"/>
          <w:szCs w:val="20"/>
          <w14:ligatures w14:val="none"/>
        </w:rPr>
        <w:t>至</w:t>
      </w:r>
      <w:r w:rsidRPr="00051D72">
        <w:rPr>
          <w:rFonts w:eastAsia="宋体" w:cs="Times New Roman" w:hint="eastAsia"/>
          <w:sz w:val="28"/>
          <w:szCs w:val="20"/>
          <w14:ligatures w14:val="none"/>
        </w:rPr>
        <w:t>6</w:t>
      </w:r>
      <w:r w:rsidRPr="00051D72">
        <w:rPr>
          <w:rFonts w:eastAsia="宋体" w:cs="Times New Roman" w:hint="eastAsia"/>
          <w:sz w:val="28"/>
          <w:szCs w:val="20"/>
          <w14:ligatures w14:val="none"/>
        </w:rPr>
        <w:t>分别表示高压缸（</w:t>
      </w:r>
      <w:r w:rsidRPr="00051D72">
        <w:rPr>
          <w:rFonts w:eastAsia="宋体" w:cs="Times New Roman" w:hint="eastAsia"/>
          <w:sz w:val="28"/>
          <w:szCs w:val="20"/>
          <w14:ligatures w14:val="none"/>
        </w:rPr>
        <w:t>HP</w:t>
      </w:r>
      <w:r w:rsidRPr="00051D72">
        <w:rPr>
          <w:rFonts w:eastAsia="宋体" w:cs="Times New Roman" w:hint="eastAsia"/>
          <w:sz w:val="28"/>
          <w:szCs w:val="20"/>
          <w14:ligatures w14:val="none"/>
        </w:rPr>
        <w:t>）、中压缸（</w:t>
      </w:r>
      <w:r w:rsidRPr="00051D72">
        <w:rPr>
          <w:rFonts w:eastAsia="宋体" w:cs="Times New Roman" w:hint="eastAsia"/>
          <w:sz w:val="28"/>
          <w:szCs w:val="20"/>
          <w14:ligatures w14:val="none"/>
        </w:rPr>
        <w:t>IP</w:t>
      </w:r>
      <w:r w:rsidRPr="00051D72">
        <w:rPr>
          <w:rFonts w:eastAsia="宋体" w:cs="Times New Roman" w:hint="eastAsia"/>
          <w:sz w:val="28"/>
          <w:szCs w:val="20"/>
          <w14:ligatures w14:val="none"/>
        </w:rPr>
        <w:t>）、低压缸</w:t>
      </w:r>
      <w:r w:rsidRPr="00051D72">
        <w:rPr>
          <w:rFonts w:eastAsia="宋体" w:cs="Times New Roman" w:hint="eastAsia"/>
          <w:sz w:val="28"/>
          <w:szCs w:val="20"/>
          <w14:ligatures w14:val="none"/>
        </w:rPr>
        <w:t>A</w:t>
      </w:r>
      <w:r w:rsidRPr="00051D72">
        <w:rPr>
          <w:rFonts w:eastAsia="宋体" w:cs="Times New Roman" w:hint="eastAsia"/>
          <w:sz w:val="28"/>
          <w:szCs w:val="20"/>
          <w14:ligatures w14:val="none"/>
        </w:rPr>
        <w:t>（</w:t>
      </w:r>
      <w:r w:rsidRPr="00051D72">
        <w:rPr>
          <w:rFonts w:eastAsia="宋体" w:cs="Times New Roman" w:hint="eastAsia"/>
          <w:sz w:val="28"/>
          <w:szCs w:val="20"/>
          <w14:ligatures w14:val="none"/>
        </w:rPr>
        <w:t>LPA</w:t>
      </w:r>
      <w:r w:rsidRPr="00051D72">
        <w:rPr>
          <w:rFonts w:eastAsia="宋体" w:cs="Times New Roman" w:hint="eastAsia"/>
          <w:sz w:val="28"/>
          <w:szCs w:val="20"/>
          <w14:ligatures w14:val="none"/>
        </w:rPr>
        <w:t>）、低压缸</w:t>
      </w:r>
      <w:r w:rsidRPr="00051D72">
        <w:rPr>
          <w:rFonts w:eastAsia="宋体" w:cs="Times New Roman" w:hint="eastAsia"/>
          <w:sz w:val="28"/>
          <w:szCs w:val="20"/>
          <w14:ligatures w14:val="none"/>
        </w:rPr>
        <w:t>B</w:t>
      </w:r>
      <w:r w:rsidRPr="00051D72">
        <w:rPr>
          <w:rFonts w:eastAsia="宋体" w:cs="Times New Roman" w:hint="eastAsia"/>
          <w:sz w:val="28"/>
          <w:szCs w:val="20"/>
          <w14:ligatures w14:val="none"/>
        </w:rPr>
        <w:t>（</w:t>
      </w:r>
      <w:r w:rsidRPr="00051D72">
        <w:rPr>
          <w:rFonts w:eastAsia="宋体" w:cs="Times New Roman" w:hint="eastAsia"/>
          <w:sz w:val="28"/>
          <w:szCs w:val="20"/>
          <w14:ligatures w14:val="none"/>
        </w:rPr>
        <w:t>LPB</w:t>
      </w:r>
      <w:r w:rsidRPr="00051D72">
        <w:rPr>
          <w:rFonts w:eastAsia="宋体" w:cs="Times New Roman" w:hint="eastAsia"/>
          <w:sz w:val="28"/>
          <w:szCs w:val="20"/>
          <w14:ligatures w14:val="none"/>
        </w:rPr>
        <w:t>）、发电机（</w:t>
      </w:r>
      <w:r w:rsidRPr="00051D72">
        <w:rPr>
          <w:rFonts w:eastAsia="宋体" w:cs="Times New Roman" w:hint="eastAsia"/>
          <w:sz w:val="28"/>
          <w:szCs w:val="20"/>
          <w14:ligatures w14:val="none"/>
        </w:rPr>
        <w:t>GEN</w:t>
      </w:r>
      <w:r w:rsidRPr="00051D72">
        <w:rPr>
          <w:rFonts w:eastAsia="宋体" w:cs="Times New Roman" w:hint="eastAsia"/>
          <w:sz w:val="28"/>
          <w:szCs w:val="20"/>
          <w14:ligatures w14:val="none"/>
        </w:rPr>
        <w:t>）、励磁机（</w:t>
      </w:r>
      <w:r w:rsidRPr="00051D72">
        <w:rPr>
          <w:rFonts w:eastAsia="宋体" w:cs="Times New Roman" w:hint="eastAsia"/>
          <w:sz w:val="28"/>
          <w:szCs w:val="20"/>
          <w14:ligatures w14:val="none"/>
        </w:rPr>
        <w:t>EXC</w:t>
      </w:r>
      <w:r w:rsidRPr="00051D72">
        <w:rPr>
          <w:rFonts w:eastAsia="宋体" w:cs="Times New Roman" w:hint="eastAsia"/>
          <w:sz w:val="28"/>
          <w:szCs w:val="20"/>
          <w14:ligatures w14:val="none"/>
        </w:rPr>
        <w:t>），图中包括了六个刚性集中质量块，作用在每个质量块上的转矩包括原动性的蒸汽驱动转矩或者制动性的电磁转矩、</w:t>
      </w:r>
      <w:proofErr w:type="gramStart"/>
      <w:r w:rsidRPr="00051D72">
        <w:rPr>
          <w:rFonts w:eastAsia="宋体" w:cs="Times New Roman" w:hint="eastAsia"/>
          <w:sz w:val="28"/>
          <w:szCs w:val="20"/>
          <w14:ligatures w14:val="none"/>
        </w:rPr>
        <w:t>相邻轴段之间</w:t>
      </w:r>
      <w:proofErr w:type="gramEnd"/>
      <w:r w:rsidRPr="00051D72">
        <w:rPr>
          <w:rFonts w:eastAsia="宋体" w:cs="Times New Roman" w:hint="eastAsia"/>
          <w:sz w:val="28"/>
          <w:szCs w:val="20"/>
          <w14:ligatures w14:val="none"/>
        </w:rPr>
        <w:t>传递的扭矩以及阻尼转矩。根据虎克定律和牛顿第二力学定律，可以列出轴系方程</w:t>
      </w:r>
    </w:p>
    <w:p w14:paraId="1884BC50" w14:textId="4FF5029B" w:rsidR="00051D72" w:rsidRPr="00051D72" w:rsidRDefault="00051D72" w:rsidP="00051D72">
      <w:pPr>
        <w:tabs>
          <w:tab w:val="center" w:pos="4160"/>
          <w:tab w:val="right" w:pos="8300"/>
        </w:tabs>
        <w:ind w:firstLineChars="200" w:firstLine="560"/>
        <w:jc w:val="left"/>
        <w:rPr>
          <w:rFonts w:eastAsia="宋体" w:cs="Times New Roman"/>
          <w:sz w:val="28"/>
          <w:szCs w:val="20"/>
          <w14:ligatures w14:val="none"/>
        </w:rPr>
      </w:pPr>
      <w:r w:rsidRPr="00051D72">
        <w:rPr>
          <w:rFonts w:eastAsia="宋体" w:cs="Times New Roman"/>
          <w:sz w:val="28"/>
          <w:szCs w:val="20"/>
          <w14:ligatures w14:val="none"/>
        </w:rPr>
        <w:tab/>
      </w:r>
      <w:r w:rsidRPr="00051D72">
        <w:rPr>
          <w:rFonts w:eastAsia="宋体" w:cs="Times New Roman"/>
          <w:position w:val="-28"/>
          <w:sz w:val="28"/>
          <w:szCs w:val="20"/>
          <w14:ligatures w14:val="none"/>
        </w:rPr>
        <w:object w:dxaOrig="2920" w:dyaOrig="720" w14:anchorId="3EE1772E">
          <v:shape id="_x0000_i94175" type="#_x0000_t75" style="width:146.25pt;height:36.4pt" o:ole="">
            <v:imagedata r:id="rId867" o:title=""/>
          </v:shape>
          <o:OLEObject Type="Embed" ProgID="Equation.DSMT4" ShapeID="_x0000_i94175" DrawAspect="Content" ObjectID="_1759512439" r:id="rId868"/>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bookmarkStart w:id="129" w:name="ZEqnNum444632"/>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123</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bookmarkEnd w:id="129"/>
      <w:r w:rsidRPr="00051D72">
        <w:rPr>
          <w:rFonts w:eastAsia="宋体" w:cs="Times New Roman"/>
          <w:sz w:val="28"/>
          <w:szCs w:val="20"/>
          <w14:ligatures w14:val="none"/>
        </w:rPr>
        <w:fldChar w:fldCharType="end"/>
      </w:r>
    </w:p>
    <w:p w14:paraId="3738F62C" w14:textId="5A9252B0"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00396E90" w:rsidRPr="00051D72">
        <w:rPr>
          <w:rFonts w:eastAsia="宋体" w:cs="Times New Roman"/>
          <w:position w:val="-22"/>
          <w:sz w:val="28"/>
          <w:szCs w:val="20"/>
          <w14:ligatures w14:val="none"/>
        </w:rPr>
        <w:object w:dxaOrig="8559" w:dyaOrig="5700" w14:anchorId="6AA5F6B3">
          <v:shape id="_x0000_i94176" type="#_x0000_t75" style="width:312.25pt;height:207.65pt" o:ole="">
            <v:imagedata r:id="rId869" o:title=""/>
          </v:shape>
          <o:OLEObject Type="Embed" ProgID="Equation.DSMT4" ShapeID="_x0000_i94176" DrawAspect="Content" ObjectID="_1759512440" r:id="rId870"/>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bookmarkStart w:id="130" w:name="ZEqnNum597741"/>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124</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bookmarkEnd w:id="130"/>
      <w:r w:rsidRPr="00051D72">
        <w:rPr>
          <w:rFonts w:eastAsia="宋体" w:cs="Times New Roman"/>
          <w:sz w:val="28"/>
          <w:szCs w:val="20"/>
          <w14:ligatures w14:val="none"/>
        </w:rPr>
        <w:fldChar w:fldCharType="end"/>
      </w:r>
    </w:p>
    <w:p w14:paraId="1F48B6CD" w14:textId="77777777" w:rsidR="00051D72" w:rsidRPr="00051D72" w:rsidRDefault="00051D72" w:rsidP="00051D72">
      <w:pPr>
        <w:spacing w:line="560" w:lineRule="exact"/>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t>在式中</w:t>
      </w:r>
      <w:r w:rsidRPr="00051D72">
        <w:rPr>
          <w:rFonts w:eastAsia="宋体" w:cs="Times New Roman"/>
          <w:position w:val="-12"/>
          <w:sz w:val="28"/>
          <w:szCs w:val="20"/>
          <w14:ligatures w14:val="none"/>
        </w:rPr>
        <w:object w:dxaOrig="1700" w:dyaOrig="380" w14:anchorId="7BF62CCE">
          <v:shape id="_x0000_i94177" type="#_x0000_t75" style="width:84.9pt;height:18.95pt" o:ole="">
            <v:imagedata r:id="rId871" o:title=""/>
          </v:shape>
          <o:OLEObject Type="Embed" ProgID="Equation.DSMT4" ShapeID="_x0000_i94177" DrawAspect="Content" ObjectID="_1759512441" r:id="rId872"/>
        </w:object>
      </w:r>
      <w:r w:rsidRPr="00051D72">
        <w:rPr>
          <w:rFonts w:eastAsia="宋体" w:cs="Times New Roman" w:hint="eastAsia"/>
          <w:sz w:val="28"/>
          <w:szCs w:val="20"/>
          <w14:ligatures w14:val="none"/>
        </w:rPr>
        <w:t>为轴系第</w:t>
      </w:r>
      <w:proofErr w:type="spellStart"/>
      <w:r w:rsidRPr="00051D72">
        <w:rPr>
          <w:rFonts w:eastAsia="宋体" w:cs="Times New Roman" w:hint="eastAsia"/>
          <w:i/>
          <w:iCs/>
          <w:sz w:val="28"/>
          <w:szCs w:val="20"/>
          <w14:ligatures w14:val="none"/>
        </w:rPr>
        <w:t>i</w:t>
      </w:r>
      <w:proofErr w:type="spellEnd"/>
      <w:proofErr w:type="gramStart"/>
      <w:r w:rsidRPr="00051D72">
        <w:rPr>
          <w:rFonts w:eastAsia="宋体" w:cs="Times New Roman" w:hint="eastAsia"/>
          <w:sz w:val="28"/>
          <w:szCs w:val="20"/>
          <w14:ligatures w14:val="none"/>
        </w:rPr>
        <w:t>个</w:t>
      </w:r>
      <w:proofErr w:type="gramEnd"/>
      <w:r w:rsidRPr="00051D72">
        <w:rPr>
          <w:rFonts w:eastAsia="宋体" w:cs="Times New Roman" w:hint="eastAsia"/>
          <w:sz w:val="28"/>
          <w:szCs w:val="20"/>
          <w14:ligatures w14:val="none"/>
        </w:rPr>
        <w:t>质量块相对于同步旋转参考轴的电气角位移，单位为</w:t>
      </w:r>
      <w:r w:rsidRPr="00051D72">
        <w:rPr>
          <w:rFonts w:eastAsia="宋体" w:cs="Times New Roman" w:hint="eastAsia"/>
          <w:i/>
          <w:iCs/>
          <w:sz w:val="28"/>
          <w:szCs w:val="20"/>
          <w14:ligatures w14:val="none"/>
        </w:rPr>
        <w:t>rad</w:t>
      </w:r>
      <w:r w:rsidRPr="00051D72">
        <w:rPr>
          <w:rFonts w:eastAsia="宋体" w:cs="Times New Roman" w:hint="eastAsia"/>
          <w:sz w:val="28"/>
          <w:szCs w:val="20"/>
          <w14:ligatures w14:val="none"/>
        </w:rPr>
        <w:t>；</w:t>
      </w:r>
      <w:r w:rsidRPr="00051D72">
        <w:rPr>
          <w:rFonts w:eastAsia="宋体" w:cs="Times New Roman"/>
          <w:position w:val="-12"/>
          <w:sz w:val="28"/>
          <w:szCs w:val="20"/>
          <w14:ligatures w14:val="none"/>
        </w:rPr>
        <w:object w:dxaOrig="300" w:dyaOrig="380" w14:anchorId="2E21DDBD">
          <v:shape id="_x0000_i94178" type="#_x0000_t75" style="width:15.15pt;height:18.95pt" o:ole="">
            <v:imagedata r:id="rId873" o:title=""/>
          </v:shape>
          <o:OLEObject Type="Embed" ProgID="Equation.DSMT4" ShapeID="_x0000_i94178" DrawAspect="Content" ObjectID="_1759512442" r:id="rId874"/>
        </w:object>
      </w:r>
      <w:r w:rsidRPr="00051D72">
        <w:rPr>
          <w:rFonts w:eastAsia="宋体" w:cs="Times New Roman" w:hint="eastAsia"/>
          <w:sz w:val="28"/>
          <w:szCs w:val="20"/>
          <w14:ligatures w14:val="none"/>
        </w:rPr>
        <w:t>为轴系第</w:t>
      </w:r>
      <w:proofErr w:type="spellStart"/>
      <w:r w:rsidRPr="00051D72">
        <w:rPr>
          <w:rFonts w:eastAsia="宋体" w:cs="Times New Roman" w:hint="eastAsia"/>
          <w:i/>
          <w:iCs/>
          <w:sz w:val="28"/>
          <w:szCs w:val="20"/>
          <w14:ligatures w14:val="none"/>
        </w:rPr>
        <w:t>i</w:t>
      </w:r>
      <w:proofErr w:type="spellEnd"/>
      <w:proofErr w:type="gramStart"/>
      <w:r w:rsidRPr="00051D72">
        <w:rPr>
          <w:rFonts w:eastAsia="宋体" w:cs="Times New Roman" w:hint="eastAsia"/>
          <w:sz w:val="28"/>
          <w:szCs w:val="20"/>
          <w14:ligatures w14:val="none"/>
        </w:rPr>
        <w:t>个</w:t>
      </w:r>
      <w:proofErr w:type="gramEnd"/>
      <w:r w:rsidRPr="00051D72">
        <w:rPr>
          <w:rFonts w:eastAsia="宋体" w:cs="Times New Roman" w:hint="eastAsia"/>
          <w:sz w:val="28"/>
          <w:szCs w:val="20"/>
          <w14:ligatures w14:val="none"/>
        </w:rPr>
        <w:t>质量块的电气角速度，</w:t>
      </w:r>
      <w:r w:rsidRPr="00051D72">
        <w:rPr>
          <w:rFonts w:eastAsia="宋体" w:cs="Times New Roman" w:hint="eastAsia"/>
          <w:sz w:val="28"/>
          <w:szCs w:val="20"/>
          <w14:ligatures w14:val="none"/>
        </w:rPr>
        <w:lastRenderedPageBreak/>
        <w:t>单位为</w:t>
      </w:r>
      <w:r w:rsidRPr="00051D72">
        <w:rPr>
          <w:rFonts w:eastAsia="宋体" w:cs="Times New Roman" w:hint="eastAsia"/>
          <w:i/>
          <w:iCs/>
          <w:sz w:val="28"/>
          <w:szCs w:val="20"/>
          <w14:ligatures w14:val="none"/>
        </w:rPr>
        <w:t>rad/s</w:t>
      </w:r>
      <w:r w:rsidRPr="00051D72">
        <w:rPr>
          <w:rFonts w:eastAsia="宋体" w:cs="Times New Roman" w:hint="eastAsia"/>
          <w:sz w:val="28"/>
          <w:szCs w:val="20"/>
          <w14:ligatures w14:val="none"/>
        </w:rPr>
        <w:t>，</w:t>
      </w:r>
      <w:r w:rsidRPr="00051D72">
        <w:rPr>
          <w:rFonts w:eastAsia="宋体" w:cs="Times New Roman"/>
          <w:position w:val="-12"/>
          <w:sz w:val="28"/>
          <w:szCs w:val="20"/>
          <w14:ligatures w14:val="none"/>
        </w:rPr>
        <w:object w:dxaOrig="300" w:dyaOrig="380" w14:anchorId="64445BB9">
          <v:shape id="_x0000_i94179" type="#_x0000_t75" style="width:15.15pt;height:18.95pt" o:ole="">
            <v:imagedata r:id="rId875" o:title=""/>
          </v:shape>
          <o:OLEObject Type="Embed" ProgID="Equation.DSMT4" ShapeID="_x0000_i94179" DrawAspect="Content" ObjectID="_1759512443" r:id="rId876"/>
        </w:object>
      </w:r>
      <w:r w:rsidRPr="00051D72">
        <w:rPr>
          <w:rFonts w:eastAsia="宋体" w:cs="Times New Roman" w:hint="eastAsia"/>
          <w:sz w:val="28"/>
          <w:szCs w:val="20"/>
          <w14:ligatures w14:val="none"/>
        </w:rPr>
        <w:t>和</w:t>
      </w:r>
      <w:r w:rsidRPr="00051D72">
        <w:rPr>
          <w:rFonts w:eastAsia="宋体" w:cs="Times New Roman"/>
          <w:position w:val="-12"/>
          <w:sz w:val="28"/>
          <w:szCs w:val="20"/>
          <w14:ligatures w14:val="none"/>
        </w:rPr>
        <w:object w:dxaOrig="320" w:dyaOrig="380" w14:anchorId="2D7FADA9">
          <v:shape id="_x0000_i94180" type="#_x0000_t75" style="width:15.9pt;height:18.95pt" o:ole="">
            <v:imagedata r:id="rId877" o:title=""/>
          </v:shape>
          <o:OLEObject Type="Embed" ProgID="Equation.DSMT4" ShapeID="_x0000_i94180" DrawAspect="Content" ObjectID="_1759512444" r:id="rId878"/>
        </w:object>
      </w:r>
      <w:r w:rsidRPr="00051D72">
        <w:rPr>
          <w:rFonts w:eastAsia="宋体" w:cs="Times New Roman" w:hint="eastAsia"/>
          <w:sz w:val="28"/>
          <w:szCs w:val="20"/>
          <w14:ligatures w14:val="none"/>
        </w:rPr>
        <w:t>分别为发电机转子的电气角位移和角速度；</w:t>
      </w:r>
      <w:r w:rsidRPr="00051D72">
        <w:rPr>
          <w:rFonts w:eastAsia="宋体" w:cs="Times New Roman" w:hint="eastAsia"/>
          <w:i/>
          <w:iCs/>
          <w:sz w:val="28"/>
          <w:szCs w:val="20"/>
          <w14:ligatures w14:val="none"/>
        </w:rPr>
        <w:t>P</w:t>
      </w:r>
      <w:r w:rsidRPr="00051D72">
        <w:rPr>
          <w:rFonts w:eastAsia="宋体" w:cs="Times New Roman" w:hint="eastAsia"/>
          <w:i/>
          <w:iCs/>
          <w:sz w:val="28"/>
          <w:szCs w:val="20"/>
          <w:vertAlign w:val="subscript"/>
          <w14:ligatures w14:val="none"/>
        </w:rPr>
        <w:t>t</w:t>
      </w:r>
      <w:r w:rsidRPr="00051D72">
        <w:rPr>
          <w:rFonts w:eastAsia="宋体" w:cs="Times New Roman" w:hint="eastAsia"/>
          <w:sz w:val="28"/>
          <w:szCs w:val="20"/>
          <w14:ligatures w14:val="none"/>
        </w:rPr>
        <w:t>是作用在汽轮机第</w:t>
      </w:r>
      <w:r w:rsidRPr="00051D72">
        <w:rPr>
          <w:rFonts w:eastAsia="宋体" w:cs="Times New Roman" w:hint="eastAsia"/>
          <w:sz w:val="28"/>
          <w:szCs w:val="20"/>
          <w14:ligatures w14:val="none"/>
        </w:rPr>
        <w:t>1</w:t>
      </w:r>
      <w:r w:rsidRPr="00051D72">
        <w:rPr>
          <w:rFonts w:eastAsia="宋体" w:cs="Times New Roman" w:hint="eastAsia"/>
          <w:sz w:val="28"/>
          <w:szCs w:val="20"/>
          <w14:ligatures w14:val="none"/>
        </w:rPr>
        <w:t>个质量块上的原动转矩，</w:t>
      </w:r>
      <w:r w:rsidRPr="00051D72">
        <w:rPr>
          <w:rFonts w:eastAsia="宋体" w:cs="Times New Roman" w:hint="eastAsia"/>
          <w:i/>
          <w:iCs/>
          <w:sz w:val="28"/>
          <w:szCs w:val="20"/>
          <w14:ligatures w14:val="none"/>
        </w:rPr>
        <w:t>P</w:t>
      </w:r>
      <w:r w:rsidRPr="00051D72">
        <w:rPr>
          <w:rFonts w:eastAsia="宋体" w:cs="Times New Roman" w:hint="eastAsia"/>
          <w:i/>
          <w:iCs/>
          <w:sz w:val="28"/>
          <w:szCs w:val="20"/>
          <w:vertAlign w:val="subscript"/>
          <w14:ligatures w14:val="none"/>
        </w:rPr>
        <w:t>e</w:t>
      </w:r>
      <w:r w:rsidRPr="00051D72">
        <w:rPr>
          <w:rFonts w:eastAsia="宋体" w:cs="Times New Roman" w:hint="eastAsia"/>
          <w:sz w:val="28"/>
          <w:szCs w:val="20"/>
          <w14:ligatures w14:val="none"/>
        </w:rPr>
        <w:t>是作用在发电机质量块上的电磁转矩；</w:t>
      </w:r>
      <w:proofErr w:type="spellStart"/>
      <w:r w:rsidRPr="00051D72">
        <w:rPr>
          <w:rFonts w:eastAsia="宋体" w:cs="Times New Roman" w:hint="eastAsia"/>
          <w:i/>
          <w:iCs/>
          <w:sz w:val="28"/>
          <w:szCs w:val="20"/>
          <w14:ligatures w14:val="none"/>
        </w:rPr>
        <w:t>T</w:t>
      </w:r>
      <w:r w:rsidRPr="00051D72">
        <w:rPr>
          <w:rFonts w:eastAsia="宋体" w:cs="Times New Roman" w:hint="eastAsia"/>
          <w:i/>
          <w:iCs/>
          <w:sz w:val="28"/>
          <w:szCs w:val="20"/>
          <w:vertAlign w:val="subscript"/>
          <w14:ligatures w14:val="none"/>
        </w:rPr>
        <w:t>ji</w:t>
      </w:r>
      <w:proofErr w:type="spellEnd"/>
      <w:r w:rsidRPr="00051D72">
        <w:rPr>
          <w:rFonts w:eastAsia="宋体" w:cs="Times New Roman" w:hint="eastAsia"/>
          <w:sz w:val="28"/>
          <w:szCs w:val="20"/>
          <w14:ligatures w14:val="none"/>
        </w:rPr>
        <w:t>为第</w:t>
      </w:r>
      <w:proofErr w:type="spellStart"/>
      <w:r w:rsidRPr="00051D72">
        <w:rPr>
          <w:rFonts w:eastAsia="宋体" w:cs="Times New Roman" w:hint="eastAsia"/>
          <w:i/>
          <w:iCs/>
          <w:sz w:val="28"/>
          <w:szCs w:val="20"/>
          <w14:ligatures w14:val="none"/>
        </w:rPr>
        <w:t>i</w:t>
      </w:r>
      <w:proofErr w:type="spellEnd"/>
      <w:proofErr w:type="gramStart"/>
      <w:r w:rsidRPr="00051D72">
        <w:rPr>
          <w:rFonts w:eastAsia="宋体" w:cs="Times New Roman" w:hint="eastAsia"/>
          <w:sz w:val="28"/>
          <w:szCs w:val="20"/>
          <w14:ligatures w14:val="none"/>
        </w:rPr>
        <w:t>个</w:t>
      </w:r>
      <w:proofErr w:type="gramEnd"/>
      <w:r w:rsidRPr="00051D72">
        <w:rPr>
          <w:rFonts w:eastAsia="宋体" w:cs="Times New Roman" w:hint="eastAsia"/>
          <w:sz w:val="28"/>
          <w:szCs w:val="20"/>
          <w14:ligatures w14:val="none"/>
        </w:rPr>
        <w:t>集中质量块的惯性时间常数，单位为</w:t>
      </w:r>
      <w:r w:rsidRPr="00051D72">
        <w:rPr>
          <w:rFonts w:eastAsia="宋体" w:cs="Times New Roman" w:hint="eastAsia"/>
          <w:sz w:val="28"/>
          <w:szCs w:val="20"/>
          <w14:ligatures w14:val="none"/>
        </w:rPr>
        <w:t>s</w:t>
      </w:r>
      <w:r w:rsidRPr="00051D72">
        <w:rPr>
          <w:rFonts w:eastAsia="宋体" w:cs="Times New Roman" w:hint="eastAsia"/>
          <w:sz w:val="28"/>
          <w:szCs w:val="20"/>
          <w14:ligatures w14:val="none"/>
        </w:rPr>
        <w:t>；</w:t>
      </w:r>
      <w:r w:rsidRPr="00051D72">
        <w:rPr>
          <w:rFonts w:eastAsia="宋体" w:cs="Times New Roman" w:hint="eastAsia"/>
          <w:i/>
          <w:iCs/>
          <w:sz w:val="28"/>
          <w:szCs w:val="20"/>
          <w14:ligatures w14:val="none"/>
        </w:rPr>
        <w:t>k</w:t>
      </w:r>
      <w:r w:rsidRPr="00051D72">
        <w:rPr>
          <w:rFonts w:eastAsia="宋体" w:cs="Times New Roman" w:hint="eastAsia"/>
          <w:i/>
          <w:iCs/>
          <w:sz w:val="28"/>
          <w:szCs w:val="20"/>
          <w:vertAlign w:val="subscript"/>
          <w14:ligatures w14:val="none"/>
        </w:rPr>
        <w:t>ii+</w:t>
      </w:r>
      <w:r w:rsidRPr="00051D72">
        <w:rPr>
          <w:rFonts w:eastAsia="宋体" w:cs="Times New Roman"/>
          <w:sz w:val="28"/>
          <w:szCs w:val="20"/>
          <w:vertAlign w:val="subscript"/>
          <w14:ligatures w14:val="none"/>
        </w:rPr>
        <w:t>1</w:t>
      </w:r>
      <w:r w:rsidRPr="00051D72">
        <w:rPr>
          <w:rFonts w:eastAsia="宋体" w:cs="Times New Roman" w:hint="eastAsia"/>
          <w:sz w:val="28"/>
          <w:szCs w:val="20"/>
          <w14:ligatures w14:val="none"/>
        </w:rPr>
        <w:t>为第</w:t>
      </w:r>
      <w:proofErr w:type="spellStart"/>
      <w:r w:rsidRPr="00051D72">
        <w:rPr>
          <w:rFonts w:eastAsia="宋体" w:cs="Times New Roman" w:hint="eastAsia"/>
          <w:i/>
          <w:iCs/>
          <w:sz w:val="28"/>
          <w:szCs w:val="20"/>
          <w14:ligatures w14:val="none"/>
        </w:rPr>
        <w:t>i</w:t>
      </w:r>
      <w:proofErr w:type="spellEnd"/>
      <w:r w:rsidRPr="00051D72">
        <w:rPr>
          <w:rFonts w:eastAsia="宋体" w:cs="Times New Roman" w:hint="eastAsia"/>
          <w:sz w:val="28"/>
          <w:szCs w:val="20"/>
          <w14:ligatures w14:val="none"/>
        </w:rPr>
        <w:t>和</w:t>
      </w:r>
      <w:r w:rsidRPr="00051D72">
        <w:rPr>
          <w:rFonts w:eastAsia="宋体" w:cs="Times New Roman" w:hint="eastAsia"/>
          <w:i/>
          <w:iCs/>
          <w:sz w:val="28"/>
          <w:szCs w:val="20"/>
          <w14:ligatures w14:val="none"/>
        </w:rPr>
        <w:t>i+</w:t>
      </w:r>
      <w:r w:rsidRPr="00051D72">
        <w:rPr>
          <w:rFonts w:eastAsia="宋体" w:cs="Times New Roman"/>
          <w:sz w:val="28"/>
          <w:szCs w:val="20"/>
          <w14:ligatures w14:val="none"/>
        </w:rPr>
        <w:t>1</w:t>
      </w:r>
      <w:r w:rsidRPr="00051D72">
        <w:rPr>
          <w:rFonts w:eastAsia="宋体" w:cs="Times New Roman" w:hint="eastAsia"/>
          <w:sz w:val="28"/>
          <w:szCs w:val="20"/>
          <w14:ligatures w14:val="none"/>
        </w:rPr>
        <w:t>个集中质量块之间刚度系数的标幺值，单位为</w:t>
      </w:r>
      <w:r w:rsidRPr="00051D72">
        <w:rPr>
          <w:rFonts w:eastAsia="宋体" w:cs="Times New Roman" w:hint="eastAsia"/>
          <w:i/>
          <w:iCs/>
          <w:sz w:val="28"/>
          <w:szCs w:val="20"/>
          <w14:ligatures w14:val="none"/>
        </w:rPr>
        <w:t>1</w:t>
      </w:r>
      <w:r w:rsidRPr="00051D72">
        <w:rPr>
          <w:rFonts w:eastAsia="宋体" w:cs="Times New Roman"/>
          <w:i/>
          <w:iCs/>
          <w:sz w:val="28"/>
          <w:szCs w:val="20"/>
          <w14:ligatures w14:val="none"/>
        </w:rPr>
        <w:t>/rad</w:t>
      </w:r>
      <w:r w:rsidRPr="00051D72">
        <w:rPr>
          <w:rFonts w:eastAsia="宋体" w:cs="Times New Roman" w:hint="eastAsia"/>
          <w:sz w:val="28"/>
          <w:szCs w:val="20"/>
          <w14:ligatures w14:val="none"/>
        </w:rPr>
        <w:t>；</w:t>
      </w:r>
      <w:proofErr w:type="spellStart"/>
      <w:r w:rsidRPr="00051D72">
        <w:rPr>
          <w:rFonts w:eastAsia="宋体" w:cs="Times New Roman" w:hint="eastAsia"/>
          <w:i/>
          <w:iCs/>
          <w:sz w:val="28"/>
          <w:szCs w:val="20"/>
          <w14:ligatures w14:val="none"/>
        </w:rPr>
        <w:t>D</w:t>
      </w:r>
      <w:r w:rsidRPr="00051D72">
        <w:rPr>
          <w:rFonts w:eastAsia="宋体" w:cs="Times New Roman" w:hint="eastAsia"/>
          <w:i/>
          <w:iCs/>
          <w:sz w:val="28"/>
          <w:szCs w:val="20"/>
          <w:vertAlign w:val="subscript"/>
          <w14:ligatures w14:val="none"/>
        </w:rPr>
        <w:t>ii</w:t>
      </w:r>
      <w:proofErr w:type="spellEnd"/>
      <w:r w:rsidRPr="00051D72">
        <w:rPr>
          <w:rFonts w:eastAsia="宋体" w:cs="Times New Roman" w:hint="eastAsia"/>
          <w:sz w:val="28"/>
          <w:szCs w:val="20"/>
          <w14:ligatures w14:val="none"/>
        </w:rPr>
        <w:t>代表第</w:t>
      </w:r>
      <w:proofErr w:type="spellStart"/>
      <w:r w:rsidRPr="00051D72">
        <w:rPr>
          <w:rFonts w:eastAsia="宋体" w:cs="Times New Roman" w:hint="eastAsia"/>
          <w:i/>
          <w:iCs/>
          <w:sz w:val="28"/>
          <w:szCs w:val="20"/>
          <w14:ligatures w14:val="none"/>
        </w:rPr>
        <w:t>i</w:t>
      </w:r>
      <w:proofErr w:type="spellEnd"/>
      <w:proofErr w:type="gramStart"/>
      <w:r w:rsidRPr="00051D72">
        <w:rPr>
          <w:rFonts w:eastAsia="宋体" w:cs="Times New Roman" w:hint="eastAsia"/>
          <w:sz w:val="28"/>
          <w:szCs w:val="20"/>
          <w14:ligatures w14:val="none"/>
        </w:rPr>
        <w:t>个</w:t>
      </w:r>
      <w:proofErr w:type="gramEnd"/>
      <w:r w:rsidRPr="00051D72">
        <w:rPr>
          <w:rFonts w:eastAsia="宋体" w:cs="Times New Roman" w:hint="eastAsia"/>
          <w:sz w:val="28"/>
          <w:szCs w:val="20"/>
          <w14:ligatures w14:val="none"/>
        </w:rPr>
        <w:t>集中质量块的自阻尼系数，</w:t>
      </w:r>
      <w:r w:rsidRPr="00051D72">
        <w:rPr>
          <w:rFonts w:eastAsia="宋体" w:cs="Times New Roman" w:hint="eastAsia"/>
          <w:i/>
          <w:iCs/>
          <w:sz w:val="28"/>
          <w:szCs w:val="20"/>
          <w14:ligatures w14:val="none"/>
        </w:rPr>
        <w:t>D</w:t>
      </w:r>
      <w:r w:rsidRPr="00051D72">
        <w:rPr>
          <w:rFonts w:eastAsia="宋体" w:cs="Times New Roman" w:hint="eastAsia"/>
          <w:i/>
          <w:iCs/>
          <w:sz w:val="28"/>
          <w:szCs w:val="20"/>
          <w:vertAlign w:val="subscript"/>
          <w14:ligatures w14:val="none"/>
        </w:rPr>
        <w:t>i</w:t>
      </w:r>
      <w:r w:rsidRPr="00051D72">
        <w:rPr>
          <w:rFonts w:eastAsia="宋体" w:cs="Times New Roman" w:hint="eastAsia"/>
          <w:sz w:val="28"/>
          <w:szCs w:val="20"/>
          <w14:ligatures w14:val="none"/>
        </w:rPr>
        <w:t>代表第</w:t>
      </w:r>
      <w:proofErr w:type="spellStart"/>
      <w:r w:rsidRPr="00051D72">
        <w:rPr>
          <w:rFonts w:eastAsia="宋体" w:cs="Times New Roman" w:hint="eastAsia"/>
          <w:i/>
          <w:iCs/>
          <w:sz w:val="28"/>
          <w:szCs w:val="20"/>
          <w14:ligatures w14:val="none"/>
        </w:rPr>
        <w:t>i</w:t>
      </w:r>
      <w:proofErr w:type="spellEnd"/>
      <w:r w:rsidRPr="00051D72">
        <w:rPr>
          <w:rFonts w:eastAsia="宋体" w:cs="Times New Roman" w:hint="eastAsia"/>
          <w:sz w:val="28"/>
          <w:szCs w:val="20"/>
          <w14:ligatures w14:val="none"/>
        </w:rPr>
        <w:t>和</w:t>
      </w:r>
      <w:r w:rsidRPr="00051D72">
        <w:rPr>
          <w:rFonts w:eastAsia="宋体" w:cs="Times New Roman" w:hint="eastAsia"/>
          <w:i/>
          <w:iCs/>
          <w:sz w:val="28"/>
          <w:szCs w:val="20"/>
          <w14:ligatures w14:val="none"/>
        </w:rPr>
        <w:t>i+</w:t>
      </w:r>
      <w:r w:rsidRPr="00051D72">
        <w:rPr>
          <w:rFonts w:eastAsia="宋体" w:cs="Times New Roman" w:hint="eastAsia"/>
          <w:sz w:val="28"/>
          <w:szCs w:val="20"/>
          <w14:ligatures w14:val="none"/>
        </w:rPr>
        <w:t>1</w:t>
      </w:r>
      <w:r w:rsidRPr="00051D72">
        <w:rPr>
          <w:rFonts w:eastAsia="宋体" w:cs="Times New Roman" w:hint="eastAsia"/>
          <w:sz w:val="28"/>
          <w:szCs w:val="20"/>
          <w14:ligatures w14:val="none"/>
        </w:rPr>
        <w:t>个集中质量块之间的互阻尼系数。稳态运行时各微分量均等于零，可以得到轴系</w:t>
      </w:r>
      <w:r w:rsidRPr="00051D72">
        <w:rPr>
          <w:rFonts w:eastAsia="宋体" w:cs="Times New Roman" w:hint="eastAsia"/>
          <w:sz w:val="28"/>
          <w:szCs w:val="20"/>
          <w14:ligatures w14:val="none"/>
        </w:rPr>
        <w:t>1</w:t>
      </w:r>
      <w:r w:rsidRPr="00051D72">
        <w:rPr>
          <w:rFonts w:eastAsia="宋体" w:cs="Times New Roman"/>
          <w:sz w:val="28"/>
          <w:szCs w:val="20"/>
          <w14:ligatures w14:val="none"/>
        </w:rPr>
        <w:t>2</w:t>
      </w:r>
      <w:r w:rsidRPr="00051D72">
        <w:rPr>
          <w:rFonts w:eastAsia="宋体" w:cs="Times New Roman" w:hint="eastAsia"/>
          <w:sz w:val="28"/>
          <w:szCs w:val="20"/>
          <w14:ligatures w14:val="none"/>
        </w:rPr>
        <w:t>阶状态变量的稳态值。</w:t>
      </w:r>
    </w:p>
    <w:p w14:paraId="43998E85" w14:textId="752BECD0" w:rsidR="00051D72" w:rsidRPr="00051D72" w:rsidRDefault="00051D72" w:rsidP="00051D72">
      <w:pPr>
        <w:spacing w:line="560" w:lineRule="exact"/>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t>综合式</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GOTOBUTTON ZEqnNum989075  \* MERGEFORMAT</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REF ZEqnNum989075 \* Charformat \!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instrText>(</w:instrText>
      </w:r>
      <w:r>
        <w:rPr>
          <w:rFonts w:eastAsia="宋体" w:cs="Times New Roman"/>
          <w:sz w:val="28"/>
          <w:szCs w:val="20"/>
          <w14:ligatures w14:val="none"/>
        </w:rPr>
        <w:instrText>1</w:instrText>
      </w:r>
      <w:r w:rsidRPr="00051D72">
        <w:rPr>
          <w:rFonts w:eastAsia="宋体" w:cs="Times New Roman"/>
          <w:sz w:val="28"/>
          <w:szCs w:val="20"/>
          <w14:ligatures w14:val="none"/>
        </w:rPr>
        <w:instrText>-</w:instrText>
      </w:r>
      <w:r>
        <w:rPr>
          <w:rFonts w:eastAsia="宋体" w:cs="Times New Roman"/>
          <w:sz w:val="28"/>
          <w:szCs w:val="20"/>
          <w14:ligatures w14:val="none"/>
        </w:rPr>
        <w:instrText>120</w:instrText>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GOTOBUTTON ZEqnNum628864  \* MERGEFORMAT</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REF ZEqnNum628864 \* Charformat \!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instrText>(</w:instrText>
      </w:r>
      <w:r>
        <w:rPr>
          <w:rFonts w:eastAsia="宋体" w:cs="Times New Roman"/>
          <w:sz w:val="28"/>
          <w:szCs w:val="20"/>
          <w14:ligatures w14:val="none"/>
        </w:rPr>
        <w:instrText>1</w:instrText>
      </w:r>
      <w:r w:rsidRPr="00051D72">
        <w:rPr>
          <w:rFonts w:eastAsia="宋体" w:cs="Times New Roman"/>
          <w:sz w:val="28"/>
          <w:szCs w:val="20"/>
          <w14:ligatures w14:val="none"/>
        </w:rPr>
        <w:instrText>-</w:instrText>
      </w:r>
      <w:r>
        <w:rPr>
          <w:rFonts w:eastAsia="宋体" w:cs="Times New Roman"/>
          <w:sz w:val="28"/>
          <w:szCs w:val="20"/>
          <w14:ligatures w14:val="none"/>
        </w:rPr>
        <w:instrText>121</w:instrText>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GOTOBUTTON ZEqnNum444632  \* MERGEFORMAT</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REF ZEqnNum444632 \* Charformat \!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instrText>(</w:instrText>
      </w:r>
      <w:r>
        <w:rPr>
          <w:rFonts w:eastAsia="宋体" w:cs="Times New Roman"/>
          <w:sz w:val="28"/>
          <w:szCs w:val="20"/>
          <w14:ligatures w14:val="none"/>
        </w:rPr>
        <w:instrText>1</w:instrText>
      </w:r>
      <w:r w:rsidRPr="00051D72">
        <w:rPr>
          <w:rFonts w:eastAsia="宋体" w:cs="Times New Roman"/>
          <w:sz w:val="28"/>
          <w:szCs w:val="20"/>
          <w14:ligatures w14:val="none"/>
        </w:rPr>
        <w:instrText>-</w:instrText>
      </w:r>
      <w:r>
        <w:rPr>
          <w:rFonts w:eastAsia="宋体" w:cs="Times New Roman"/>
          <w:sz w:val="28"/>
          <w:szCs w:val="20"/>
          <w14:ligatures w14:val="none"/>
        </w:rPr>
        <w:instrText>123</w:instrText>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及</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GOTOBUTTON ZEqnNum597741  \* MERGEFORMAT</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REF ZEqnNum597741 \* Charformat \!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instrText>(</w:instrText>
      </w:r>
      <w:r>
        <w:rPr>
          <w:rFonts w:eastAsia="宋体" w:cs="Times New Roman"/>
          <w:sz w:val="28"/>
          <w:szCs w:val="20"/>
          <w14:ligatures w14:val="none"/>
        </w:rPr>
        <w:instrText>1</w:instrText>
      </w:r>
      <w:r w:rsidRPr="00051D72">
        <w:rPr>
          <w:rFonts w:eastAsia="宋体" w:cs="Times New Roman"/>
          <w:sz w:val="28"/>
          <w:szCs w:val="20"/>
          <w14:ligatures w14:val="none"/>
        </w:rPr>
        <w:instrText>-</w:instrText>
      </w:r>
      <w:r>
        <w:rPr>
          <w:rFonts w:eastAsia="宋体" w:cs="Times New Roman"/>
          <w:sz w:val="28"/>
          <w:szCs w:val="20"/>
          <w14:ligatures w14:val="none"/>
        </w:rPr>
        <w:instrText>124</w:instrText>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得到发电厂模型为：</w:t>
      </w:r>
    </w:p>
    <w:p w14:paraId="74FD590F" w14:textId="64120328"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Pr="00051D72">
        <w:rPr>
          <w:rFonts w:eastAsia="宋体" w:cs="Times New Roman"/>
          <w:position w:val="-56"/>
          <w:sz w:val="28"/>
          <w:szCs w:val="20"/>
          <w14:ligatures w14:val="none"/>
        </w:rPr>
        <w:object w:dxaOrig="3379" w:dyaOrig="1260" w14:anchorId="163603FD">
          <v:shape id="_x0000_i94181" type="#_x0000_t75" style="width:168.8pt;height:62.9pt" o:ole="">
            <v:imagedata r:id="rId879" o:title=""/>
          </v:shape>
          <o:OLEObject Type="Embed" ProgID="Equation.DSMT4" ShapeID="_x0000_i94181" DrawAspect="Content" ObjectID="_1759512445" r:id="rId880"/>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125</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p>
    <w:p w14:paraId="364E7F00" w14:textId="77777777" w:rsidR="00051D72" w:rsidRPr="00051D72" w:rsidRDefault="00051D72" w:rsidP="00051D72">
      <w:pPr>
        <w:tabs>
          <w:tab w:val="left" w:pos="3402"/>
          <w:tab w:val="left" w:pos="3828"/>
        </w:tabs>
        <w:spacing w:line="560" w:lineRule="exact"/>
        <w:ind w:firstLineChars="200" w:firstLine="560"/>
        <w:rPr>
          <w:rFonts w:eastAsia="宋体" w:cs="Times New Roman"/>
          <w:sz w:val="28"/>
          <w:szCs w:val="21"/>
          <w14:ligatures w14:val="none"/>
        </w:rPr>
      </w:pPr>
      <w:r w:rsidRPr="00051D72">
        <w:rPr>
          <w:rFonts w:eastAsia="宋体" w:cs="Times New Roman" w:hint="eastAsia"/>
          <w:sz w:val="28"/>
          <w:szCs w:val="21"/>
          <w14:ligatures w14:val="none"/>
        </w:rPr>
        <w:t>设电力系统其余部分中包含</w:t>
      </w:r>
      <w:r w:rsidRPr="00051D72">
        <w:rPr>
          <w:rFonts w:eastAsia="宋体" w:cs="Times New Roman"/>
          <w:i/>
          <w:iCs/>
          <w:sz w:val="28"/>
          <w:szCs w:val="21"/>
          <w14:ligatures w14:val="none"/>
        </w:rPr>
        <w:t>N</w:t>
      </w:r>
      <w:proofErr w:type="gramStart"/>
      <w:r w:rsidRPr="00051D72">
        <w:rPr>
          <w:rFonts w:eastAsia="宋体" w:cs="Times New Roman" w:hint="eastAsia"/>
          <w:sz w:val="28"/>
          <w:szCs w:val="21"/>
          <w14:ligatures w14:val="none"/>
        </w:rPr>
        <w:t>个</w:t>
      </w:r>
      <w:proofErr w:type="gramEnd"/>
      <w:r w:rsidRPr="00051D72">
        <w:rPr>
          <w:rFonts w:eastAsia="宋体" w:cs="Times New Roman" w:hint="eastAsia"/>
          <w:sz w:val="28"/>
          <w:szCs w:val="21"/>
          <w14:ligatures w14:val="none"/>
        </w:rPr>
        <w:t>动态元件，则其中第</w:t>
      </w:r>
      <w:r w:rsidRPr="00051D72">
        <w:rPr>
          <w:rFonts w:eastAsia="宋体" w:cs="Times New Roman"/>
          <w:position w:val="-12"/>
          <w:sz w:val="28"/>
          <w:szCs w:val="20"/>
          <w14:ligatures w14:val="none"/>
        </w:rPr>
        <w:object w:dxaOrig="1640" w:dyaOrig="360" w14:anchorId="3143C15A">
          <v:shape id="_x0000_i94182" type="#_x0000_t75" style="width:82.3pt;height:18.15pt" o:ole="">
            <v:imagedata r:id="rId881" o:title=""/>
          </v:shape>
          <o:OLEObject Type="Embed" ProgID="Equation.DSMT4" ShapeID="_x0000_i94182" DrawAspect="Content" ObjectID="_1759512446" r:id="rId882"/>
        </w:object>
      </w:r>
      <w:proofErr w:type="gramStart"/>
      <w:r w:rsidRPr="00051D72">
        <w:rPr>
          <w:rFonts w:eastAsia="宋体" w:cs="Times New Roman" w:hint="eastAsia"/>
          <w:sz w:val="28"/>
          <w:szCs w:val="21"/>
          <w14:ligatures w14:val="none"/>
        </w:rPr>
        <w:t>个</w:t>
      </w:r>
      <w:proofErr w:type="gramEnd"/>
      <w:r w:rsidRPr="00051D72">
        <w:rPr>
          <w:rFonts w:eastAsia="宋体" w:cs="Times New Roman" w:hint="eastAsia"/>
          <w:sz w:val="28"/>
          <w:szCs w:val="21"/>
          <w14:ligatures w14:val="none"/>
        </w:rPr>
        <w:t>动态元件的线性化状态空间模型为：</w:t>
      </w:r>
    </w:p>
    <w:p w14:paraId="7C6AE1DD" w14:textId="2ACAE308"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Pr="00051D72">
        <w:rPr>
          <w:rFonts w:eastAsia="宋体" w:cs="Times New Roman"/>
          <w:position w:val="-56"/>
          <w:sz w:val="28"/>
          <w:szCs w:val="20"/>
          <w14:ligatures w14:val="none"/>
        </w:rPr>
        <w:object w:dxaOrig="3360" w:dyaOrig="1260" w14:anchorId="0F5D5544">
          <v:shape id="_x0000_i94183" type="#_x0000_t75" style="width:168.2pt;height:62.9pt" o:ole="">
            <v:imagedata r:id="rId883" o:title=""/>
          </v:shape>
          <o:OLEObject Type="Embed" ProgID="Equation.DSMT4" ShapeID="_x0000_i94183" DrawAspect="Content" ObjectID="_1759512447" r:id="rId884"/>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126</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p>
    <w:p w14:paraId="2B67C456" w14:textId="77777777" w:rsidR="00051D72" w:rsidRPr="00051D72" w:rsidRDefault="00051D72" w:rsidP="00051D72">
      <w:pPr>
        <w:tabs>
          <w:tab w:val="left" w:pos="3402"/>
          <w:tab w:val="left" w:pos="3828"/>
        </w:tabs>
        <w:spacing w:line="560" w:lineRule="exact"/>
        <w:ind w:firstLineChars="200" w:firstLine="560"/>
        <w:jc w:val="left"/>
        <w:rPr>
          <w:rFonts w:eastAsia="宋体" w:cs="Times New Roman"/>
          <w:sz w:val="28"/>
          <w:szCs w:val="20"/>
          <w14:ligatures w14:val="none"/>
        </w:rPr>
      </w:pPr>
      <w:r w:rsidRPr="00051D72">
        <w:rPr>
          <w:rFonts w:eastAsia="宋体" w:cs="Times New Roman" w:hint="eastAsia"/>
          <w:sz w:val="28"/>
          <w:szCs w:val="20"/>
          <w14:ligatures w14:val="none"/>
        </w:rPr>
        <w:t>其中</w:t>
      </w:r>
      <w:r w:rsidRPr="00051D72">
        <w:rPr>
          <w:rFonts w:eastAsia="宋体" w:cs="Times New Roman"/>
          <w:position w:val="-16"/>
          <w:sz w:val="28"/>
          <w:szCs w:val="20"/>
          <w14:ligatures w14:val="none"/>
        </w:rPr>
        <w:object w:dxaOrig="600" w:dyaOrig="420" w14:anchorId="0A9CD4B1">
          <v:shape id="_x0000_i94184" type="#_x0000_t75" style="width:30.25pt;height:21.2pt" o:ole="">
            <v:imagedata r:id="rId885" o:title=""/>
          </v:shape>
          <o:OLEObject Type="Embed" ProgID="Equation.DSMT4" ShapeID="_x0000_i94184" DrawAspect="Content" ObjectID="_1759512448" r:id="rId886"/>
        </w:object>
      </w:r>
      <w:r w:rsidRPr="00051D72">
        <w:rPr>
          <w:rFonts w:eastAsia="宋体" w:cs="Times New Roman" w:hint="eastAsia"/>
          <w:sz w:val="28"/>
          <w:szCs w:val="20"/>
          <w14:ligatures w14:val="none"/>
        </w:rPr>
        <w:t>是第</w:t>
      </w:r>
      <w:proofErr w:type="spellStart"/>
      <w:r w:rsidRPr="00051D72">
        <w:rPr>
          <w:rFonts w:eastAsia="宋体" w:cs="Times New Roman"/>
          <w:i/>
          <w:iCs/>
          <w:sz w:val="28"/>
          <w:szCs w:val="20"/>
          <w14:ligatures w14:val="none"/>
        </w:rPr>
        <w:t>i</w:t>
      </w:r>
      <w:proofErr w:type="spellEnd"/>
      <w:r w:rsidRPr="00051D72">
        <w:rPr>
          <w:rFonts w:eastAsia="宋体" w:cs="Times New Roman" w:hint="eastAsia"/>
          <w:sz w:val="28"/>
          <w:szCs w:val="20"/>
          <w14:ligatures w14:val="none"/>
        </w:rPr>
        <w:t>台电气设备状态向量的列向量；</w:t>
      </w:r>
      <w:r w:rsidRPr="00051D72">
        <w:rPr>
          <w:rFonts w:eastAsia="宋体" w:cs="Times New Roman"/>
          <w:position w:val="-16"/>
          <w:sz w:val="28"/>
          <w:szCs w:val="20"/>
          <w14:ligatures w14:val="none"/>
        </w:rPr>
        <w:object w:dxaOrig="560" w:dyaOrig="420" w14:anchorId="3D984C9D">
          <v:shape id="_x0000_i94185" type="#_x0000_t75" style="width:27.85pt;height:21.2pt" o:ole="">
            <v:imagedata r:id="rId887" o:title=""/>
          </v:shape>
          <o:OLEObject Type="Embed" ProgID="Equation.DSMT4" ShapeID="_x0000_i94185" DrawAspect="Content" ObjectID="_1759512449" r:id="rId888"/>
        </w:object>
      </w:r>
      <w:r w:rsidRPr="00051D72">
        <w:rPr>
          <w:rFonts w:eastAsia="宋体" w:cs="Times New Roman" w:hint="eastAsia"/>
          <w:sz w:val="28"/>
          <w:szCs w:val="20"/>
          <w14:ligatures w14:val="none"/>
        </w:rPr>
        <w:t>表示第</w:t>
      </w:r>
      <w:proofErr w:type="spellStart"/>
      <w:r w:rsidRPr="00051D72">
        <w:rPr>
          <w:rFonts w:eastAsia="宋体" w:cs="Times New Roman"/>
          <w:i/>
          <w:iCs/>
          <w:sz w:val="28"/>
          <w:szCs w:val="20"/>
          <w14:ligatures w14:val="none"/>
        </w:rPr>
        <w:t>i</w:t>
      </w:r>
      <w:proofErr w:type="spellEnd"/>
      <w:proofErr w:type="gramStart"/>
      <w:r w:rsidRPr="00051D72">
        <w:rPr>
          <w:rFonts w:eastAsia="宋体" w:cs="Times New Roman" w:hint="eastAsia"/>
          <w:sz w:val="28"/>
          <w:szCs w:val="20"/>
          <w14:ligatures w14:val="none"/>
        </w:rPr>
        <w:t>个</w:t>
      </w:r>
      <w:proofErr w:type="gramEnd"/>
      <w:r w:rsidRPr="00051D72">
        <w:rPr>
          <w:rFonts w:eastAsia="宋体" w:cs="Times New Roman" w:hint="eastAsia"/>
          <w:sz w:val="28"/>
          <w:szCs w:val="20"/>
          <w14:ligatures w14:val="none"/>
        </w:rPr>
        <w:t>动态元件的节点电压</w:t>
      </w:r>
      <w:r w:rsidRPr="00051D72">
        <w:rPr>
          <w:rFonts w:eastAsia="宋体" w:cs="Times New Roman" w:hint="eastAsia"/>
          <w:i/>
          <w:sz w:val="28"/>
          <w:szCs w:val="20"/>
          <w14:ligatures w14:val="none"/>
        </w:rPr>
        <w:t>x</w:t>
      </w:r>
      <w:r w:rsidRPr="00051D72">
        <w:rPr>
          <w:rFonts w:eastAsia="宋体" w:cs="Times New Roman"/>
          <w:sz w:val="28"/>
          <w:szCs w:val="20"/>
          <w14:ligatures w14:val="none"/>
        </w:rPr>
        <w:t>-</w:t>
      </w:r>
      <w:r w:rsidRPr="00051D72">
        <w:rPr>
          <w:rFonts w:eastAsia="宋体" w:cs="Times New Roman"/>
          <w:i/>
          <w:sz w:val="28"/>
          <w:szCs w:val="20"/>
          <w14:ligatures w14:val="none"/>
        </w:rPr>
        <w:t>y</w:t>
      </w:r>
      <w:r w:rsidRPr="00051D72">
        <w:rPr>
          <w:rFonts w:eastAsia="宋体" w:cs="Times New Roman" w:hint="eastAsia"/>
          <w:sz w:val="28"/>
          <w:szCs w:val="20"/>
          <w14:ligatures w14:val="none"/>
        </w:rPr>
        <w:t>坐标下变化量；</w:t>
      </w:r>
      <w:r w:rsidRPr="00051D72">
        <w:rPr>
          <w:rFonts w:eastAsia="宋体" w:cs="Times New Roman"/>
          <w:position w:val="-16"/>
          <w:sz w:val="28"/>
          <w:szCs w:val="20"/>
          <w14:ligatures w14:val="none"/>
        </w:rPr>
        <w:object w:dxaOrig="520" w:dyaOrig="420" w14:anchorId="16BFF35C">
          <v:shape id="_x0000_i94186" type="#_x0000_t75" style="width:26pt;height:21.2pt" o:ole="">
            <v:imagedata r:id="rId889" o:title=""/>
          </v:shape>
          <o:OLEObject Type="Embed" ProgID="Equation.DSMT4" ShapeID="_x0000_i94186" DrawAspect="Content" ObjectID="_1759512450" r:id="rId890"/>
        </w:object>
      </w:r>
      <w:r w:rsidRPr="00051D72">
        <w:rPr>
          <w:rFonts w:eastAsia="宋体" w:cs="Times New Roman" w:hint="eastAsia"/>
          <w:sz w:val="28"/>
          <w:szCs w:val="20"/>
          <w14:ligatures w14:val="none"/>
        </w:rPr>
        <w:t>表示第</w:t>
      </w:r>
      <w:proofErr w:type="spellStart"/>
      <w:r w:rsidRPr="00051D72">
        <w:rPr>
          <w:rFonts w:eastAsia="宋体" w:cs="Times New Roman"/>
          <w:i/>
          <w:iCs/>
          <w:sz w:val="28"/>
          <w:szCs w:val="20"/>
          <w14:ligatures w14:val="none"/>
        </w:rPr>
        <w:t>i</w:t>
      </w:r>
      <w:proofErr w:type="spellEnd"/>
      <w:proofErr w:type="gramStart"/>
      <w:r w:rsidRPr="00051D72">
        <w:rPr>
          <w:rFonts w:eastAsia="宋体" w:cs="Times New Roman" w:hint="eastAsia"/>
          <w:sz w:val="28"/>
          <w:szCs w:val="20"/>
          <w14:ligatures w14:val="none"/>
        </w:rPr>
        <w:t>个</w:t>
      </w:r>
      <w:proofErr w:type="gramEnd"/>
      <w:r w:rsidRPr="00051D72">
        <w:rPr>
          <w:rFonts w:eastAsia="宋体" w:cs="Times New Roman" w:hint="eastAsia"/>
          <w:sz w:val="28"/>
          <w:szCs w:val="20"/>
          <w14:ligatures w14:val="none"/>
        </w:rPr>
        <w:t>动态元件的节点注入系统电流想</w:t>
      </w:r>
      <w:r w:rsidRPr="00051D72">
        <w:rPr>
          <w:rFonts w:eastAsia="宋体" w:cs="Times New Roman" w:hint="eastAsia"/>
          <w:i/>
          <w:sz w:val="28"/>
          <w:szCs w:val="20"/>
          <w14:ligatures w14:val="none"/>
        </w:rPr>
        <w:t>x</w:t>
      </w:r>
      <w:r w:rsidRPr="00051D72">
        <w:rPr>
          <w:rFonts w:eastAsia="宋体" w:cs="Times New Roman"/>
          <w:sz w:val="28"/>
          <w:szCs w:val="20"/>
          <w14:ligatures w14:val="none"/>
        </w:rPr>
        <w:t>-</w:t>
      </w:r>
      <w:r w:rsidRPr="00051D72">
        <w:rPr>
          <w:rFonts w:eastAsia="宋体" w:cs="Times New Roman"/>
          <w:i/>
          <w:sz w:val="28"/>
          <w:szCs w:val="20"/>
          <w14:ligatures w14:val="none"/>
        </w:rPr>
        <w:t>y</w:t>
      </w:r>
      <w:r w:rsidRPr="00051D72">
        <w:rPr>
          <w:rFonts w:eastAsia="宋体" w:cs="Times New Roman" w:hint="eastAsia"/>
          <w:sz w:val="28"/>
          <w:szCs w:val="20"/>
          <w14:ligatures w14:val="none"/>
        </w:rPr>
        <w:t>坐标下变化量</w:t>
      </w:r>
      <w:r w:rsidRPr="00051D72">
        <w:rPr>
          <w:rFonts w:eastAsia="宋体" w:cs="Times New Roman" w:hint="eastAsia"/>
          <w:sz w:val="28"/>
          <w:szCs w:val="20"/>
          <w14:ligatures w14:val="none"/>
        </w:rPr>
        <w:t>;</w:t>
      </w:r>
      <w:r w:rsidRPr="00051D72">
        <w:rPr>
          <w:rFonts w:eastAsia="宋体" w:cs="Times New Roman" w:hint="eastAsia"/>
          <w:sz w:val="28"/>
          <w:szCs w:val="20"/>
          <w14:ligatures w14:val="none"/>
        </w:rPr>
        <w:t>因此电力系统其余部分动态元件的线性化状态空间模型为：</w:t>
      </w:r>
    </w:p>
    <w:p w14:paraId="46E3E432" w14:textId="07B38223"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Pr="00051D72">
        <w:rPr>
          <w:rFonts w:eastAsia="宋体" w:cs="Times New Roman"/>
          <w:position w:val="-56"/>
          <w:sz w:val="28"/>
          <w:szCs w:val="20"/>
          <w14:ligatures w14:val="none"/>
        </w:rPr>
        <w:object w:dxaOrig="3159" w:dyaOrig="1260" w14:anchorId="5CE7DF78">
          <v:shape id="_x0000_i94187" type="#_x0000_t75" style="width:157.9pt;height:62.9pt" o:ole="">
            <v:imagedata r:id="rId891" o:title=""/>
          </v:shape>
          <o:OLEObject Type="Embed" ProgID="Equation.DSMT4" ShapeID="_x0000_i94187" DrawAspect="Content" ObjectID="_1759512451" r:id="rId892"/>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bookmarkStart w:id="131" w:name="ZEqnNum851653"/>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127</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bookmarkEnd w:id="131"/>
      <w:r w:rsidRPr="00051D72">
        <w:rPr>
          <w:rFonts w:eastAsia="宋体" w:cs="Times New Roman"/>
          <w:sz w:val="28"/>
          <w:szCs w:val="20"/>
          <w14:ligatures w14:val="none"/>
        </w:rPr>
        <w:fldChar w:fldCharType="end"/>
      </w:r>
    </w:p>
    <w:p w14:paraId="2FB61A8C" w14:textId="77777777" w:rsidR="00051D72" w:rsidRPr="00051D72" w:rsidRDefault="00051D72" w:rsidP="00051D72">
      <w:pPr>
        <w:tabs>
          <w:tab w:val="left" w:pos="3402"/>
          <w:tab w:val="left" w:pos="3828"/>
        </w:tabs>
        <w:ind w:firstLineChars="200" w:firstLine="560"/>
        <w:rPr>
          <w:rFonts w:eastAsia="宋体" w:cs="Times New Roman"/>
          <w:color w:val="000000"/>
          <w:sz w:val="28"/>
          <w:szCs w:val="21"/>
          <w14:ligatures w14:val="none"/>
        </w:rPr>
      </w:pPr>
      <w:r w:rsidRPr="00051D72">
        <w:rPr>
          <w:rFonts w:eastAsia="宋体" w:cs="Times New Roman" w:hint="eastAsia"/>
          <w:color w:val="000000"/>
          <w:sz w:val="28"/>
          <w:szCs w:val="21"/>
          <w14:ligatures w14:val="none"/>
        </w:rPr>
        <w:t>其中</w:t>
      </w:r>
    </w:p>
    <w:p w14:paraId="7825322A" w14:textId="3461ACE7"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lastRenderedPageBreak/>
        <w:tab/>
      </w:r>
      <w:r w:rsidRPr="00051D72">
        <w:rPr>
          <w:rFonts w:eastAsia="宋体" w:cs="Times New Roman"/>
          <w:position w:val="-180"/>
          <w:sz w:val="28"/>
          <w:szCs w:val="20"/>
          <w14:ligatures w14:val="none"/>
        </w:rPr>
        <w:object w:dxaOrig="3840" w:dyaOrig="3920" w14:anchorId="4674F0A2">
          <v:shape id="_x0000_i94188" type="#_x0000_t75" style="width:191.8pt;height:196.05pt" o:ole="">
            <v:imagedata r:id="rId893" o:title=""/>
          </v:shape>
          <o:OLEObject Type="Embed" ProgID="Equation.DSMT4" ShapeID="_x0000_i94188" DrawAspect="Content" ObjectID="_1759512452" r:id="rId894"/>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128</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p>
    <w:p w14:paraId="46027622" w14:textId="77777777" w:rsidR="00051D72" w:rsidRPr="00051D72" w:rsidRDefault="00051D72" w:rsidP="00051D72">
      <w:pPr>
        <w:spacing w:line="560" w:lineRule="exact"/>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t>输电网络方程可以表示为</w:t>
      </w:r>
    </w:p>
    <w:p w14:paraId="677AE05F" w14:textId="48E09C07"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Pr="00051D72">
        <w:rPr>
          <w:rFonts w:eastAsia="宋体" w:cs="Times New Roman"/>
          <w:position w:val="-38"/>
          <w:sz w:val="28"/>
          <w:szCs w:val="20"/>
          <w14:ligatures w14:val="none"/>
        </w:rPr>
        <w:object w:dxaOrig="3379" w:dyaOrig="900" w14:anchorId="0F40623A">
          <v:shape id="_x0000_i94189" type="#_x0000_t75" style="width:168.8pt;height:44.75pt" o:ole="">
            <v:imagedata r:id="rId895" o:title=""/>
          </v:shape>
          <o:OLEObject Type="Embed" ProgID="Equation.DSMT4" ShapeID="_x0000_i94189" DrawAspect="Content" ObjectID="_1759512453" r:id="rId896"/>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bookmarkStart w:id="132" w:name="ZEqnNum615139"/>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129</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bookmarkEnd w:id="132"/>
      <w:r w:rsidRPr="00051D72">
        <w:rPr>
          <w:rFonts w:eastAsia="宋体" w:cs="Times New Roman"/>
          <w:sz w:val="28"/>
          <w:szCs w:val="20"/>
          <w14:ligatures w14:val="none"/>
        </w:rPr>
        <w:fldChar w:fldCharType="end"/>
      </w:r>
    </w:p>
    <w:p w14:paraId="6FFE9D89" w14:textId="77777777" w:rsidR="00051D72" w:rsidRPr="00051D72" w:rsidRDefault="00051D72" w:rsidP="00051D72">
      <w:pPr>
        <w:tabs>
          <w:tab w:val="left" w:pos="3402"/>
          <w:tab w:val="left" w:pos="3828"/>
        </w:tabs>
        <w:ind w:firstLineChars="200" w:firstLine="560"/>
        <w:rPr>
          <w:rFonts w:eastAsia="宋体" w:cs="Times New Roman"/>
          <w:sz w:val="28"/>
          <w:szCs w:val="20"/>
          <w14:ligatures w14:val="none"/>
        </w:rPr>
      </w:pPr>
      <w:r w:rsidRPr="00051D72">
        <w:rPr>
          <w:rFonts w:eastAsia="宋体" w:cs="Times New Roman"/>
          <w:position w:val="-16"/>
          <w:sz w:val="28"/>
          <w:szCs w:val="20"/>
          <w14:ligatures w14:val="none"/>
        </w:rPr>
        <w:object w:dxaOrig="680" w:dyaOrig="420" w14:anchorId="340509B6">
          <v:shape id="_x0000_i94190" type="#_x0000_t75" style="width:33.9pt;height:21.2pt" o:ole="">
            <v:imagedata r:id="rId897" o:title=""/>
          </v:shape>
          <o:OLEObject Type="Embed" ProgID="Equation.DSMT4" ShapeID="_x0000_i94190" DrawAspect="Content" ObjectID="_1759512454" r:id="rId898"/>
        </w:object>
      </w:r>
      <w:r w:rsidRPr="00051D72">
        <w:rPr>
          <w:rFonts w:eastAsia="宋体" w:cs="Times New Roman" w:hint="eastAsia"/>
          <w:sz w:val="28"/>
          <w:szCs w:val="20"/>
          <w14:ligatures w14:val="none"/>
        </w:rPr>
        <w:t>表示风机并网点</w:t>
      </w:r>
      <w:r w:rsidRPr="00051D72">
        <w:rPr>
          <w:rFonts w:eastAsia="宋体" w:cs="Times New Roman" w:hint="eastAsia"/>
          <w:i/>
          <w:sz w:val="28"/>
          <w:szCs w:val="20"/>
          <w14:ligatures w14:val="none"/>
        </w:rPr>
        <w:t>x</w:t>
      </w:r>
      <w:r w:rsidRPr="00051D72">
        <w:rPr>
          <w:rFonts w:eastAsia="宋体" w:cs="Times New Roman"/>
          <w:sz w:val="28"/>
          <w:szCs w:val="20"/>
          <w14:ligatures w14:val="none"/>
        </w:rPr>
        <w:t>-</w:t>
      </w:r>
      <w:r w:rsidRPr="00051D72">
        <w:rPr>
          <w:rFonts w:eastAsia="宋体" w:cs="Times New Roman"/>
          <w:i/>
          <w:sz w:val="28"/>
          <w:szCs w:val="20"/>
          <w14:ligatures w14:val="none"/>
        </w:rPr>
        <w:t>y</w:t>
      </w:r>
      <w:r w:rsidRPr="00051D72">
        <w:rPr>
          <w:rFonts w:eastAsia="宋体" w:cs="Times New Roman" w:hint="eastAsia"/>
          <w:sz w:val="28"/>
          <w:szCs w:val="20"/>
          <w14:ligatures w14:val="none"/>
        </w:rPr>
        <w:t>坐标下电压变化量；</w:t>
      </w:r>
      <w:r w:rsidRPr="00051D72">
        <w:rPr>
          <w:rFonts w:eastAsia="宋体" w:cs="Times New Roman"/>
          <w:position w:val="-16"/>
          <w:sz w:val="28"/>
          <w:szCs w:val="20"/>
          <w14:ligatures w14:val="none"/>
        </w:rPr>
        <w:object w:dxaOrig="639" w:dyaOrig="420" w14:anchorId="40525F43">
          <v:shape id="_x0000_i94191" type="#_x0000_t75" style="width:32.05pt;height:21.2pt" o:ole="">
            <v:imagedata r:id="rId899" o:title=""/>
          </v:shape>
          <o:OLEObject Type="Embed" ProgID="Equation.DSMT4" ShapeID="_x0000_i94191" DrawAspect="Content" ObjectID="_1759512455" r:id="rId900"/>
        </w:object>
      </w:r>
      <w:r w:rsidRPr="00051D72">
        <w:rPr>
          <w:rFonts w:eastAsia="宋体" w:cs="Times New Roman" w:hint="eastAsia"/>
          <w:sz w:val="28"/>
          <w:szCs w:val="20"/>
          <w14:ligatures w14:val="none"/>
        </w:rPr>
        <w:t>表示风机并网点注入系统电流变化量；其中</w:t>
      </w:r>
    </w:p>
    <w:p w14:paraId="15EE88BC" w14:textId="33AA4E25"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Pr="00051D72">
        <w:rPr>
          <w:rFonts w:eastAsia="宋体" w:cs="Times New Roman"/>
          <w:position w:val="-38"/>
          <w:sz w:val="28"/>
          <w:szCs w:val="20"/>
          <w14:ligatures w14:val="none"/>
        </w:rPr>
        <w:object w:dxaOrig="1340" w:dyaOrig="900" w14:anchorId="331D6681">
          <v:shape id="_x0000_i94192" type="#_x0000_t75" style="width:67.15pt;height:44.75pt" o:ole="">
            <v:imagedata r:id="rId901" o:title=""/>
          </v:shape>
          <o:OLEObject Type="Embed" ProgID="Equation.DSMT4" ShapeID="_x0000_i94192" DrawAspect="Content" ObjectID="_1759512456" r:id="rId902"/>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130</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p>
    <w:p w14:paraId="7B00406D" w14:textId="77777777" w:rsidR="00051D72" w:rsidRPr="00051D72" w:rsidRDefault="00051D72" w:rsidP="00051D72">
      <w:pPr>
        <w:spacing w:line="560" w:lineRule="exact"/>
        <w:ind w:firstLineChars="71" w:firstLine="199"/>
        <w:rPr>
          <w:rFonts w:eastAsia="宋体" w:cs="Times New Roman"/>
          <w:sz w:val="28"/>
          <w:szCs w:val="20"/>
          <w14:ligatures w14:val="none"/>
        </w:rPr>
      </w:pPr>
      <w:r w:rsidRPr="00051D72">
        <w:rPr>
          <w:rFonts w:eastAsia="宋体" w:cs="Times New Roman" w:hint="eastAsia"/>
          <w:sz w:val="28"/>
          <w:szCs w:val="20"/>
          <w14:ligatures w14:val="none"/>
        </w:rPr>
        <w:t>是输电网络的节点导纳矩阵。</w:t>
      </w:r>
    </w:p>
    <w:p w14:paraId="53B49546" w14:textId="375F9076" w:rsidR="00051D72" w:rsidRPr="00051D72" w:rsidRDefault="00051D72" w:rsidP="00051D72">
      <w:pPr>
        <w:spacing w:line="560" w:lineRule="exact"/>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t>由</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GOTOBUTTON ZEqnNum615139  \* MERGEFORMAT</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REF ZEqnNum615139 \* Charformat \!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instrText>(</w:instrText>
      </w:r>
      <w:r>
        <w:rPr>
          <w:rFonts w:eastAsia="宋体" w:cs="Times New Roman"/>
          <w:sz w:val="28"/>
          <w:szCs w:val="20"/>
          <w14:ligatures w14:val="none"/>
        </w:rPr>
        <w:instrText>1</w:instrText>
      </w:r>
      <w:r w:rsidRPr="00051D72">
        <w:rPr>
          <w:rFonts w:eastAsia="宋体" w:cs="Times New Roman"/>
          <w:sz w:val="28"/>
          <w:szCs w:val="20"/>
          <w14:ligatures w14:val="none"/>
        </w:rPr>
        <w:instrText>-</w:instrText>
      </w:r>
      <w:r>
        <w:rPr>
          <w:rFonts w:eastAsia="宋体" w:cs="Times New Roman"/>
          <w:sz w:val="28"/>
          <w:szCs w:val="20"/>
          <w14:ligatures w14:val="none"/>
        </w:rPr>
        <w:instrText>129</w:instrText>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得</w:t>
      </w:r>
    </w:p>
    <w:p w14:paraId="51CF8C0D" w14:textId="672C8D90"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Pr="00051D72">
        <w:rPr>
          <w:rFonts w:eastAsia="宋体" w:cs="Times New Roman"/>
          <w:position w:val="-16"/>
          <w:sz w:val="28"/>
          <w:szCs w:val="20"/>
          <w14:ligatures w14:val="none"/>
        </w:rPr>
        <w:object w:dxaOrig="3420" w:dyaOrig="460" w14:anchorId="09F2428D">
          <v:shape id="_x0000_i94193" type="#_x0000_t75" style="width:171.25pt;height:23pt" o:ole="">
            <v:imagedata r:id="rId903" o:title=""/>
          </v:shape>
          <o:OLEObject Type="Embed" ProgID="Equation.DSMT4" ShapeID="_x0000_i94193" DrawAspect="Content" ObjectID="_1759512457" r:id="rId904"/>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bookmarkStart w:id="133" w:name="ZEqnNum668919"/>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131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bookmarkEnd w:id="133"/>
      <w:r w:rsidRPr="00051D72">
        <w:rPr>
          <w:rFonts w:eastAsia="宋体" w:cs="Times New Roman"/>
          <w:sz w:val="28"/>
          <w:szCs w:val="20"/>
          <w14:ligatures w14:val="none"/>
        </w:rPr>
        <w:fldChar w:fldCharType="end"/>
      </w:r>
    </w:p>
    <w:p w14:paraId="223C9E99" w14:textId="3DC06122" w:rsidR="00051D72" w:rsidRPr="00051D72" w:rsidRDefault="00051D72" w:rsidP="00051D72">
      <w:pPr>
        <w:spacing w:line="560" w:lineRule="exact"/>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t>式</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GOTOBUTTON ZEqnNum668919  \* MERGEFORMAT</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REF ZEqnNum668919 \* Charformat \!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instrText>(</w:instrText>
      </w:r>
      <w:r>
        <w:rPr>
          <w:rFonts w:eastAsia="宋体" w:cs="Times New Roman"/>
          <w:sz w:val="28"/>
          <w:szCs w:val="20"/>
          <w14:ligatures w14:val="none"/>
        </w:rPr>
        <w:instrText>1</w:instrText>
      </w:r>
      <w:r w:rsidRPr="00051D72">
        <w:rPr>
          <w:rFonts w:eastAsia="宋体" w:cs="Times New Roman"/>
          <w:sz w:val="28"/>
          <w:szCs w:val="20"/>
          <w14:ligatures w14:val="none"/>
        </w:rPr>
        <w:instrText>-</w:instrText>
      </w:r>
      <w:r>
        <w:rPr>
          <w:rFonts w:eastAsia="宋体" w:cs="Times New Roman"/>
          <w:sz w:val="28"/>
          <w:szCs w:val="20"/>
          <w14:ligatures w14:val="none"/>
        </w:rPr>
        <w:instrText>131</w:instrText>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代入</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GOTOBUTTON ZEqnNum615139  \* MERGEFORMAT</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REF ZEqnNum615139 \* Charformat \!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instrText>(</w:instrText>
      </w:r>
      <w:r>
        <w:rPr>
          <w:rFonts w:eastAsia="宋体" w:cs="Times New Roman"/>
          <w:sz w:val="28"/>
          <w:szCs w:val="20"/>
          <w14:ligatures w14:val="none"/>
        </w:rPr>
        <w:instrText>1</w:instrText>
      </w:r>
      <w:r w:rsidRPr="00051D72">
        <w:rPr>
          <w:rFonts w:eastAsia="宋体" w:cs="Times New Roman"/>
          <w:sz w:val="28"/>
          <w:szCs w:val="20"/>
          <w14:ligatures w14:val="none"/>
        </w:rPr>
        <w:instrText>-</w:instrText>
      </w:r>
      <w:r>
        <w:rPr>
          <w:rFonts w:eastAsia="宋体" w:cs="Times New Roman"/>
          <w:sz w:val="28"/>
          <w:szCs w:val="20"/>
          <w14:ligatures w14:val="none"/>
        </w:rPr>
        <w:instrText>129</w:instrText>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和式</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GOTOBUTTON ZEqnNum851653  \* MERGEFORMAT</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REF ZEqnNum851653 \* Charformat \!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instrText>(</w:instrText>
      </w:r>
      <w:r>
        <w:rPr>
          <w:rFonts w:eastAsia="宋体" w:cs="Times New Roman"/>
          <w:sz w:val="28"/>
          <w:szCs w:val="20"/>
          <w14:ligatures w14:val="none"/>
        </w:rPr>
        <w:instrText>1</w:instrText>
      </w:r>
      <w:r w:rsidRPr="00051D72">
        <w:rPr>
          <w:rFonts w:eastAsia="宋体" w:cs="Times New Roman"/>
          <w:sz w:val="28"/>
          <w:szCs w:val="20"/>
          <w14:ligatures w14:val="none"/>
        </w:rPr>
        <w:instrText>-</w:instrText>
      </w:r>
      <w:r>
        <w:rPr>
          <w:rFonts w:eastAsia="宋体" w:cs="Times New Roman"/>
          <w:sz w:val="28"/>
          <w:szCs w:val="20"/>
          <w14:ligatures w14:val="none"/>
        </w:rPr>
        <w:instrText>127</w:instrText>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得</w:t>
      </w:r>
    </w:p>
    <w:p w14:paraId="0A9D1F30" w14:textId="49181138"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Pr="00051D72">
        <w:rPr>
          <w:rFonts w:eastAsia="宋体" w:cs="Times New Roman"/>
          <w:position w:val="-16"/>
          <w:sz w:val="28"/>
          <w:szCs w:val="20"/>
          <w14:ligatures w14:val="none"/>
        </w:rPr>
        <w:object w:dxaOrig="3760" w:dyaOrig="460" w14:anchorId="2DEFCCFA">
          <v:shape id="_x0000_i94194" type="#_x0000_t75" style="width:188.15pt;height:23pt" o:ole="">
            <v:imagedata r:id="rId905" o:title=""/>
          </v:shape>
          <o:OLEObject Type="Embed" ProgID="Equation.DSMT4" ShapeID="_x0000_i94194" DrawAspect="Content" ObjectID="_1759512458" r:id="rId906"/>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bookmarkStart w:id="134" w:name="ZEqnNum889831"/>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132</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bookmarkEnd w:id="134"/>
      <w:r w:rsidRPr="00051D72">
        <w:rPr>
          <w:rFonts w:eastAsia="宋体" w:cs="Times New Roman"/>
          <w:sz w:val="28"/>
          <w:szCs w:val="20"/>
          <w14:ligatures w14:val="none"/>
        </w:rPr>
        <w:fldChar w:fldCharType="end"/>
      </w:r>
    </w:p>
    <w:p w14:paraId="48C2327A" w14:textId="77777777" w:rsidR="00051D72" w:rsidRPr="00051D72" w:rsidRDefault="00051D72" w:rsidP="00051D72">
      <w:pPr>
        <w:tabs>
          <w:tab w:val="left" w:pos="3402"/>
          <w:tab w:val="left" w:pos="3828"/>
        </w:tabs>
        <w:ind w:firstLineChars="200" w:firstLine="560"/>
        <w:jc w:val="left"/>
        <w:rPr>
          <w:rFonts w:eastAsia="宋体" w:cs="Times New Roman"/>
          <w:kern w:val="0"/>
          <w:sz w:val="28"/>
          <w:szCs w:val="21"/>
          <w14:ligatures w14:val="none"/>
        </w:rPr>
      </w:pPr>
      <w:r w:rsidRPr="00051D72">
        <w:rPr>
          <w:rFonts w:eastAsia="宋体" w:cs="Times New Roman" w:hint="eastAsia"/>
          <w:kern w:val="0"/>
          <w:sz w:val="28"/>
          <w:szCs w:val="21"/>
          <w14:ligatures w14:val="none"/>
        </w:rPr>
        <w:t>其中</w:t>
      </w:r>
    </w:p>
    <w:p w14:paraId="5D175B71" w14:textId="14454F7D"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Pr="00051D72">
        <w:rPr>
          <w:rFonts w:eastAsia="宋体" w:cs="Times New Roman"/>
          <w:position w:val="-16"/>
          <w:sz w:val="28"/>
          <w:szCs w:val="20"/>
          <w14:ligatures w14:val="none"/>
        </w:rPr>
        <w:object w:dxaOrig="3420" w:dyaOrig="460" w14:anchorId="63975DAC">
          <v:shape id="_x0000_i94195" type="#_x0000_t75" style="width:171.25pt;height:23pt" o:ole="">
            <v:imagedata r:id="rId907" o:title=""/>
          </v:shape>
          <o:OLEObject Type="Embed" ProgID="Equation.DSMT4" ShapeID="_x0000_i94195" DrawAspect="Content" ObjectID="_1759512459" r:id="rId908"/>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133</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p>
    <w:p w14:paraId="641BF82F" w14:textId="45D8B78E" w:rsidR="00051D72" w:rsidRPr="00051D72" w:rsidRDefault="00051D72" w:rsidP="00051D72">
      <w:pPr>
        <w:spacing w:line="560" w:lineRule="exact"/>
        <w:ind w:firstLineChars="200" w:firstLine="560"/>
        <w:rPr>
          <w:rFonts w:eastAsia="宋体" w:cs="Times New Roman"/>
          <w:sz w:val="28"/>
          <w:szCs w:val="20"/>
          <w14:ligatures w14:val="none"/>
        </w:rPr>
      </w:pPr>
      <w:r w:rsidRPr="00051D72">
        <w:rPr>
          <w:rFonts w:eastAsia="宋体" w:cs="Times New Roman" w:hint="eastAsia"/>
          <w:sz w:val="28"/>
          <w:szCs w:val="20"/>
          <w14:ligatures w14:val="none"/>
        </w:rPr>
        <w:t>将式</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GOTOBUTTON ZEqnNum889831  \* MERGEFORMAT</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REF ZEqnNum889831 \* Charformat \!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instrText>(</w:instrText>
      </w:r>
      <w:r>
        <w:rPr>
          <w:rFonts w:eastAsia="宋体" w:cs="Times New Roman"/>
          <w:sz w:val="28"/>
          <w:szCs w:val="20"/>
          <w14:ligatures w14:val="none"/>
        </w:rPr>
        <w:instrText>1</w:instrText>
      </w:r>
      <w:r w:rsidRPr="00051D72">
        <w:rPr>
          <w:rFonts w:eastAsia="宋体" w:cs="Times New Roman"/>
          <w:sz w:val="28"/>
          <w:szCs w:val="20"/>
          <w14:ligatures w14:val="none"/>
        </w:rPr>
        <w:instrText>-</w:instrText>
      </w:r>
      <w:r>
        <w:rPr>
          <w:rFonts w:eastAsia="宋体" w:cs="Times New Roman"/>
          <w:sz w:val="28"/>
          <w:szCs w:val="20"/>
          <w14:ligatures w14:val="none"/>
        </w:rPr>
        <w:instrText>132</w:instrText>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代入</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GOTOBUTTON ZEqnNum668919  \* MERGEFORMAT</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REF ZEqnNum668919 \* Charformat \!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instrText>(</w:instrText>
      </w:r>
      <w:r>
        <w:rPr>
          <w:rFonts w:eastAsia="宋体" w:cs="Times New Roman"/>
          <w:sz w:val="28"/>
          <w:szCs w:val="20"/>
          <w14:ligatures w14:val="none"/>
        </w:rPr>
        <w:instrText>1</w:instrText>
      </w:r>
      <w:r w:rsidRPr="00051D72">
        <w:rPr>
          <w:rFonts w:eastAsia="宋体" w:cs="Times New Roman"/>
          <w:sz w:val="28"/>
          <w:szCs w:val="20"/>
          <w14:ligatures w14:val="none"/>
        </w:rPr>
        <w:instrText>-</w:instrText>
      </w:r>
      <w:r>
        <w:rPr>
          <w:rFonts w:eastAsia="宋体" w:cs="Times New Roman"/>
          <w:sz w:val="28"/>
          <w:szCs w:val="20"/>
          <w14:ligatures w14:val="none"/>
        </w:rPr>
        <w:instrText>131</w:instrText>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与式</w: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w:instrText>
      </w:r>
      <w:r w:rsidRPr="00051D72">
        <w:rPr>
          <w:rFonts w:eastAsia="宋体" w:cs="Times New Roman" w:hint="eastAsia"/>
          <w:sz w:val="28"/>
          <w:szCs w:val="20"/>
          <w14:ligatures w14:val="none"/>
        </w:rPr>
        <w:instrText>GOTOBUTTON ZEqnNum615139  \* MERGEFORMAT</w:instrText>
      </w:r>
      <w:r w:rsidRPr="00051D72">
        <w:rPr>
          <w:rFonts w:eastAsia="宋体" w:cs="Times New Roman"/>
          <w:sz w:val="28"/>
          <w:szCs w:val="20"/>
          <w14:ligatures w14:val="none"/>
        </w:rPr>
        <w:instrText xml:space="preserve">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REF ZEqnNum615139 \* Charformat \! \* MERGEFORMAT </w:instrText>
      </w:r>
      <w:r w:rsidRPr="00051D72">
        <w:rPr>
          <w:rFonts w:eastAsia="宋体" w:cs="Times New Roman"/>
          <w:sz w:val="28"/>
          <w:szCs w:val="20"/>
          <w14:ligatures w14:val="none"/>
        </w:rPr>
        <w:fldChar w:fldCharType="separate"/>
      </w:r>
      <w:r w:rsidRPr="00051D72">
        <w:rPr>
          <w:rFonts w:eastAsia="宋体" w:cs="Times New Roman"/>
          <w:sz w:val="28"/>
          <w:szCs w:val="20"/>
          <w14:ligatures w14:val="none"/>
        </w:rPr>
        <w:instrText>(</w:instrText>
      </w:r>
      <w:r>
        <w:rPr>
          <w:rFonts w:eastAsia="宋体" w:cs="Times New Roman"/>
          <w:sz w:val="28"/>
          <w:szCs w:val="20"/>
          <w14:ligatures w14:val="none"/>
        </w:rPr>
        <w:instrText>1</w:instrText>
      </w:r>
      <w:r w:rsidRPr="00051D72">
        <w:rPr>
          <w:rFonts w:eastAsia="宋体" w:cs="Times New Roman"/>
          <w:sz w:val="28"/>
          <w:szCs w:val="20"/>
          <w14:ligatures w14:val="none"/>
        </w:rPr>
        <w:instrText>-</w:instrText>
      </w:r>
      <w:r>
        <w:rPr>
          <w:rFonts w:eastAsia="宋体" w:cs="Times New Roman"/>
          <w:sz w:val="28"/>
          <w:szCs w:val="20"/>
          <w14:ligatures w14:val="none"/>
        </w:rPr>
        <w:instrText>129</w:instrText>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fldChar w:fldCharType="end"/>
      </w:r>
      <w:r w:rsidRPr="00051D72">
        <w:rPr>
          <w:rFonts w:eastAsia="宋体" w:cs="Times New Roman" w:hint="eastAsia"/>
          <w:sz w:val="28"/>
          <w:szCs w:val="20"/>
          <w14:ligatures w14:val="none"/>
        </w:rPr>
        <w:t>得电力系统线性化模型</w:t>
      </w:r>
    </w:p>
    <w:p w14:paraId="200CFFC3" w14:textId="1F439292" w:rsidR="00051D72" w:rsidRPr="00051D72" w:rsidRDefault="00051D72" w:rsidP="00051D72">
      <w:pPr>
        <w:tabs>
          <w:tab w:val="center" w:pos="4160"/>
          <w:tab w:val="right" w:pos="8300"/>
        </w:tabs>
        <w:ind w:firstLineChars="200" w:firstLine="560"/>
        <w:jc w:val="left"/>
        <w:rPr>
          <w:rFonts w:eastAsia="宋体" w:cs="Times New Roman"/>
          <w:sz w:val="28"/>
          <w:szCs w:val="20"/>
          <w14:ligatures w14:val="none"/>
        </w:rPr>
      </w:pPr>
      <w:r w:rsidRPr="00051D72">
        <w:rPr>
          <w:rFonts w:eastAsia="宋体" w:cs="Times New Roman"/>
          <w:sz w:val="28"/>
          <w:szCs w:val="20"/>
          <w14:ligatures w14:val="none"/>
        </w:rPr>
        <w:lastRenderedPageBreak/>
        <w:tab/>
      </w:r>
      <w:r w:rsidRPr="00051D72">
        <w:rPr>
          <w:rFonts w:eastAsia="宋体" w:cs="Times New Roman"/>
          <w:position w:val="-94"/>
          <w:sz w:val="28"/>
          <w:szCs w:val="20"/>
          <w14:ligatures w14:val="none"/>
        </w:rPr>
        <w:object w:dxaOrig="4620" w:dyaOrig="2020" w14:anchorId="40F17AEF">
          <v:shape id="_x0000_i94196" type="#_x0000_t75" style="width:231.15pt;height:101.05pt" o:ole="">
            <v:imagedata r:id="rId909" o:title=""/>
          </v:shape>
          <o:OLEObject Type="Embed" ProgID="Equation.DSMT4" ShapeID="_x0000_i94196" DrawAspect="Content" ObjectID="_1759512460" r:id="rId910"/>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134</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p>
    <w:p w14:paraId="2DBCA9C4" w14:textId="48BFED08" w:rsidR="00051D72" w:rsidRPr="00051D72" w:rsidRDefault="00051D72" w:rsidP="00051D72">
      <w:pPr>
        <w:tabs>
          <w:tab w:val="center" w:pos="4160"/>
          <w:tab w:val="right" w:pos="8300"/>
        </w:tabs>
        <w:ind w:firstLineChars="200" w:firstLine="560"/>
        <w:jc w:val="left"/>
        <w:rPr>
          <w:rFonts w:eastAsia="宋体" w:cs="Times New Roman" w:hint="eastAsia"/>
          <w:sz w:val="28"/>
          <w:szCs w:val="20"/>
          <w14:ligatures w14:val="none"/>
        </w:rPr>
      </w:pPr>
      <w:r w:rsidRPr="00051D72">
        <w:rPr>
          <w:rFonts w:eastAsia="宋体" w:cs="Times New Roman"/>
          <w:sz w:val="28"/>
          <w:szCs w:val="20"/>
          <w14:ligatures w14:val="none"/>
        </w:rPr>
        <w:tab/>
      </w:r>
      <w:r w:rsidRPr="00051D72">
        <w:rPr>
          <w:rFonts w:eastAsia="宋体" w:cs="Times New Roman"/>
          <w:position w:val="-56"/>
          <w:sz w:val="28"/>
          <w:szCs w:val="20"/>
          <w14:ligatures w14:val="none"/>
        </w:rPr>
        <w:object w:dxaOrig="3400" w:dyaOrig="1260" w14:anchorId="0B05E870">
          <v:shape id="_x0000_i94197" type="#_x0000_t75" style="width:170pt;height:62.9pt" o:ole="">
            <v:imagedata r:id="rId911" o:title=""/>
          </v:shape>
          <o:OLEObject Type="Embed" ProgID="Equation.DSMT4" ShapeID="_x0000_i94197" DrawAspect="Content" ObjectID="_1759512461" r:id="rId912"/>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135</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p>
    <w:p w14:paraId="39C99A72" w14:textId="77777777" w:rsidR="00051D72" w:rsidRPr="00051D72" w:rsidRDefault="00051D72" w:rsidP="00051D72">
      <w:pPr>
        <w:tabs>
          <w:tab w:val="left" w:pos="3402"/>
          <w:tab w:val="left" w:pos="3828"/>
        </w:tabs>
        <w:ind w:firstLineChars="200" w:firstLine="560"/>
        <w:jc w:val="left"/>
        <w:rPr>
          <w:rFonts w:eastAsia="宋体" w:cs="Times New Roman"/>
          <w:color w:val="000000"/>
          <w:sz w:val="28"/>
          <w:szCs w:val="21"/>
          <w14:ligatures w14:val="none"/>
        </w:rPr>
      </w:pPr>
      <w:r w:rsidRPr="00051D72">
        <w:rPr>
          <w:rFonts w:eastAsia="宋体" w:cs="Times New Roman" w:hint="eastAsia"/>
          <w:color w:val="000000"/>
          <w:sz w:val="28"/>
          <w:szCs w:val="21"/>
          <w14:ligatures w14:val="none"/>
        </w:rPr>
        <w:t>其中</w:t>
      </w:r>
    </w:p>
    <w:p w14:paraId="0636E3E1" w14:textId="02341777" w:rsidR="00051D72" w:rsidRDefault="00051D72" w:rsidP="00051D72">
      <w:pPr>
        <w:tabs>
          <w:tab w:val="center" w:pos="4160"/>
          <w:tab w:val="right" w:pos="8300"/>
        </w:tabs>
        <w:ind w:firstLineChars="200" w:firstLine="560"/>
        <w:jc w:val="left"/>
        <w:rPr>
          <w:rFonts w:eastAsia="宋体" w:cs="Times New Roman"/>
          <w:sz w:val="28"/>
          <w:szCs w:val="20"/>
          <w14:ligatures w14:val="none"/>
        </w:rPr>
      </w:pPr>
      <w:r w:rsidRPr="00051D72">
        <w:rPr>
          <w:rFonts w:eastAsia="宋体" w:cs="Times New Roman"/>
          <w:sz w:val="28"/>
          <w:szCs w:val="20"/>
          <w14:ligatures w14:val="none"/>
        </w:rPr>
        <w:tab/>
      </w:r>
      <w:r w:rsidRPr="00051D72">
        <w:rPr>
          <w:rFonts w:eastAsia="宋体" w:cs="Times New Roman"/>
          <w:position w:val="-88"/>
          <w:sz w:val="28"/>
          <w:szCs w:val="20"/>
          <w14:ligatures w14:val="none"/>
        </w:rPr>
        <w:object w:dxaOrig="3540" w:dyaOrig="1900" w14:anchorId="5E6E1532">
          <v:shape id="_x0000_i94251" type="#_x0000_t75" style="width:177.3pt;height:95pt" o:ole="">
            <v:imagedata r:id="rId913" o:title=""/>
          </v:shape>
          <o:OLEObject Type="Embed" ProgID="Equation.DSMT4" ShapeID="_x0000_i94251" DrawAspect="Content" ObjectID="_1759512462" r:id="rId914"/>
        </w:object>
      </w:r>
      <w:r w:rsidRPr="00051D72">
        <w:rPr>
          <w:rFonts w:eastAsia="宋体" w:cs="Times New Roman"/>
          <w:sz w:val="28"/>
          <w:szCs w:val="20"/>
          <w14:ligatures w14:val="none"/>
        </w:rPr>
        <w:tab/>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MACROBUTTON MTPlaceRef \* MERGEFORMAT </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\h \* MERGEFORMAT </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MTSec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begin"/>
      </w:r>
      <w:r w:rsidRPr="00051D72">
        <w:rPr>
          <w:rFonts w:eastAsia="宋体" w:cs="Times New Roman"/>
          <w:sz w:val="28"/>
          <w:szCs w:val="20"/>
          <w14:ligatures w14:val="none"/>
        </w:rPr>
        <w:instrText xml:space="preserve"> SEQ MTEqn \c \* Arabic \* MERGEFORMAT </w:instrText>
      </w:r>
      <w:r w:rsidRPr="00051D72">
        <w:rPr>
          <w:rFonts w:eastAsia="宋体" w:cs="Times New Roman"/>
          <w:sz w:val="28"/>
          <w:szCs w:val="20"/>
          <w14:ligatures w14:val="none"/>
        </w:rPr>
        <w:fldChar w:fldCharType="separate"/>
      </w:r>
      <w:r>
        <w:rPr>
          <w:rFonts w:eastAsia="宋体" w:cs="Times New Roman"/>
          <w:noProof/>
          <w:sz w:val="28"/>
          <w:szCs w:val="20"/>
          <w14:ligatures w14:val="none"/>
        </w:rPr>
        <w:instrText>136</w:instrText>
      </w:r>
      <w:r w:rsidRPr="00051D72">
        <w:rPr>
          <w:rFonts w:eastAsia="宋体" w:cs="Times New Roman"/>
          <w:sz w:val="28"/>
          <w:szCs w:val="20"/>
          <w14:ligatures w14:val="none"/>
        </w:rPr>
        <w:fldChar w:fldCharType="end"/>
      </w:r>
      <w:r w:rsidRPr="00051D72">
        <w:rPr>
          <w:rFonts w:eastAsia="宋体" w:cs="Times New Roman"/>
          <w:sz w:val="28"/>
          <w:szCs w:val="20"/>
          <w14:ligatures w14:val="none"/>
        </w:rPr>
        <w:instrText>)</w:instrText>
      </w:r>
      <w:r w:rsidRPr="00051D72">
        <w:rPr>
          <w:rFonts w:eastAsia="宋体" w:cs="Times New Roman"/>
          <w:sz w:val="28"/>
          <w:szCs w:val="20"/>
          <w14:ligatures w14:val="none"/>
        </w:rPr>
        <w:fldChar w:fldCharType="end"/>
      </w:r>
    </w:p>
    <w:p w14:paraId="757062CF" w14:textId="77777777" w:rsidR="003168D2" w:rsidRPr="00053BBC" w:rsidRDefault="003168D2" w:rsidP="00053BBC">
      <w:pPr>
        <w:keepNext/>
        <w:keepLines/>
        <w:numPr>
          <w:ilvl w:val="1"/>
          <w:numId w:val="0"/>
        </w:numPr>
        <w:adjustRightInd w:val="0"/>
        <w:snapToGrid w:val="0"/>
        <w:spacing w:before="120" w:after="120" w:line="360" w:lineRule="auto"/>
        <w:jc w:val="center"/>
        <w:outlineLvl w:val="1"/>
        <w:rPr>
          <w:rFonts w:eastAsia="黑体" w:cs="Times New Roman"/>
          <w:b/>
          <w:bCs/>
          <w:color w:val="000000" w:themeColor="text1"/>
          <w:sz w:val="36"/>
          <w:szCs w:val="36"/>
          <w14:ligatures w14:val="none"/>
        </w:rPr>
      </w:pPr>
      <w:bookmarkStart w:id="135" w:name="_Toc138684151"/>
      <w:r w:rsidRPr="00053BBC">
        <w:rPr>
          <w:rFonts w:eastAsia="黑体" w:cs="Times New Roman"/>
          <w:b/>
          <w:bCs/>
          <w:color w:val="000000" w:themeColor="text1"/>
          <w:sz w:val="36"/>
          <w:szCs w:val="36"/>
          <w14:ligatures w14:val="none"/>
        </w:rPr>
        <w:t>规模化新能源基地的动态仿真</w:t>
      </w:r>
      <w:bookmarkEnd w:id="135"/>
    </w:p>
    <w:p w14:paraId="738B907D" w14:textId="2ADB84B1" w:rsidR="003168D2" w:rsidRPr="006F5C9B" w:rsidRDefault="003168D2" w:rsidP="003168D2">
      <w:pPr>
        <w:pStyle w:val="-1"/>
        <w:ind w:firstLine="480"/>
      </w:pPr>
      <w:r w:rsidRPr="006F5C9B">
        <w:t>电力系统向着具有高比例新能源和高比例电力电子装备接入的新一代电力系统转型。建模是研究新一代电力系统动态特性与控制策略的基础。而现有电力系统软件存在自定义模型困难，不够灵活的缺点。难以适用于新一代电力系统的建模，基于此，本</w:t>
      </w:r>
      <w:r w:rsidR="00C864C4">
        <w:rPr>
          <w:rFonts w:hint="eastAsia"/>
        </w:rPr>
        <w:t>文</w:t>
      </w:r>
      <w:r w:rsidRPr="006F5C9B">
        <w:t>开发了一种基于</w:t>
      </w:r>
      <w:r w:rsidRPr="006F5C9B">
        <w:t>MATLAB/Simulink</w:t>
      </w:r>
      <w:r w:rsidRPr="006F5C9B">
        <w:t>的新一代电力系统动态仿真程序。该仿真程序可方便地实现含新能源和直流输电的新一代电力系统的仿真，具有可移植、模块化、开放式等优点，下文将详细阐述该程序仿真建模核心思路。该程序能准确反映系统内各设备模型动态，方便地得到小干扰分析结果并进行振荡分析，适合于新一代电力系统的控制与动态分析方面的研究。</w:t>
      </w:r>
    </w:p>
    <w:p w14:paraId="4C32FDD3" w14:textId="37F09F81" w:rsidR="003168D2" w:rsidRPr="006F5C9B" w:rsidRDefault="003168D2" w:rsidP="003168D2">
      <w:pPr>
        <w:pStyle w:val="-1"/>
        <w:ind w:firstLine="480"/>
      </w:pPr>
      <w:r w:rsidRPr="006F5C9B">
        <w:t>其中，时域非线性仿真法将电力系统各元件模型根据元件间拓扑关系形成全系统模型，然后以稳态工况或潮流结果为初值，求解扰动后的数值，即逐步求得系统状态量和代数量的变化情况，从而分析系统的稳定情况。该方法可以在计及系统非线性的情况下，得到某些特定扰动时系统变量完整的时域响应。但是该方法也存在一些缺陷，如对大型系统的仿真时间较长，不能保证所有关键模式均被</w:t>
      </w:r>
      <w:r w:rsidRPr="006F5C9B">
        <w:lastRenderedPageBreak/>
        <w:t>激发，难以通过仿真结果直接找出系统不稳定的本质原因，所以该方法主要用于校验结果。</w:t>
      </w:r>
    </w:p>
    <w:p w14:paraId="5B406F94" w14:textId="77777777" w:rsidR="003168D2" w:rsidRPr="006F5C9B" w:rsidRDefault="003168D2" w:rsidP="003168D2">
      <w:pPr>
        <w:pStyle w:val="-1"/>
        <w:ind w:firstLine="480"/>
      </w:pPr>
      <w:r w:rsidRPr="006F5C9B">
        <w:t>无论是特征模式分析法还是时域仿真法，它们共同的基础都是全系统的小信号模型。因此，建立全系统的小信号模型对于分析系统的小干扰稳定性是基础性的工作。</w:t>
      </w:r>
    </w:p>
    <w:p w14:paraId="52055822" w14:textId="77777777" w:rsidR="003168D2" w:rsidRPr="006F5C9B" w:rsidRDefault="003168D2" w:rsidP="004247AD">
      <w:pPr>
        <w:pStyle w:val="xxx"/>
        <w:numPr>
          <w:ilvl w:val="2"/>
          <w:numId w:val="0"/>
        </w:numPr>
        <w:spacing w:line="360" w:lineRule="auto"/>
        <w:rPr>
          <w:color w:val="000000"/>
        </w:rPr>
      </w:pPr>
      <w:bookmarkStart w:id="136" w:name="_Toc120805954"/>
      <w:bookmarkStart w:id="137" w:name="_Toc120819241"/>
      <w:bookmarkStart w:id="138" w:name="_Toc138182555"/>
      <w:bookmarkStart w:id="139" w:name="_Toc138684152"/>
      <w:r w:rsidRPr="006F5C9B">
        <w:rPr>
          <w:color w:val="000000"/>
        </w:rPr>
        <w:t>仿真程序设计思想与仿真流程</w:t>
      </w:r>
      <w:bookmarkEnd w:id="136"/>
      <w:bookmarkEnd w:id="137"/>
      <w:bookmarkEnd w:id="138"/>
      <w:bookmarkEnd w:id="139"/>
    </w:p>
    <w:p w14:paraId="3212E240" w14:textId="77777777" w:rsidR="003168D2" w:rsidRPr="006F5C9B" w:rsidRDefault="003168D2" w:rsidP="003168D2">
      <w:pPr>
        <w:pStyle w:val="-1"/>
        <w:ind w:firstLine="480"/>
      </w:pPr>
      <w:r w:rsidRPr="006F5C9B">
        <w:t>近年来，</w:t>
      </w:r>
      <w:r w:rsidRPr="006F5C9B">
        <w:t>MATLAB</w:t>
      </w:r>
      <w:r w:rsidRPr="006F5C9B">
        <w:t>以其强大的矩阵计算能力和多样的集成工具箱，成为电力系统研究人员的主要仿真工具之一。除了集成在</w:t>
      </w:r>
      <w:r w:rsidRPr="006F5C9B">
        <w:t>Simulink</w:t>
      </w:r>
      <w:r w:rsidRPr="006F5C9B">
        <w:t>中的</w:t>
      </w:r>
      <w:r w:rsidRPr="006F5C9B">
        <w:t>Sim</w:t>
      </w:r>
      <w:r>
        <w:t xml:space="preserve"> </w:t>
      </w:r>
      <w:r w:rsidRPr="006F5C9B">
        <w:t>power</w:t>
      </w:r>
      <w:r>
        <w:t xml:space="preserve"> </w:t>
      </w:r>
      <w:r w:rsidRPr="006F5C9B">
        <w:t>system</w:t>
      </w:r>
      <w:r w:rsidRPr="006F5C9B">
        <w:t>工具箱外，也有相当多的开源工具箱被开发用于电力系统研究，如电力系统工具箱</w:t>
      </w:r>
      <w:r w:rsidRPr="006F5C9B">
        <w:t>(power</w:t>
      </w:r>
      <w:r>
        <w:t xml:space="preserve"> </w:t>
      </w:r>
      <w:r w:rsidRPr="006F5C9B">
        <w:t>system</w:t>
      </w:r>
      <w:r>
        <w:t xml:space="preserve"> </w:t>
      </w:r>
      <w:r w:rsidRPr="006F5C9B">
        <w:t>tool</w:t>
      </w:r>
      <w:r w:rsidRPr="006F5C9B">
        <w:t>，</w:t>
      </w:r>
      <w:r w:rsidRPr="006F5C9B">
        <w:t>PST)</w:t>
      </w:r>
      <w:r w:rsidRPr="006F5C9B">
        <w:t>，电力系统分析工具箱</w:t>
      </w:r>
      <w:r w:rsidRPr="006F5C9B">
        <w:t>(power</w:t>
      </w:r>
      <w:r>
        <w:t xml:space="preserve"> </w:t>
      </w:r>
      <w:r w:rsidRPr="006F5C9B">
        <w:t>system</w:t>
      </w:r>
      <w:r>
        <w:t xml:space="preserve"> </w:t>
      </w:r>
      <w:r w:rsidRPr="006F5C9B">
        <w:t>analysis</w:t>
      </w:r>
      <w:r>
        <w:t xml:space="preserve"> </w:t>
      </w:r>
      <w:r w:rsidRPr="006F5C9B">
        <w:t>tool</w:t>
      </w:r>
      <w:r w:rsidRPr="006F5C9B">
        <w:t>，</w:t>
      </w:r>
      <w:r w:rsidRPr="006F5C9B">
        <w:t>PSAT)</w:t>
      </w:r>
      <w:r w:rsidRPr="006F5C9B">
        <w:t>，</w:t>
      </w:r>
      <w:proofErr w:type="spellStart"/>
      <w:r w:rsidRPr="006F5C9B">
        <w:t>MatDyn</w:t>
      </w:r>
      <w:proofErr w:type="spellEnd"/>
      <w:r w:rsidRPr="006F5C9B">
        <w:t>等。</w:t>
      </w:r>
      <w:r w:rsidRPr="006F5C9B">
        <w:t>Sim</w:t>
      </w:r>
      <w:r>
        <w:t xml:space="preserve"> </w:t>
      </w:r>
      <w:r w:rsidRPr="006F5C9B">
        <w:t>power</w:t>
      </w:r>
      <w:r>
        <w:t xml:space="preserve"> </w:t>
      </w:r>
      <w:r w:rsidRPr="006F5C9B">
        <w:t>system</w:t>
      </w:r>
      <w:r w:rsidRPr="006F5C9B">
        <w:t>工具箱适于小规模的电磁暂态仿真，对较长时间动态进行仿真时，仿真缓慢。</w:t>
      </w:r>
      <w:r w:rsidRPr="006F5C9B">
        <w:t>PST</w:t>
      </w:r>
      <w:r w:rsidRPr="006F5C9B">
        <w:t>由纯代码构成，添加元件的逻辑复杂。作为改进，</w:t>
      </w:r>
      <w:r w:rsidRPr="006F5C9B">
        <w:t>PSAT</w:t>
      </w:r>
      <w:r w:rsidRPr="006F5C9B">
        <w:t>采用图形化界面，能更直观的构建系统。但</w:t>
      </w:r>
      <w:r w:rsidRPr="006F5C9B">
        <w:t>PSAT</w:t>
      </w:r>
      <w:r w:rsidRPr="006F5C9B">
        <w:t>的多功能和封装使代码难以理解和修改，缺乏灵活性。</w:t>
      </w:r>
      <w:proofErr w:type="spellStart"/>
      <w:r w:rsidRPr="006F5C9B">
        <w:t>MatDyn</w:t>
      </w:r>
      <w:proofErr w:type="spellEnd"/>
      <w:r w:rsidRPr="006F5C9B">
        <w:t>，该软件的代码更简单，编程更灵活，便于使用者理解学习，但仍由</w:t>
      </w:r>
      <w:r w:rsidRPr="006F5C9B">
        <w:t>M</w:t>
      </w:r>
      <w:r w:rsidRPr="006F5C9B">
        <w:t>语言构成，且缺乏如小信号分析等功能。这些开源软件相比商业软件的灵活性更强，但使用门槛高：缺少求解算法，难以应对复杂系统仿真需求；使用编程建模，需要与各种求解器交互，难以分模块测试，对使用者的编程和数学能力提出较高要求；同时，由于这些软件已发布较长时间，部分功能无法在新版</w:t>
      </w:r>
      <w:r w:rsidRPr="006F5C9B">
        <w:t>MATLAB</w:t>
      </w:r>
      <w:r w:rsidRPr="006F5C9B">
        <w:t>使用；难以结合如增强学习，神经网络等先进算法；也缺少</w:t>
      </w:r>
      <w:proofErr w:type="gramStart"/>
      <w:r w:rsidRPr="006F5C9B">
        <w:t>如柔直网络</w:t>
      </w:r>
      <w:proofErr w:type="gramEnd"/>
      <w:r w:rsidRPr="006F5C9B">
        <w:t>，风机等研究所需模型。使用上述工具箱对大规模新能源系统建模研究时，耗时耗力，调试困难。仿真对比测试的模型包括：线性化状态空间模型、非线性解析模型和详细电磁暂态模型。其中，线性化状态空间模型可以通过本文提出的模块式线性化建模方法得到；非线性解析模型即对系统各环节动态方程线性化操作前的系统模型。</w:t>
      </w:r>
    </w:p>
    <w:p w14:paraId="197E792F" w14:textId="0CC3D4D5" w:rsidR="003168D2" w:rsidRPr="006F5C9B" w:rsidRDefault="003168D2" w:rsidP="003168D2">
      <w:pPr>
        <w:pStyle w:val="-1"/>
        <w:ind w:firstLine="480"/>
      </w:pPr>
      <w:r w:rsidRPr="006F5C9B">
        <w:t>综上，利用前节构建的新能源系统模型，可以方便的进行数值仿真程序的编制。建立了含机电暂态同步机、电磁暂态同步机、双</w:t>
      </w:r>
      <w:proofErr w:type="gramStart"/>
      <w:r w:rsidRPr="006F5C9B">
        <w:t>馈</w:t>
      </w:r>
      <w:proofErr w:type="gramEnd"/>
      <w:r w:rsidRPr="006F5C9B">
        <w:t>感应风力发电机、永磁直驱同步发电机、光伏模块、储能模块、传统直流系统模块、柔性直流系统</w:t>
      </w:r>
      <w:r w:rsidRPr="006F5C9B">
        <w:t>(MMC)</w:t>
      </w:r>
      <w:r w:rsidRPr="006F5C9B">
        <w:t>模块等模型；并且处理了交流网络和直流网络的模型，使之能更方便的扩充至多</w:t>
      </w:r>
      <w:proofErr w:type="gramStart"/>
      <w:r w:rsidRPr="006F5C9B">
        <w:t>个</w:t>
      </w:r>
      <w:proofErr w:type="gramEnd"/>
      <w:r w:rsidRPr="006F5C9B">
        <w:t>交直流网络混联的结构。</w:t>
      </w:r>
    </w:p>
    <w:p w14:paraId="23FBC1F0" w14:textId="0DEFBD0A" w:rsidR="003168D2" w:rsidRPr="006F5C9B" w:rsidRDefault="003168D2" w:rsidP="003168D2">
      <w:pPr>
        <w:pStyle w:val="-1"/>
        <w:ind w:firstLine="480"/>
      </w:pPr>
      <w:r w:rsidRPr="006F5C9B">
        <w:lastRenderedPageBreak/>
        <w:t>工具箱内的数据流向与执行顺序如图</w:t>
      </w:r>
      <w:r w:rsidR="007F55D6">
        <w:t>5-1</w:t>
      </w:r>
      <w:r w:rsidRPr="006F5C9B">
        <w:t>和图</w:t>
      </w:r>
      <w:r w:rsidR="007F55D6">
        <w:t>5-</w:t>
      </w:r>
      <w:r w:rsidR="007F55D6">
        <w:t>2</w:t>
      </w:r>
      <w:r w:rsidRPr="006F5C9B">
        <w:t>所示，可分为初始化和动态仿真两大部分。在初始化时，利用牛顿拉夫逊方法进行交流潮流计算，利用交替迭代法进行潮流计算，将初始化过程放置在</w:t>
      </w:r>
      <w:r w:rsidRPr="006F5C9B">
        <w:t>MATLAB</w:t>
      </w:r>
      <w:r w:rsidRPr="006F5C9B">
        <w:t>中，通过</w:t>
      </w:r>
      <w:r w:rsidRPr="006F5C9B">
        <w:t>m</w:t>
      </w:r>
      <w:r w:rsidRPr="006F5C9B">
        <w:t>文件编程计算出模型状态变量初始值，模型的初始化过程可分为</w:t>
      </w:r>
      <w:r w:rsidRPr="006F5C9B">
        <w:t>3</w:t>
      </w:r>
      <w:r w:rsidRPr="006F5C9B">
        <w:t>步。首先，在参数文当中输入系统网络结构与定解条件，得到含网络结构和各节点电压的潮流计算结果。接着，在初始化文件中，输入设备模型参数，如风机控制环节的控制参数等。最后，初始化程序利用潮流计算结果与模型参数，计算出模型状态变量的初始值，并将初始值与模型参数赋给各设备模型中，完成初始化。</w:t>
      </w:r>
    </w:p>
    <w:p w14:paraId="0C4BE111" w14:textId="77777777" w:rsidR="003168D2" w:rsidRPr="006F5C9B" w:rsidRDefault="003168D2" w:rsidP="003168D2">
      <w:pPr>
        <w:pStyle w:val="-1"/>
        <w:ind w:firstLine="480"/>
        <w:jc w:val="center"/>
      </w:pPr>
      <w:r w:rsidRPr="006F5C9B">
        <w:object w:dxaOrig="6168" w:dyaOrig="6168" w14:anchorId="33250E1E">
          <v:shape id="_x0000_i99386" type="#_x0000_t75" style="width:309.2pt;height:309.2pt" o:ole="">
            <v:imagedata r:id="rId915" o:title=""/>
          </v:shape>
          <o:OLEObject Type="Embed" ProgID="Visio.Drawing.15" ShapeID="_x0000_i99386" DrawAspect="Content" ObjectID="_1759512463" r:id="rId916"/>
        </w:object>
      </w:r>
    </w:p>
    <w:p w14:paraId="56060A96" w14:textId="602A3F67" w:rsidR="003168D2" w:rsidRPr="006F5C9B" w:rsidRDefault="003168D2" w:rsidP="003168D2">
      <w:pPr>
        <w:pStyle w:val="afffffff9"/>
        <w:ind w:firstLine="480"/>
        <w:rPr>
          <w:color w:val="000000"/>
        </w:rPr>
      </w:pPr>
      <w:r w:rsidRPr="006F5C9B">
        <w:t>图</w:t>
      </w:r>
      <w:r w:rsidR="008A5E67">
        <w:t>5</w:t>
      </w:r>
      <w:r w:rsidR="005E317E">
        <w:t>-1</w:t>
      </w:r>
      <w:r w:rsidRPr="006F5C9B">
        <w:rPr>
          <w:color w:val="000000"/>
        </w:rPr>
        <w:t>所提动态仿真程序数据结构与运行流程</w:t>
      </w:r>
    </w:p>
    <w:p w14:paraId="40D10C49" w14:textId="6F4142CE" w:rsidR="003168D2" w:rsidRPr="006F5C9B" w:rsidRDefault="003168D2" w:rsidP="003168D2">
      <w:pPr>
        <w:pStyle w:val="-1"/>
        <w:ind w:firstLine="480"/>
      </w:pPr>
      <w:r w:rsidRPr="006F5C9B">
        <w:t>工具箱通用整体建模结构如图</w:t>
      </w:r>
      <w:r w:rsidR="008A5E67">
        <w:t>5</w:t>
      </w:r>
      <w:r w:rsidRPr="006F5C9B">
        <w:t>-</w:t>
      </w:r>
      <w:r w:rsidR="008A5E67">
        <w:t>2</w:t>
      </w:r>
      <w:r w:rsidRPr="006F5C9B">
        <w:t>所示。为简化关系，没有详细列出各元件的内部结构。在仿真中，可列出全系统暂态方程的一般形式：</w:t>
      </w:r>
    </w:p>
    <w:p w14:paraId="2ED126A9" w14:textId="77777777" w:rsidR="003168D2" w:rsidRPr="006F5C9B" w:rsidRDefault="003168D2" w:rsidP="003168D2">
      <w:pPr>
        <w:pStyle w:val="-x"/>
        <w:spacing w:line="360" w:lineRule="auto"/>
        <w:ind w:firstLine="482"/>
        <w:rPr>
          <w:color w:val="000000"/>
          <w:szCs w:val="21"/>
        </w:rPr>
      </w:pPr>
      <w:r w:rsidRPr="006F5C9B">
        <w:rPr>
          <w:b/>
          <w:bCs/>
          <w:color w:val="000000"/>
        </w:rPr>
        <w:tab/>
      </w:r>
      <w:r w:rsidRPr="006F5C9B">
        <w:rPr>
          <w:color w:val="000000"/>
          <w:position w:val="-30"/>
        </w:rPr>
        <w:object w:dxaOrig="1236" w:dyaOrig="720" w14:anchorId="2F9B5749">
          <v:shape id="_x0000_i99387" type="#_x0000_t75" style="width:62.9pt;height:36.3pt" o:ole="">
            <v:imagedata r:id="rId917" o:title=""/>
          </v:shape>
          <o:OLEObject Type="Embed" ProgID="Equation.DSMT4" ShapeID="_x0000_i99387" DrawAspect="Content" ObjectID="_1759512464" r:id="rId918"/>
        </w:object>
      </w:r>
      <w:r w:rsidRPr="006F5C9B">
        <w:rPr>
          <w:b/>
          <w:bCs/>
          <w:color w:val="000000"/>
        </w:rPr>
        <w:tab/>
      </w:r>
      <w:r w:rsidRPr="006F5C9B">
        <w:rPr>
          <w:color w:val="000000"/>
        </w:rPr>
        <w:fldChar w:fldCharType="begin"/>
      </w:r>
      <w:r w:rsidRPr="006F5C9B">
        <w:rPr>
          <w:color w:val="000000"/>
        </w:rPr>
        <w:instrText xml:space="preserve"> MACROBUTTON MTPlaceRef \* MERGEFORMAT </w:instrText>
      </w:r>
      <w:r w:rsidRPr="006F5C9B">
        <w:rPr>
          <w:color w:val="000000"/>
        </w:rPr>
        <w:fldChar w:fldCharType="begin"/>
      </w:r>
      <w:r w:rsidRPr="006F5C9B">
        <w:rPr>
          <w:color w:val="000000"/>
        </w:rPr>
        <w:instrText xml:space="preserve"> SEQ MTEqn \h \* MERGEFORMAT </w:instrText>
      </w:r>
      <w:r w:rsidRPr="006F5C9B">
        <w:rPr>
          <w:color w:val="000000"/>
        </w:rPr>
        <w:fldChar w:fldCharType="end"/>
      </w:r>
      <w:bookmarkStart w:id="140" w:name="ZEqnNum200594"/>
      <w:r w:rsidRPr="006F5C9B">
        <w:rPr>
          <w:color w:val="000000"/>
        </w:rPr>
        <w:instrText>(</w:instrText>
      </w:r>
      <w:r w:rsidRPr="006F5C9B">
        <w:rPr>
          <w:color w:val="000000"/>
        </w:rPr>
        <w:fldChar w:fldCharType="begin"/>
      </w:r>
      <w:r w:rsidRPr="006F5C9B">
        <w:rPr>
          <w:color w:val="000000"/>
        </w:rPr>
        <w:instrText xml:space="preserve"> SEQ MTSec \c \* Arabic \* MERGEFORMAT </w:instrText>
      </w:r>
      <w:r w:rsidRPr="006F5C9B">
        <w:rPr>
          <w:color w:val="000000"/>
        </w:rPr>
        <w:fldChar w:fldCharType="separate"/>
      </w:r>
      <w:r>
        <w:rPr>
          <w:noProof/>
          <w:color w:val="000000"/>
        </w:rPr>
        <w:instrText>1</w:instrText>
      </w:r>
      <w:r w:rsidRPr="006F5C9B">
        <w:rPr>
          <w:color w:val="000000"/>
        </w:rPr>
        <w:fldChar w:fldCharType="end"/>
      </w:r>
      <w:r w:rsidRPr="006F5C9B">
        <w:rPr>
          <w:color w:val="000000"/>
        </w:rPr>
        <w:instrText>-</w:instrText>
      </w:r>
      <w:r w:rsidRPr="006F5C9B">
        <w:rPr>
          <w:color w:val="000000"/>
        </w:rPr>
        <w:fldChar w:fldCharType="begin"/>
      </w:r>
      <w:r w:rsidRPr="006F5C9B">
        <w:rPr>
          <w:color w:val="000000"/>
        </w:rPr>
        <w:instrText xml:space="preserve"> SEQ MTEqn \c \* Arabic \* MERGEFORMAT </w:instrText>
      </w:r>
      <w:r w:rsidRPr="006F5C9B">
        <w:rPr>
          <w:color w:val="000000"/>
        </w:rPr>
        <w:fldChar w:fldCharType="separate"/>
      </w:r>
      <w:r>
        <w:rPr>
          <w:noProof/>
          <w:color w:val="000000"/>
        </w:rPr>
        <w:instrText>204</w:instrText>
      </w:r>
      <w:r w:rsidRPr="006F5C9B">
        <w:rPr>
          <w:color w:val="000000"/>
        </w:rPr>
        <w:fldChar w:fldCharType="end"/>
      </w:r>
      <w:r w:rsidRPr="006F5C9B">
        <w:rPr>
          <w:color w:val="000000"/>
        </w:rPr>
        <w:instrText>)</w:instrText>
      </w:r>
      <w:bookmarkEnd w:id="140"/>
      <w:r w:rsidRPr="006F5C9B">
        <w:rPr>
          <w:color w:val="000000"/>
        </w:rPr>
        <w:fldChar w:fldCharType="end"/>
      </w:r>
    </w:p>
    <w:p w14:paraId="28C4E894" w14:textId="77777777" w:rsidR="003168D2" w:rsidRPr="006F5C9B" w:rsidRDefault="003168D2" w:rsidP="003168D2">
      <w:pPr>
        <w:pStyle w:val="-1"/>
        <w:ind w:firstLine="480"/>
      </w:pPr>
      <w:r w:rsidRPr="006F5C9B">
        <w:t>式中：</w:t>
      </w:r>
      <w:r w:rsidRPr="006F5C9B">
        <w:rPr>
          <w:i/>
          <w:iCs/>
        </w:rPr>
        <w:t>f</w:t>
      </w:r>
      <w:r w:rsidRPr="006F5C9B">
        <w:t>为系统的状态方程，主要为反映元件动态的微分方程；</w:t>
      </w:r>
      <w:r w:rsidRPr="006F5C9B">
        <w:rPr>
          <w:i/>
          <w:iCs/>
        </w:rPr>
        <w:t>g</w:t>
      </w:r>
      <w:r w:rsidRPr="006F5C9B">
        <w:t>为系统代数方程，主要为网络方程；</w:t>
      </w:r>
      <w:r w:rsidRPr="006F5C9B">
        <w:rPr>
          <w:i/>
          <w:iCs/>
        </w:rPr>
        <w:t>x</w:t>
      </w:r>
      <w:r w:rsidRPr="006F5C9B">
        <w:t>为系统状态变量向量；</w:t>
      </w:r>
      <w:r w:rsidRPr="006F5C9B">
        <w:rPr>
          <w:i/>
          <w:iCs/>
        </w:rPr>
        <w:t>y</w:t>
      </w:r>
      <w:r w:rsidRPr="006F5C9B">
        <w:t>为系统运行变量向量。</w:t>
      </w:r>
    </w:p>
    <w:p w14:paraId="251B3EAC" w14:textId="0DB1506B" w:rsidR="003168D2" w:rsidRPr="006F5C9B" w:rsidRDefault="003168D2" w:rsidP="003168D2">
      <w:pPr>
        <w:pStyle w:val="affffffff"/>
        <w:spacing w:line="360" w:lineRule="auto"/>
        <w:ind w:firstLine="480"/>
        <w:rPr>
          <w:color w:val="000000"/>
        </w:rPr>
      </w:pPr>
      <w:r w:rsidRPr="006F5C9B">
        <w:rPr>
          <w:color w:val="000000"/>
        </w:rPr>
        <w:t>表</w:t>
      </w:r>
      <w:r w:rsidR="000A1C1B">
        <w:rPr>
          <w:color w:val="000000"/>
        </w:rPr>
        <w:t>5</w:t>
      </w:r>
      <w:r w:rsidRPr="006F5C9B">
        <w:rPr>
          <w:color w:val="000000"/>
        </w:rPr>
        <w:t>-1</w:t>
      </w:r>
      <w:r w:rsidRPr="006F5C9B">
        <w:rPr>
          <w:color w:val="000000"/>
        </w:rPr>
        <w:t>本</w:t>
      </w:r>
      <w:r w:rsidR="006B25B2">
        <w:rPr>
          <w:rFonts w:hint="eastAsia"/>
          <w:color w:val="000000"/>
        </w:rPr>
        <w:t>文</w:t>
      </w:r>
      <w:r w:rsidRPr="006F5C9B">
        <w:rPr>
          <w:color w:val="000000"/>
        </w:rPr>
        <w:t>所开发仿真程序与现有主流工具箱功能对比</w:t>
      </w:r>
    </w:p>
    <w:tbl>
      <w:tblPr>
        <w:tblpPr w:leftFromText="180" w:rightFromText="180" w:vertAnchor="text" w:horzAnchor="margin" w:tblpXSpec="center" w:tblpY="73"/>
        <w:tblOverlap w:val="never"/>
        <w:tblW w:w="9600" w:type="dxa"/>
        <w:tblLayout w:type="fixed"/>
        <w:tblLook w:val="04A0" w:firstRow="1" w:lastRow="0" w:firstColumn="1" w:lastColumn="0" w:noHBand="0" w:noVBand="1"/>
      </w:tblPr>
      <w:tblGrid>
        <w:gridCol w:w="959"/>
        <w:gridCol w:w="1026"/>
        <w:gridCol w:w="283"/>
        <w:gridCol w:w="930"/>
        <w:gridCol w:w="148"/>
        <w:gridCol w:w="918"/>
        <w:gridCol w:w="1066"/>
        <w:gridCol w:w="269"/>
        <w:gridCol w:w="797"/>
        <w:gridCol w:w="1067"/>
        <w:gridCol w:w="2137"/>
      </w:tblGrid>
      <w:tr w:rsidR="003168D2" w:rsidRPr="006F5C9B" w14:paraId="522D6AA5" w14:textId="77777777" w:rsidTr="006B25B2">
        <w:trPr>
          <w:trHeight w:val="510"/>
        </w:trPr>
        <w:tc>
          <w:tcPr>
            <w:tcW w:w="1985" w:type="dxa"/>
            <w:gridSpan w:val="2"/>
            <w:tcBorders>
              <w:top w:val="single" w:sz="4" w:space="0" w:color="000000"/>
              <w:left w:val="nil"/>
              <w:bottom w:val="single" w:sz="4" w:space="0" w:color="000000"/>
              <w:right w:val="nil"/>
            </w:tcBorders>
            <w:shd w:val="clear" w:color="auto" w:fill="BDD6EE"/>
            <w:noWrap/>
            <w:vAlign w:val="center"/>
          </w:tcPr>
          <w:p w14:paraId="21401C36" w14:textId="77777777" w:rsidR="003168D2" w:rsidRPr="006F5C9B" w:rsidRDefault="003168D2" w:rsidP="006B25B2">
            <w:pPr>
              <w:widowControl/>
              <w:ind w:firstLine="402"/>
              <w:jc w:val="center"/>
              <w:textAlignment w:val="center"/>
              <w:rPr>
                <w:rFonts w:cs="Times New Roman"/>
                <w:b/>
                <w:bCs/>
                <w:color w:val="000000"/>
                <w:kern w:val="0"/>
                <w:sz w:val="18"/>
                <w:szCs w:val="18"/>
              </w:rPr>
            </w:pPr>
            <w:r w:rsidRPr="006F5C9B">
              <w:rPr>
                <w:rFonts w:cs="Times New Roman"/>
                <w:b/>
                <w:bCs/>
                <w:color w:val="000000"/>
                <w:kern w:val="0"/>
                <w:sz w:val="20"/>
                <w:lang w:bidi="ar"/>
              </w:rPr>
              <w:lastRenderedPageBreak/>
              <w:t>工具箱</w:t>
            </w:r>
          </w:p>
        </w:tc>
        <w:tc>
          <w:tcPr>
            <w:tcW w:w="1361" w:type="dxa"/>
            <w:gridSpan w:val="3"/>
            <w:tcBorders>
              <w:top w:val="single" w:sz="4" w:space="0" w:color="000000"/>
              <w:left w:val="nil"/>
              <w:bottom w:val="single" w:sz="4" w:space="0" w:color="000000"/>
              <w:right w:val="nil"/>
            </w:tcBorders>
            <w:shd w:val="clear" w:color="auto" w:fill="BDD6EE"/>
            <w:noWrap/>
            <w:vAlign w:val="center"/>
          </w:tcPr>
          <w:p w14:paraId="33870149" w14:textId="77777777" w:rsidR="003168D2" w:rsidRPr="006F5C9B" w:rsidRDefault="003168D2" w:rsidP="006B25B2">
            <w:pPr>
              <w:widowControl/>
              <w:ind w:firstLine="402"/>
              <w:jc w:val="center"/>
              <w:textAlignment w:val="center"/>
              <w:rPr>
                <w:rFonts w:cs="Times New Roman"/>
                <w:color w:val="000000"/>
                <w:kern w:val="0"/>
                <w:sz w:val="20"/>
              </w:rPr>
            </w:pPr>
            <w:r w:rsidRPr="006F5C9B">
              <w:rPr>
                <w:rFonts w:cs="Times New Roman"/>
                <w:b/>
                <w:bCs/>
                <w:color w:val="000000"/>
                <w:kern w:val="0"/>
                <w:sz w:val="20"/>
                <w:lang w:bidi="ar"/>
              </w:rPr>
              <w:t>时域</w:t>
            </w:r>
          </w:p>
        </w:tc>
        <w:tc>
          <w:tcPr>
            <w:tcW w:w="2253" w:type="dxa"/>
            <w:gridSpan w:val="3"/>
            <w:tcBorders>
              <w:top w:val="single" w:sz="4" w:space="0" w:color="000000"/>
              <w:left w:val="nil"/>
              <w:bottom w:val="single" w:sz="4" w:space="0" w:color="000000"/>
              <w:right w:val="nil"/>
            </w:tcBorders>
            <w:shd w:val="clear" w:color="auto" w:fill="BDD6EE"/>
            <w:noWrap/>
            <w:vAlign w:val="center"/>
          </w:tcPr>
          <w:p w14:paraId="5D4913CD" w14:textId="77777777" w:rsidR="003168D2" w:rsidRPr="006F5C9B" w:rsidRDefault="003168D2" w:rsidP="006B25B2">
            <w:pPr>
              <w:widowControl/>
              <w:ind w:firstLine="402"/>
              <w:jc w:val="center"/>
              <w:textAlignment w:val="center"/>
              <w:rPr>
                <w:rFonts w:cs="Times New Roman"/>
                <w:color w:val="000000"/>
                <w:kern w:val="0"/>
                <w:sz w:val="20"/>
              </w:rPr>
            </w:pPr>
            <w:r w:rsidRPr="006F5C9B">
              <w:rPr>
                <w:rFonts w:cs="Times New Roman"/>
                <w:b/>
                <w:bCs/>
                <w:color w:val="000000"/>
                <w:kern w:val="0"/>
                <w:sz w:val="20"/>
                <w:lang w:bidi="ar"/>
              </w:rPr>
              <w:t>线性化</w:t>
            </w:r>
          </w:p>
        </w:tc>
        <w:tc>
          <w:tcPr>
            <w:tcW w:w="4001" w:type="dxa"/>
            <w:gridSpan w:val="3"/>
            <w:tcBorders>
              <w:top w:val="single" w:sz="4" w:space="0" w:color="000000"/>
              <w:left w:val="nil"/>
              <w:bottom w:val="single" w:sz="4" w:space="0" w:color="000000"/>
              <w:right w:val="nil"/>
            </w:tcBorders>
            <w:shd w:val="clear" w:color="auto" w:fill="BDD6EE"/>
            <w:vAlign w:val="center"/>
          </w:tcPr>
          <w:p w14:paraId="578987D9" w14:textId="77777777" w:rsidR="003168D2" w:rsidRPr="006F5C9B" w:rsidRDefault="003168D2" w:rsidP="006B25B2">
            <w:pPr>
              <w:widowControl/>
              <w:ind w:firstLine="402"/>
              <w:jc w:val="center"/>
              <w:textAlignment w:val="center"/>
              <w:rPr>
                <w:rFonts w:cs="Times New Roman"/>
                <w:b/>
                <w:bCs/>
                <w:color w:val="000000"/>
                <w:kern w:val="0"/>
                <w:sz w:val="20"/>
                <w:lang w:bidi="ar"/>
              </w:rPr>
            </w:pPr>
            <w:r w:rsidRPr="006F5C9B">
              <w:rPr>
                <w:rFonts w:cs="Times New Roman"/>
                <w:b/>
                <w:bCs/>
                <w:color w:val="000000"/>
                <w:kern w:val="0"/>
                <w:sz w:val="20"/>
                <w:lang w:bidi="ar"/>
              </w:rPr>
              <w:t>综合难度</w:t>
            </w:r>
          </w:p>
        </w:tc>
      </w:tr>
      <w:tr w:rsidR="003168D2" w:rsidRPr="006F5C9B" w14:paraId="663A9308" w14:textId="77777777" w:rsidTr="006B25B2">
        <w:trPr>
          <w:trHeight w:val="251"/>
        </w:trPr>
        <w:tc>
          <w:tcPr>
            <w:tcW w:w="959" w:type="dxa"/>
            <w:tcBorders>
              <w:top w:val="single" w:sz="4" w:space="0" w:color="000000"/>
              <w:left w:val="nil"/>
              <w:bottom w:val="nil"/>
              <w:right w:val="nil"/>
            </w:tcBorders>
            <w:shd w:val="clear" w:color="auto" w:fill="E2EFD9"/>
            <w:noWrap/>
            <w:vAlign w:val="center"/>
          </w:tcPr>
          <w:p w14:paraId="33611B7A" w14:textId="77777777" w:rsidR="003168D2" w:rsidRPr="006F5C9B" w:rsidRDefault="003168D2" w:rsidP="006B25B2">
            <w:pPr>
              <w:widowControl/>
              <w:ind w:firstLine="402"/>
              <w:jc w:val="center"/>
              <w:textAlignment w:val="center"/>
              <w:rPr>
                <w:rFonts w:cs="Times New Roman"/>
                <w:color w:val="000000"/>
                <w:kern w:val="0"/>
                <w:sz w:val="20"/>
              </w:rPr>
            </w:pPr>
            <w:r w:rsidRPr="006F5C9B">
              <w:rPr>
                <w:rFonts w:cs="Times New Roman"/>
                <w:b/>
                <w:bCs/>
                <w:color w:val="000000"/>
                <w:kern w:val="0"/>
                <w:sz w:val="20"/>
                <w:lang w:bidi="ar"/>
              </w:rPr>
              <w:t>种类</w:t>
            </w:r>
          </w:p>
        </w:tc>
        <w:tc>
          <w:tcPr>
            <w:tcW w:w="1309" w:type="dxa"/>
            <w:gridSpan w:val="2"/>
            <w:tcBorders>
              <w:top w:val="single" w:sz="4" w:space="0" w:color="000000"/>
              <w:left w:val="nil"/>
              <w:bottom w:val="nil"/>
              <w:right w:val="nil"/>
            </w:tcBorders>
            <w:shd w:val="clear" w:color="auto" w:fill="E2EFD9"/>
            <w:noWrap/>
            <w:vAlign w:val="center"/>
          </w:tcPr>
          <w:p w14:paraId="2F67E180" w14:textId="77777777" w:rsidR="003168D2" w:rsidRPr="006F5C9B" w:rsidRDefault="003168D2" w:rsidP="006B25B2">
            <w:pPr>
              <w:widowControl/>
              <w:ind w:firstLine="402"/>
              <w:jc w:val="center"/>
              <w:textAlignment w:val="center"/>
              <w:rPr>
                <w:rFonts w:cs="Times New Roman"/>
                <w:color w:val="000000"/>
                <w:kern w:val="0"/>
                <w:sz w:val="20"/>
              </w:rPr>
            </w:pPr>
            <w:r w:rsidRPr="006F5C9B">
              <w:rPr>
                <w:rFonts w:cs="Times New Roman"/>
                <w:b/>
                <w:bCs/>
                <w:color w:val="000000"/>
                <w:kern w:val="0"/>
                <w:sz w:val="20"/>
                <w:lang w:bidi="ar"/>
              </w:rPr>
              <w:t>查看输出</w:t>
            </w:r>
          </w:p>
        </w:tc>
        <w:tc>
          <w:tcPr>
            <w:tcW w:w="930" w:type="dxa"/>
            <w:tcBorders>
              <w:top w:val="single" w:sz="4" w:space="0" w:color="000000"/>
              <w:left w:val="nil"/>
              <w:bottom w:val="nil"/>
              <w:right w:val="nil"/>
            </w:tcBorders>
            <w:shd w:val="clear" w:color="auto" w:fill="E2EFD9"/>
            <w:noWrap/>
            <w:vAlign w:val="center"/>
          </w:tcPr>
          <w:p w14:paraId="3F42BE99" w14:textId="77777777" w:rsidR="003168D2" w:rsidRPr="006F5C9B" w:rsidRDefault="003168D2" w:rsidP="006B25B2">
            <w:pPr>
              <w:widowControl/>
              <w:ind w:firstLine="402"/>
              <w:jc w:val="center"/>
              <w:textAlignment w:val="center"/>
              <w:rPr>
                <w:rFonts w:cs="Times New Roman"/>
                <w:color w:val="000000"/>
                <w:kern w:val="0"/>
                <w:sz w:val="20"/>
              </w:rPr>
            </w:pPr>
            <w:r w:rsidRPr="006F5C9B">
              <w:rPr>
                <w:rFonts w:cs="Times New Roman"/>
                <w:b/>
                <w:bCs/>
                <w:color w:val="000000"/>
                <w:kern w:val="0"/>
                <w:sz w:val="20"/>
                <w:lang w:bidi="ar"/>
              </w:rPr>
              <w:t>线性化工具</w:t>
            </w:r>
          </w:p>
        </w:tc>
        <w:tc>
          <w:tcPr>
            <w:tcW w:w="1066" w:type="dxa"/>
            <w:gridSpan w:val="2"/>
            <w:tcBorders>
              <w:top w:val="single" w:sz="4" w:space="0" w:color="000000"/>
              <w:left w:val="nil"/>
              <w:bottom w:val="nil"/>
              <w:right w:val="nil"/>
            </w:tcBorders>
            <w:shd w:val="clear" w:color="auto" w:fill="E2EFD9"/>
            <w:vAlign w:val="center"/>
          </w:tcPr>
          <w:p w14:paraId="7E96B7EA" w14:textId="77777777" w:rsidR="003168D2" w:rsidRPr="006F5C9B" w:rsidRDefault="003168D2" w:rsidP="006B25B2">
            <w:pPr>
              <w:widowControl/>
              <w:ind w:firstLine="402"/>
              <w:jc w:val="center"/>
              <w:textAlignment w:val="center"/>
              <w:rPr>
                <w:rFonts w:cs="Times New Roman"/>
                <w:b/>
                <w:bCs/>
                <w:color w:val="000000"/>
                <w:kern w:val="0"/>
                <w:sz w:val="20"/>
                <w:lang w:bidi="ar"/>
              </w:rPr>
            </w:pPr>
            <w:r w:rsidRPr="006F5C9B">
              <w:rPr>
                <w:rFonts w:cs="Times New Roman"/>
                <w:b/>
                <w:bCs/>
                <w:color w:val="000000"/>
                <w:kern w:val="0"/>
                <w:sz w:val="20"/>
                <w:lang w:bidi="ar"/>
              </w:rPr>
              <w:t>可得状态矩阵</w:t>
            </w:r>
            <w:r w:rsidRPr="006F5C9B">
              <w:rPr>
                <w:rFonts w:cs="Times New Roman"/>
                <w:b/>
                <w:bCs/>
                <w:color w:val="000000"/>
                <w:kern w:val="0"/>
                <w:sz w:val="20"/>
                <w:lang w:bidi="ar"/>
              </w:rPr>
              <w:t>A</w:t>
            </w:r>
          </w:p>
        </w:tc>
        <w:tc>
          <w:tcPr>
            <w:tcW w:w="1066" w:type="dxa"/>
            <w:tcBorders>
              <w:top w:val="single" w:sz="4" w:space="0" w:color="000000"/>
              <w:left w:val="nil"/>
              <w:bottom w:val="nil"/>
              <w:right w:val="nil"/>
            </w:tcBorders>
            <w:shd w:val="clear" w:color="auto" w:fill="E2EFD9"/>
            <w:vAlign w:val="center"/>
          </w:tcPr>
          <w:p w14:paraId="771A7F05" w14:textId="77777777" w:rsidR="003168D2" w:rsidRPr="006F5C9B" w:rsidRDefault="003168D2" w:rsidP="006B25B2">
            <w:pPr>
              <w:widowControl/>
              <w:ind w:firstLine="402"/>
              <w:jc w:val="center"/>
              <w:textAlignment w:val="center"/>
              <w:rPr>
                <w:rFonts w:cs="Times New Roman"/>
                <w:b/>
                <w:bCs/>
                <w:color w:val="000000"/>
                <w:kern w:val="0"/>
                <w:sz w:val="20"/>
                <w:lang w:bidi="ar"/>
              </w:rPr>
            </w:pPr>
            <w:r w:rsidRPr="006F5C9B">
              <w:rPr>
                <w:rFonts w:cs="Times New Roman"/>
                <w:b/>
                <w:bCs/>
                <w:color w:val="000000"/>
                <w:kern w:val="0"/>
                <w:sz w:val="20"/>
                <w:lang w:bidi="ar"/>
              </w:rPr>
              <w:t>自定义模型</w:t>
            </w:r>
          </w:p>
          <w:p w14:paraId="4E87DC20" w14:textId="77777777" w:rsidR="003168D2" w:rsidRPr="006F5C9B" w:rsidRDefault="003168D2" w:rsidP="006B25B2">
            <w:pPr>
              <w:widowControl/>
              <w:ind w:firstLine="402"/>
              <w:jc w:val="center"/>
              <w:textAlignment w:val="center"/>
              <w:rPr>
                <w:rFonts w:cs="Times New Roman"/>
                <w:color w:val="000000"/>
                <w:kern w:val="0"/>
                <w:sz w:val="20"/>
              </w:rPr>
            </w:pPr>
            <w:r w:rsidRPr="006F5C9B">
              <w:rPr>
                <w:rFonts w:cs="Times New Roman"/>
                <w:b/>
                <w:bCs/>
                <w:color w:val="000000"/>
                <w:kern w:val="0"/>
                <w:sz w:val="20"/>
                <w:lang w:bidi="ar"/>
              </w:rPr>
              <w:t>线性化难度</w:t>
            </w:r>
          </w:p>
        </w:tc>
        <w:tc>
          <w:tcPr>
            <w:tcW w:w="1066" w:type="dxa"/>
            <w:gridSpan w:val="2"/>
            <w:tcBorders>
              <w:top w:val="single" w:sz="4" w:space="0" w:color="000000"/>
              <w:left w:val="nil"/>
              <w:bottom w:val="nil"/>
              <w:right w:val="nil"/>
            </w:tcBorders>
            <w:shd w:val="clear" w:color="auto" w:fill="E2EFD9"/>
            <w:vAlign w:val="center"/>
          </w:tcPr>
          <w:p w14:paraId="4D149476" w14:textId="77777777" w:rsidR="003168D2" w:rsidRPr="006F5C9B" w:rsidRDefault="003168D2" w:rsidP="006B25B2">
            <w:pPr>
              <w:widowControl/>
              <w:ind w:firstLine="402"/>
              <w:jc w:val="center"/>
              <w:textAlignment w:val="center"/>
              <w:rPr>
                <w:rFonts w:cs="Times New Roman"/>
                <w:b/>
                <w:bCs/>
                <w:color w:val="000000"/>
                <w:kern w:val="0"/>
                <w:sz w:val="20"/>
              </w:rPr>
            </w:pPr>
            <w:r w:rsidRPr="006F5C9B">
              <w:rPr>
                <w:rFonts w:cs="Times New Roman"/>
                <w:b/>
                <w:bCs/>
                <w:color w:val="000000"/>
                <w:kern w:val="0"/>
                <w:sz w:val="20"/>
              </w:rPr>
              <w:t>包含新能源元件种类</w:t>
            </w:r>
          </w:p>
        </w:tc>
        <w:tc>
          <w:tcPr>
            <w:tcW w:w="1067" w:type="dxa"/>
            <w:tcBorders>
              <w:top w:val="single" w:sz="4" w:space="0" w:color="000000"/>
              <w:left w:val="nil"/>
              <w:bottom w:val="nil"/>
              <w:right w:val="nil"/>
            </w:tcBorders>
            <w:shd w:val="clear" w:color="auto" w:fill="E2EFD9"/>
            <w:vAlign w:val="center"/>
          </w:tcPr>
          <w:p w14:paraId="29904EBB" w14:textId="77777777" w:rsidR="003168D2" w:rsidRPr="006F5C9B" w:rsidRDefault="003168D2" w:rsidP="006B25B2">
            <w:pPr>
              <w:widowControl/>
              <w:ind w:firstLine="402"/>
              <w:jc w:val="center"/>
              <w:textAlignment w:val="center"/>
              <w:rPr>
                <w:rFonts w:cs="Times New Roman"/>
                <w:b/>
                <w:bCs/>
                <w:color w:val="000000"/>
                <w:kern w:val="0"/>
                <w:sz w:val="20"/>
                <w:lang w:bidi="ar"/>
              </w:rPr>
            </w:pPr>
            <w:r w:rsidRPr="006F5C9B">
              <w:rPr>
                <w:rFonts w:cs="Times New Roman"/>
                <w:b/>
                <w:bCs/>
                <w:color w:val="000000"/>
                <w:kern w:val="0"/>
                <w:sz w:val="20"/>
                <w:lang w:bidi="ar"/>
              </w:rPr>
              <w:t>扩展性</w:t>
            </w:r>
          </w:p>
        </w:tc>
        <w:tc>
          <w:tcPr>
            <w:tcW w:w="2137" w:type="dxa"/>
            <w:tcBorders>
              <w:top w:val="single" w:sz="4" w:space="0" w:color="000000"/>
              <w:left w:val="nil"/>
              <w:bottom w:val="nil"/>
              <w:right w:val="nil"/>
            </w:tcBorders>
            <w:shd w:val="clear" w:color="auto" w:fill="E2EFD9"/>
            <w:vAlign w:val="center"/>
          </w:tcPr>
          <w:p w14:paraId="202929F0" w14:textId="77777777" w:rsidR="003168D2" w:rsidRPr="006F5C9B" w:rsidRDefault="003168D2" w:rsidP="006B25B2">
            <w:pPr>
              <w:widowControl/>
              <w:ind w:firstLine="402"/>
              <w:jc w:val="center"/>
              <w:textAlignment w:val="center"/>
              <w:rPr>
                <w:rFonts w:cs="Times New Roman"/>
                <w:b/>
                <w:bCs/>
                <w:color w:val="000000"/>
                <w:kern w:val="0"/>
                <w:sz w:val="20"/>
                <w:lang w:bidi="ar"/>
              </w:rPr>
            </w:pPr>
            <w:r w:rsidRPr="006F5C9B">
              <w:rPr>
                <w:rFonts w:cs="Times New Roman"/>
                <w:b/>
                <w:bCs/>
                <w:color w:val="000000"/>
                <w:kern w:val="0"/>
                <w:sz w:val="20"/>
                <w:lang w:bidi="ar"/>
              </w:rPr>
              <w:t>代码复杂度</w:t>
            </w:r>
          </w:p>
        </w:tc>
      </w:tr>
      <w:tr w:rsidR="003168D2" w:rsidRPr="006F5C9B" w14:paraId="679DE7E3" w14:textId="77777777" w:rsidTr="006B25B2">
        <w:trPr>
          <w:trHeight w:val="251"/>
        </w:trPr>
        <w:tc>
          <w:tcPr>
            <w:tcW w:w="959" w:type="dxa"/>
            <w:tcBorders>
              <w:top w:val="single" w:sz="4" w:space="0" w:color="000000"/>
              <w:left w:val="nil"/>
              <w:bottom w:val="nil"/>
              <w:right w:val="nil"/>
            </w:tcBorders>
            <w:shd w:val="clear" w:color="D9D9D9" w:fill="D9D9D9"/>
            <w:noWrap/>
            <w:vAlign w:val="center"/>
          </w:tcPr>
          <w:p w14:paraId="7027989B" w14:textId="77777777" w:rsidR="003168D2" w:rsidRPr="006F5C9B" w:rsidRDefault="003168D2" w:rsidP="006B25B2">
            <w:pPr>
              <w:widowControl/>
              <w:ind w:firstLine="402"/>
              <w:jc w:val="center"/>
              <w:textAlignment w:val="bottom"/>
              <w:rPr>
                <w:rFonts w:cs="Times New Roman"/>
                <w:b/>
                <w:bCs/>
                <w:color w:val="000000"/>
                <w:kern w:val="0"/>
                <w:sz w:val="20"/>
              </w:rPr>
            </w:pPr>
            <w:proofErr w:type="spellStart"/>
            <w:r w:rsidRPr="006F5C9B">
              <w:rPr>
                <w:rFonts w:cs="Times New Roman"/>
                <w:b/>
                <w:bCs/>
                <w:color w:val="000000"/>
                <w:kern w:val="0"/>
                <w:sz w:val="20"/>
                <w:lang w:bidi="ar"/>
              </w:rPr>
              <w:t>MatDyn</w:t>
            </w:r>
            <w:proofErr w:type="spellEnd"/>
          </w:p>
        </w:tc>
        <w:tc>
          <w:tcPr>
            <w:tcW w:w="1309" w:type="dxa"/>
            <w:gridSpan w:val="2"/>
            <w:tcBorders>
              <w:top w:val="single" w:sz="4" w:space="0" w:color="000000"/>
              <w:left w:val="nil"/>
              <w:bottom w:val="nil"/>
              <w:right w:val="nil"/>
            </w:tcBorders>
            <w:shd w:val="clear" w:color="D9D9D9" w:fill="D9D9D9"/>
            <w:noWrap/>
            <w:vAlign w:val="center"/>
          </w:tcPr>
          <w:p w14:paraId="3A16786E"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编程</w:t>
            </w:r>
          </w:p>
        </w:tc>
        <w:tc>
          <w:tcPr>
            <w:tcW w:w="930" w:type="dxa"/>
            <w:tcBorders>
              <w:top w:val="single" w:sz="4" w:space="0" w:color="000000"/>
              <w:left w:val="nil"/>
              <w:bottom w:val="nil"/>
              <w:right w:val="nil"/>
            </w:tcBorders>
            <w:shd w:val="clear" w:color="D9D9D9" w:fill="D9D9D9"/>
            <w:noWrap/>
            <w:vAlign w:val="center"/>
          </w:tcPr>
          <w:p w14:paraId="0B16F333" w14:textId="77777777" w:rsidR="003168D2" w:rsidRPr="006F5C9B" w:rsidRDefault="003168D2" w:rsidP="006B25B2">
            <w:pPr>
              <w:widowControl/>
              <w:ind w:firstLine="400"/>
              <w:jc w:val="center"/>
              <w:textAlignment w:val="center"/>
              <w:rPr>
                <w:rFonts w:cs="Times New Roman"/>
                <w:color w:val="000000"/>
                <w:kern w:val="0"/>
                <w:sz w:val="20"/>
              </w:rPr>
            </w:pPr>
            <w:r w:rsidRPr="006F5C9B">
              <w:rPr>
                <w:rFonts w:cs="Times New Roman"/>
                <w:color w:val="000000"/>
                <w:kern w:val="0"/>
                <w:sz w:val="20"/>
              </w:rPr>
              <w:t>×</w:t>
            </w:r>
          </w:p>
        </w:tc>
        <w:tc>
          <w:tcPr>
            <w:tcW w:w="1066" w:type="dxa"/>
            <w:gridSpan w:val="2"/>
            <w:tcBorders>
              <w:top w:val="single" w:sz="4" w:space="0" w:color="000000"/>
              <w:left w:val="nil"/>
              <w:bottom w:val="nil"/>
              <w:right w:val="nil"/>
            </w:tcBorders>
            <w:shd w:val="clear" w:color="auto" w:fill="D9D9D9"/>
            <w:vAlign w:val="center"/>
          </w:tcPr>
          <w:p w14:paraId="0A7C99D6" w14:textId="77777777" w:rsidR="003168D2" w:rsidRPr="006F5C9B" w:rsidRDefault="003168D2" w:rsidP="006B25B2">
            <w:pPr>
              <w:widowControl/>
              <w:ind w:firstLine="400"/>
              <w:jc w:val="center"/>
              <w:textAlignment w:val="center"/>
              <w:rPr>
                <w:rFonts w:cs="Times New Roman"/>
                <w:color w:val="000000"/>
                <w:kern w:val="0"/>
                <w:sz w:val="20"/>
              </w:rPr>
            </w:pPr>
            <w:r w:rsidRPr="006F5C9B">
              <w:rPr>
                <w:rFonts w:cs="Times New Roman"/>
                <w:color w:val="000000"/>
                <w:kern w:val="0"/>
                <w:sz w:val="20"/>
              </w:rPr>
              <w:t>×</w:t>
            </w:r>
          </w:p>
        </w:tc>
        <w:tc>
          <w:tcPr>
            <w:tcW w:w="1066" w:type="dxa"/>
            <w:tcBorders>
              <w:top w:val="single" w:sz="4" w:space="0" w:color="000000"/>
              <w:left w:val="nil"/>
              <w:bottom w:val="nil"/>
              <w:right w:val="nil"/>
            </w:tcBorders>
            <w:shd w:val="clear" w:color="D9D9D9" w:fill="D9D9D9"/>
            <w:vAlign w:val="center"/>
          </w:tcPr>
          <w:p w14:paraId="692663F5"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w:t>
            </w:r>
          </w:p>
        </w:tc>
        <w:tc>
          <w:tcPr>
            <w:tcW w:w="1066" w:type="dxa"/>
            <w:gridSpan w:val="2"/>
            <w:tcBorders>
              <w:top w:val="single" w:sz="4" w:space="0" w:color="000000"/>
              <w:left w:val="nil"/>
              <w:bottom w:val="nil"/>
              <w:right w:val="nil"/>
            </w:tcBorders>
            <w:shd w:val="clear" w:color="D9D9D9" w:fill="D9D9D9"/>
            <w:vAlign w:val="center"/>
          </w:tcPr>
          <w:p w14:paraId="00D59735"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一般</w:t>
            </w:r>
          </w:p>
        </w:tc>
        <w:tc>
          <w:tcPr>
            <w:tcW w:w="1067" w:type="dxa"/>
            <w:tcBorders>
              <w:top w:val="single" w:sz="4" w:space="0" w:color="000000"/>
              <w:left w:val="nil"/>
              <w:bottom w:val="nil"/>
              <w:right w:val="nil"/>
            </w:tcBorders>
            <w:shd w:val="clear" w:color="D9D9D9" w:fill="D9D9D9"/>
            <w:vAlign w:val="center"/>
          </w:tcPr>
          <w:p w14:paraId="1D1680A2"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困难</w:t>
            </w:r>
          </w:p>
        </w:tc>
        <w:tc>
          <w:tcPr>
            <w:tcW w:w="2137" w:type="dxa"/>
            <w:tcBorders>
              <w:top w:val="single" w:sz="4" w:space="0" w:color="000000"/>
              <w:left w:val="nil"/>
              <w:bottom w:val="nil"/>
              <w:right w:val="nil"/>
            </w:tcBorders>
            <w:shd w:val="clear" w:color="D9D9D9" w:fill="D9D9D9"/>
            <w:vAlign w:val="center"/>
          </w:tcPr>
          <w:p w14:paraId="0351790F"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中等</w:t>
            </w:r>
          </w:p>
        </w:tc>
      </w:tr>
      <w:tr w:rsidR="003168D2" w:rsidRPr="006F5C9B" w14:paraId="0232EE19" w14:textId="77777777" w:rsidTr="006B25B2">
        <w:trPr>
          <w:trHeight w:val="243"/>
        </w:trPr>
        <w:tc>
          <w:tcPr>
            <w:tcW w:w="959" w:type="dxa"/>
            <w:tcBorders>
              <w:top w:val="nil"/>
              <w:left w:val="nil"/>
              <w:bottom w:val="nil"/>
              <w:right w:val="nil"/>
            </w:tcBorders>
            <w:shd w:val="clear" w:color="auto" w:fill="auto"/>
            <w:noWrap/>
            <w:vAlign w:val="center"/>
          </w:tcPr>
          <w:p w14:paraId="2FD5D0D6" w14:textId="77777777" w:rsidR="003168D2" w:rsidRPr="006F5C9B" w:rsidRDefault="003168D2" w:rsidP="006B25B2">
            <w:pPr>
              <w:widowControl/>
              <w:ind w:firstLine="402"/>
              <w:jc w:val="center"/>
              <w:textAlignment w:val="bottom"/>
              <w:rPr>
                <w:rFonts w:cs="Times New Roman"/>
                <w:b/>
                <w:bCs/>
                <w:color w:val="000000"/>
                <w:kern w:val="0"/>
                <w:sz w:val="20"/>
              </w:rPr>
            </w:pPr>
            <w:r w:rsidRPr="006F5C9B">
              <w:rPr>
                <w:rFonts w:cs="Times New Roman"/>
                <w:b/>
                <w:bCs/>
                <w:color w:val="000000"/>
                <w:kern w:val="0"/>
                <w:sz w:val="20"/>
                <w:lang w:bidi="ar"/>
              </w:rPr>
              <w:t>PSAT</w:t>
            </w:r>
          </w:p>
        </w:tc>
        <w:tc>
          <w:tcPr>
            <w:tcW w:w="1309" w:type="dxa"/>
            <w:gridSpan w:val="2"/>
            <w:tcBorders>
              <w:top w:val="nil"/>
              <w:left w:val="nil"/>
              <w:bottom w:val="nil"/>
              <w:right w:val="nil"/>
            </w:tcBorders>
            <w:shd w:val="clear" w:color="auto" w:fill="auto"/>
            <w:noWrap/>
            <w:vAlign w:val="center"/>
          </w:tcPr>
          <w:p w14:paraId="38B980FA"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部分编程</w:t>
            </w:r>
          </w:p>
        </w:tc>
        <w:tc>
          <w:tcPr>
            <w:tcW w:w="930" w:type="dxa"/>
            <w:tcBorders>
              <w:top w:val="nil"/>
              <w:left w:val="nil"/>
              <w:bottom w:val="nil"/>
              <w:right w:val="nil"/>
            </w:tcBorders>
            <w:shd w:val="clear" w:color="auto" w:fill="auto"/>
            <w:noWrap/>
            <w:vAlign w:val="center"/>
          </w:tcPr>
          <w:p w14:paraId="3F95CB7D" w14:textId="77777777" w:rsidR="003168D2" w:rsidRPr="006F5C9B" w:rsidRDefault="003168D2" w:rsidP="006B25B2">
            <w:pPr>
              <w:widowControl/>
              <w:ind w:firstLine="400"/>
              <w:jc w:val="center"/>
              <w:textAlignment w:val="center"/>
              <w:rPr>
                <w:rFonts w:cs="Times New Roman"/>
                <w:color w:val="000000"/>
                <w:kern w:val="0"/>
                <w:sz w:val="20"/>
              </w:rPr>
            </w:pPr>
            <w:r w:rsidRPr="006F5C9B">
              <w:rPr>
                <w:rFonts w:cs="Times New Roman"/>
                <w:color w:val="000000"/>
                <w:kern w:val="0"/>
                <w:sz w:val="20"/>
              </w:rPr>
              <w:t>√</w:t>
            </w:r>
          </w:p>
        </w:tc>
        <w:tc>
          <w:tcPr>
            <w:tcW w:w="1066" w:type="dxa"/>
            <w:gridSpan w:val="2"/>
            <w:tcBorders>
              <w:top w:val="nil"/>
              <w:left w:val="nil"/>
              <w:bottom w:val="nil"/>
              <w:right w:val="nil"/>
            </w:tcBorders>
            <w:shd w:val="clear" w:color="auto" w:fill="auto"/>
            <w:vAlign w:val="center"/>
          </w:tcPr>
          <w:p w14:paraId="70AC5DFD" w14:textId="77777777" w:rsidR="003168D2" w:rsidRPr="006F5C9B" w:rsidRDefault="003168D2" w:rsidP="006B25B2">
            <w:pPr>
              <w:widowControl/>
              <w:ind w:firstLine="400"/>
              <w:jc w:val="center"/>
              <w:textAlignment w:val="center"/>
              <w:rPr>
                <w:rFonts w:cs="Times New Roman"/>
                <w:color w:val="000000"/>
                <w:kern w:val="0"/>
                <w:sz w:val="20"/>
              </w:rPr>
            </w:pPr>
            <w:r w:rsidRPr="006F5C9B">
              <w:rPr>
                <w:rFonts w:cs="Times New Roman"/>
                <w:color w:val="000000"/>
                <w:kern w:val="0"/>
                <w:sz w:val="20"/>
              </w:rPr>
              <w:t>×</w:t>
            </w:r>
          </w:p>
        </w:tc>
        <w:tc>
          <w:tcPr>
            <w:tcW w:w="1066" w:type="dxa"/>
            <w:tcBorders>
              <w:top w:val="nil"/>
              <w:left w:val="nil"/>
              <w:bottom w:val="nil"/>
              <w:right w:val="nil"/>
            </w:tcBorders>
            <w:vAlign w:val="center"/>
          </w:tcPr>
          <w:p w14:paraId="1F9E9C1D"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中等</w:t>
            </w:r>
          </w:p>
        </w:tc>
        <w:tc>
          <w:tcPr>
            <w:tcW w:w="1066" w:type="dxa"/>
            <w:gridSpan w:val="2"/>
            <w:tcBorders>
              <w:top w:val="nil"/>
              <w:left w:val="nil"/>
              <w:bottom w:val="nil"/>
              <w:right w:val="nil"/>
            </w:tcBorders>
            <w:vAlign w:val="center"/>
          </w:tcPr>
          <w:p w14:paraId="22D7B8EA"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较少</w:t>
            </w:r>
          </w:p>
        </w:tc>
        <w:tc>
          <w:tcPr>
            <w:tcW w:w="1067" w:type="dxa"/>
            <w:tcBorders>
              <w:top w:val="nil"/>
              <w:left w:val="nil"/>
              <w:bottom w:val="nil"/>
              <w:right w:val="nil"/>
            </w:tcBorders>
            <w:vAlign w:val="center"/>
          </w:tcPr>
          <w:p w14:paraId="48DD9B36"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困难</w:t>
            </w:r>
          </w:p>
        </w:tc>
        <w:tc>
          <w:tcPr>
            <w:tcW w:w="2137" w:type="dxa"/>
            <w:tcBorders>
              <w:top w:val="nil"/>
              <w:left w:val="nil"/>
              <w:bottom w:val="nil"/>
              <w:right w:val="nil"/>
            </w:tcBorders>
            <w:vAlign w:val="center"/>
          </w:tcPr>
          <w:p w14:paraId="789834EA"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复杂</w:t>
            </w:r>
          </w:p>
        </w:tc>
      </w:tr>
      <w:tr w:rsidR="003168D2" w:rsidRPr="006F5C9B" w14:paraId="4442B8BE" w14:textId="77777777" w:rsidTr="006B25B2">
        <w:trPr>
          <w:trHeight w:val="243"/>
        </w:trPr>
        <w:tc>
          <w:tcPr>
            <w:tcW w:w="959" w:type="dxa"/>
            <w:tcBorders>
              <w:top w:val="nil"/>
              <w:left w:val="nil"/>
              <w:bottom w:val="nil"/>
              <w:right w:val="nil"/>
            </w:tcBorders>
            <w:shd w:val="clear" w:color="D9D9D9" w:fill="D9D9D9"/>
            <w:noWrap/>
            <w:vAlign w:val="center"/>
          </w:tcPr>
          <w:p w14:paraId="76E4D692" w14:textId="77777777" w:rsidR="003168D2" w:rsidRPr="006F5C9B" w:rsidRDefault="003168D2" w:rsidP="006B25B2">
            <w:pPr>
              <w:widowControl/>
              <w:ind w:firstLine="402"/>
              <w:jc w:val="center"/>
              <w:textAlignment w:val="bottom"/>
              <w:rPr>
                <w:rFonts w:cs="Times New Roman"/>
                <w:b/>
                <w:bCs/>
                <w:color w:val="000000"/>
                <w:kern w:val="0"/>
                <w:sz w:val="20"/>
              </w:rPr>
            </w:pPr>
            <w:r w:rsidRPr="006F5C9B">
              <w:rPr>
                <w:rFonts w:cs="Times New Roman"/>
                <w:b/>
                <w:bCs/>
                <w:color w:val="000000"/>
                <w:kern w:val="0"/>
                <w:sz w:val="20"/>
                <w:lang w:bidi="ar"/>
              </w:rPr>
              <w:t>PST</w:t>
            </w:r>
          </w:p>
        </w:tc>
        <w:tc>
          <w:tcPr>
            <w:tcW w:w="1309" w:type="dxa"/>
            <w:gridSpan w:val="2"/>
            <w:tcBorders>
              <w:top w:val="nil"/>
              <w:left w:val="nil"/>
              <w:bottom w:val="nil"/>
              <w:right w:val="nil"/>
            </w:tcBorders>
            <w:shd w:val="clear" w:color="D9D9D9" w:fill="D9D9D9"/>
            <w:noWrap/>
            <w:vAlign w:val="center"/>
          </w:tcPr>
          <w:p w14:paraId="4408A6A9"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编程</w:t>
            </w:r>
          </w:p>
        </w:tc>
        <w:tc>
          <w:tcPr>
            <w:tcW w:w="930" w:type="dxa"/>
            <w:tcBorders>
              <w:top w:val="nil"/>
              <w:left w:val="nil"/>
              <w:bottom w:val="nil"/>
              <w:right w:val="nil"/>
            </w:tcBorders>
            <w:shd w:val="clear" w:color="D9D9D9" w:fill="D9D9D9"/>
            <w:noWrap/>
            <w:vAlign w:val="center"/>
          </w:tcPr>
          <w:p w14:paraId="1AEE8979" w14:textId="77777777" w:rsidR="003168D2" w:rsidRPr="006F5C9B" w:rsidRDefault="003168D2" w:rsidP="006B25B2">
            <w:pPr>
              <w:widowControl/>
              <w:ind w:firstLine="400"/>
              <w:jc w:val="center"/>
              <w:textAlignment w:val="center"/>
              <w:rPr>
                <w:rFonts w:cs="Times New Roman"/>
                <w:color w:val="000000"/>
                <w:kern w:val="0"/>
                <w:sz w:val="20"/>
              </w:rPr>
            </w:pPr>
            <w:r w:rsidRPr="006F5C9B">
              <w:rPr>
                <w:rFonts w:cs="Times New Roman"/>
                <w:color w:val="000000"/>
                <w:kern w:val="0"/>
                <w:sz w:val="20"/>
              </w:rPr>
              <w:t>√</w:t>
            </w:r>
          </w:p>
        </w:tc>
        <w:tc>
          <w:tcPr>
            <w:tcW w:w="1066" w:type="dxa"/>
            <w:gridSpan w:val="2"/>
            <w:tcBorders>
              <w:top w:val="nil"/>
              <w:left w:val="nil"/>
              <w:bottom w:val="nil"/>
              <w:right w:val="nil"/>
            </w:tcBorders>
            <w:shd w:val="clear" w:color="D9D9D9" w:fill="D9D9D9"/>
            <w:vAlign w:val="center"/>
          </w:tcPr>
          <w:p w14:paraId="4C1CA5E5" w14:textId="77777777" w:rsidR="003168D2" w:rsidRPr="006F5C9B" w:rsidRDefault="003168D2" w:rsidP="006B25B2">
            <w:pPr>
              <w:widowControl/>
              <w:ind w:firstLine="400"/>
              <w:jc w:val="center"/>
              <w:textAlignment w:val="center"/>
              <w:rPr>
                <w:rFonts w:cs="Times New Roman"/>
                <w:color w:val="000000"/>
                <w:kern w:val="0"/>
                <w:sz w:val="20"/>
              </w:rPr>
            </w:pPr>
            <w:r w:rsidRPr="006F5C9B">
              <w:rPr>
                <w:rFonts w:cs="Times New Roman"/>
                <w:color w:val="000000"/>
                <w:kern w:val="0"/>
                <w:sz w:val="20"/>
              </w:rPr>
              <w:t>√</w:t>
            </w:r>
          </w:p>
        </w:tc>
        <w:tc>
          <w:tcPr>
            <w:tcW w:w="1066" w:type="dxa"/>
            <w:tcBorders>
              <w:top w:val="nil"/>
              <w:left w:val="nil"/>
              <w:bottom w:val="nil"/>
              <w:right w:val="nil"/>
            </w:tcBorders>
            <w:shd w:val="clear" w:color="D9D9D9" w:fill="D9D9D9"/>
            <w:vAlign w:val="center"/>
          </w:tcPr>
          <w:p w14:paraId="02153237"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困难</w:t>
            </w:r>
          </w:p>
        </w:tc>
        <w:tc>
          <w:tcPr>
            <w:tcW w:w="1066" w:type="dxa"/>
            <w:gridSpan w:val="2"/>
            <w:tcBorders>
              <w:top w:val="nil"/>
              <w:left w:val="nil"/>
              <w:bottom w:val="nil"/>
              <w:right w:val="nil"/>
            </w:tcBorders>
            <w:shd w:val="clear" w:color="D9D9D9" w:fill="D9D9D9"/>
            <w:vAlign w:val="center"/>
          </w:tcPr>
          <w:p w14:paraId="02340A4D"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一般</w:t>
            </w:r>
          </w:p>
        </w:tc>
        <w:tc>
          <w:tcPr>
            <w:tcW w:w="1067" w:type="dxa"/>
            <w:tcBorders>
              <w:top w:val="nil"/>
              <w:left w:val="nil"/>
              <w:bottom w:val="nil"/>
              <w:right w:val="nil"/>
            </w:tcBorders>
            <w:shd w:val="clear" w:color="D9D9D9" w:fill="D9D9D9"/>
            <w:vAlign w:val="center"/>
          </w:tcPr>
          <w:p w14:paraId="217BE6CC"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困难</w:t>
            </w:r>
          </w:p>
        </w:tc>
        <w:tc>
          <w:tcPr>
            <w:tcW w:w="2137" w:type="dxa"/>
            <w:tcBorders>
              <w:top w:val="nil"/>
              <w:left w:val="nil"/>
              <w:bottom w:val="nil"/>
              <w:right w:val="nil"/>
            </w:tcBorders>
            <w:shd w:val="clear" w:color="D9D9D9" w:fill="D9D9D9"/>
            <w:vAlign w:val="center"/>
          </w:tcPr>
          <w:p w14:paraId="2951DAC6"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复杂</w:t>
            </w:r>
          </w:p>
        </w:tc>
      </w:tr>
      <w:tr w:rsidR="003168D2" w:rsidRPr="006F5C9B" w14:paraId="082F6A0D" w14:textId="77777777" w:rsidTr="006B25B2">
        <w:trPr>
          <w:trHeight w:val="251"/>
        </w:trPr>
        <w:tc>
          <w:tcPr>
            <w:tcW w:w="959" w:type="dxa"/>
            <w:tcBorders>
              <w:top w:val="nil"/>
              <w:left w:val="nil"/>
              <w:bottom w:val="single" w:sz="4" w:space="0" w:color="000000"/>
              <w:right w:val="nil"/>
            </w:tcBorders>
            <w:shd w:val="clear" w:color="auto" w:fill="auto"/>
            <w:noWrap/>
            <w:vAlign w:val="center"/>
          </w:tcPr>
          <w:p w14:paraId="4EB6308E" w14:textId="3DF412C3" w:rsidR="003168D2" w:rsidRPr="006F5C9B" w:rsidRDefault="006B25B2" w:rsidP="006B25B2">
            <w:pPr>
              <w:widowControl/>
              <w:ind w:firstLine="402"/>
              <w:jc w:val="center"/>
              <w:textAlignment w:val="bottom"/>
              <w:rPr>
                <w:rFonts w:cs="Times New Roman"/>
                <w:b/>
                <w:bCs/>
                <w:color w:val="000000"/>
                <w:kern w:val="0"/>
                <w:sz w:val="20"/>
              </w:rPr>
            </w:pPr>
            <w:r>
              <w:rPr>
                <w:rFonts w:cs="Times New Roman" w:hint="eastAsia"/>
                <w:b/>
                <w:bCs/>
                <w:color w:val="000000"/>
                <w:kern w:val="0"/>
                <w:sz w:val="20"/>
                <w:lang w:bidi="ar"/>
              </w:rPr>
              <w:t>本文</w:t>
            </w:r>
          </w:p>
        </w:tc>
        <w:tc>
          <w:tcPr>
            <w:tcW w:w="1309" w:type="dxa"/>
            <w:gridSpan w:val="2"/>
            <w:tcBorders>
              <w:top w:val="nil"/>
              <w:left w:val="nil"/>
              <w:bottom w:val="single" w:sz="4" w:space="0" w:color="000000"/>
              <w:right w:val="nil"/>
            </w:tcBorders>
            <w:shd w:val="clear" w:color="auto" w:fill="auto"/>
            <w:noWrap/>
            <w:vAlign w:val="center"/>
          </w:tcPr>
          <w:p w14:paraId="3E71A821"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可简单编程</w:t>
            </w:r>
          </w:p>
        </w:tc>
        <w:tc>
          <w:tcPr>
            <w:tcW w:w="930" w:type="dxa"/>
            <w:tcBorders>
              <w:top w:val="nil"/>
              <w:left w:val="nil"/>
              <w:bottom w:val="single" w:sz="4" w:space="0" w:color="000000"/>
              <w:right w:val="nil"/>
            </w:tcBorders>
            <w:shd w:val="clear" w:color="auto" w:fill="auto"/>
            <w:noWrap/>
            <w:vAlign w:val="center"/>
          </w:tcPr>
          <w:p w14:paraId="294BCD16" w14:textId="77777777" w:rsidR="003168D2" w:rsidRPr="006F5C9B" w:rsidRDefault="003168D2" w:rsidP="006B25B2">
            <w:pPr>
              <w:widowControl/>
              <w:ind w:firstLine="400"/>
              <w:jc w:val="center"/>
              <w:textAlignment w:val="center"/>
              <w:rPr>
                <w:rFonts w:cs="Times New Roman"/>
                <w:color w:val="000000"/>
                <w:kern w:val="0"/>
                <w:sz w:val="20"/>
              </w:rPr>
            </w:pPr>
            <w:r w:rsidRPr="006F5C9B">
              <w:rPr>
                <w:rFonts w:cs="Times New Roman"/>
                <w:color w:val="000000"/>
                <w:kern w:val="0"/>
                <w:sz w:val="20"/>
              </w:rPr>
              <w:t>√</w:t>
            </w:r>
          </w:p>
        </w:tc>
        <w:tc>
          <w:tcPr>
            <w:tcW w:w="1066" w:type="dxa"/>
            <w:gridSpan w:val="2"/>
            <w:tcBorders>
              <w:top w:val="nil"/>
              <w:left w:val="nil"/>
              <w:bottom w:val="single" w:sz="4" w:space="0" w:color="000000"/>
              <w:right w:val="nil"/>
            </w:tcBorders>
            <w:shd w:val="clear" w:color="auto" w:fill="auto"/>
            <w:vAlign w:val="center"/>
          </w:tcPr>
          <w:p w14:paraId="5C078953" w14:textId="77777777" w:rsidR="003168D2" w:rsidRPr="006F5C9B" w:rsidRDefault="003168D2" w:rsidP="006B25B2">
            <w:pPr>
              <w:widowControl/>
              <w:ind w:firstLine="400"/>
              <w:jc w:val="center"/>
              <w:textAlignment w:val="center"/>
              <w:rPr>
                <w:rFonts w:cs="Times New Roman"/>
                <w:color w:val="000000"/>
                <w:kern w:val="0"/>
                <w:sz w:val="20"/>
              </w:rPr>
            </w:pPr>
            <w:r w:rsidRPr="006F5C9B">
              <w:rPr>
                <w:rFonts w:cs="Times New Roman"/>
                <w:color w:val="000000"/>
                <w:kern w:val="0"/>
                <w:sz w:val="20"/>
              </w:rPr>
              <w:t>√</w:t>
            </w:r>
          </w:p>
        </w:tc>
        <w:tc>
          <w:tcPr>
            <w:tcW w:w="1066" w:type="dxa"/>
            <w:tcBorders>
              <w:top w:val="nil"/>
              <w:left w:val="nil"/>
              <w:bottom w:val="single" w:sz="4" w:space="0" w:color="000000"/>
              <w:right w:val="nil"/>
            </w:tcBorders>
            <w:vAlign w:val="center"/>
          </w:tcPr>
          <w:p w14:paraId="282C282B"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简单</w:t>
            </w:r>
          </w:p>
        </w:tc>
        <w:tc>
          <w:tcPr>
            <w:tcW w:w="1066" w:type="dxa"/>
            <w:gridSpan w:val="2"/>
            <w:tcBorders>
              <w:top w:val="nil"/>
              <w:left w:val="nil"/>
              <w:bottom w:val="single" w:sz="4" w:space="0" w:color="000000"/>
              <w:right w:val="nil"/>
            </w:tcBorders>
            <w:vAlign w:val="center"/>
          </w:tcPr>
          <w:p w14:paraId="410DCC7E"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较多</w:t>
            </w:r>
          </w:p>
        </w:tc>
        <w:tc>
          <w:tcPr>
            <w:tcW w:w="1067" w:type="dxa"/>
            <w:tcBorders>
              <w:top w:val="nil"/>
              <w:left w:val="nil"/>
              <w:bottom w:val="single" w:sz="4" w:space="0" w:color="000000"/>
              <w:right w:val="nil"/>
            </w:tcBorders>
            <w:vAlign w:val="center"/>
          </w:tcPr>
          <w:p w14:paraId="496AD391"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简单</w:t>
            </w:r>
          </w:p>
        </w:tc>
        <w:tc>
          <w:tcPr>
            <w:tcW w:w="2137" w:type="dxa"/>
            <w:tcBorders>
              <w:top w:val="nil"/>
              <w:left w:val="nil"/>
              <w:bottom w:val="single" w:sz="4" w:space="0" w:color="000000"/>
              <w:right w:val="nil"/>
            </w:tcBorders>
            <w:vAlign w:val="center"/>
          </w:tcPr>
          <w:p w14:paraId="22433AB1" w14:textId="77777777" w:rsidR="003168D2" w:rsidRPr="006F5C9B" w:rsidRDefault="003168D2" w:rsidP="006B25B2">
            <w:pPr>
              <w:widowControl/>
              <w:ind w:firstLine="400"/>
              <w:jc w:val="center"/>
              <w:textAlignment w:val="center"/>
              <w:rPr>
                <w:rFonts w:cs="Times New Roman"/>
                <w:color w:val="000000"/>
                <w:kern w:val="0"/>
                <w:sz w:val="20"/>
                <w:lang w:bidi="ar"/>
              </w:rPr>
            </w:pPr>
            <w:r w:rsidRPr="006F5C9B">
              <w:rPr>
                <w:rFonts w:cs="Times New Roman"/>
                <w:color w:val="000000"/>
                <w:kern w:val="0"/>
                <w:sz w:val="20"/>
                <w:lang w:bidi="ar"/>
              </w:rPr>
              <w:t>简单</w:t>
            </w:r>
          </w:p>
        </w:tc>
      </w:tr>
    </w:tbl>
    <w:p w14:paraId="1E042EB8" w14:textId="77777777" w:rsidR="003168D2" w:rsidRPr="006F5C9B" w:rsidRDefault="003168D2" w:rsidP="003168D2">
      <w:pPr>
        <w:pStyle w:val="-1"/>
        <w:ind w:firstLineChars="0" w:firstLine="0"/>
        <w:jc w:val="center"/>
      </w:pPr>
      <w:r w:rsidRPr="006F5C9B">
        <w:rPr>
          <w:noProof/>
        </w:rPr>
        <w:drawing>
          <wp:inline distT="0" distB="0" distL="0" distR="0" wp14:anchorId="6FC0C067" wp14:editId="50A21E3C">
            <wp:extent cx="5271135" cy="1590675"/>
            <wp:effectExtent l="0" t="0" r="5715" b="952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noChangeArrowheads="1"/>
                    </pic:cNvPicPr>
                  </pic:nvPicPr>
                  <pic:blipFill>
                    <a:blip r:embed="rId919">
                      <a:extLst>
                        <a:ext uri="{28A0092B-C50C-407E-A947-70E740481C1C}">
                          <a14:useLocalDpi xmlns:a14="http://schemas.microsoft.com/office/drawing/2010/main" val="0"/>
                        </a:ext>
                      </a:extLst>
                    </a:blip>
                    <a:srcRect/>
                    <a:stretch>
                      <a:fillRect/>
                    </a:stretch>
                  </pic:blipFill>
                  <pic:spPr>
                    <a:xfrm>
                      <a:off x="0" y="0"/>
                      <a:ext cx="5271135" cy="1590675"/>
                    </a:xfrm>
                    <a:prstGeom prst="rect">
                      <a:avLst/>
                    </a:prstGeom>
                    <a:noFill/>
                    <a:ln>
                      <a:noFill/>
                    </a:ln>
                  </pic:spPr>
                </pic:pic>
              </a:graphicData>
            </a:graphic>
          </wp:inline>
        </w:drawing>
      </w:r>
    </w:p>
    <w:p w14:paraId="218112F3" w14:textId="2A075305" w:rsidR="003168D2" w:rsidRPr="006F5C9B" w:rsidRDefault="003168D2" w:rsidP="003168D2">
      <w:pPr>
        <w:pStyle w:val="afffffff9"/>
        <w:ind w:firstLine="480"/>
        <w:rPr>
          <w:color w:val="000000"/>
        </w:rPr>
      </w:pPr>
      <w:r w:rsidRPr="006F5C9B">
        <w:t>图</w:t>
      </w:r>
      <w:r w:rsidR="008A5E67">
        <w:t>5</w:t>
      </w:r>
      <w:r w:rsidRPr="006F5C9B">
        <w:noBreakHyphen/>
      </w:r>
      <w:r w:rsidR="008A5E67">
        <w:t>2</w:t>
      </w:r>
      <w:r w:rsidRPr="006F5C9B">
        <w:rPr>
          <w:color w:val="000000"/>
        </w:rPr>
        <w:t>所提动态仿真程序内模型通用逻辑结构</w:t>
      </w:r>
    </w:p>
    <w:p w14:paraId="66465483" w14:textId="77777777" w:rsidR="003168D2" w:rsidRPr="00051D72" w:rsidRDefault="003168D2" w:rsidP="00051D72">
      <w:pPr>
        <w:tabs>
          <w:tab w:val="center" w:pos="4160"/>
          <w:tab w:val="right" w:pos="8300"/>
        </w:tabs>
        <w:ind w:firstLineChars="200" w:firstLine="560"/>
        <w:jc w:val="left"/>
        <w:rPr>
          <w:rFonts w:eastAsia="宋体" w:cs="Times New Roman"/>
          <w:sz w:val="28"/>
          <w:szCs w:val="20"/>
          <w14:ligatures w14:val="none"/>
        </w:rPr>
      </w:pPr>
    </w:p>
    <w:sectPr w:rsidR="003168D2" w:rsidRPr="00051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0BEA8" w14:textId="77777777" w:rsidR="00FF171D" w:rsidRDefault="00FF171D" w:rsidP="00FD6514">
      <w:r>
        <w:separator/>
      </w:r>
    </w:p>
  </w:endnote>
  <w:endnote w:type="continuationSeparator" w:id="0">
    <w:p w14:paraId="2BAA2C08" w14:textId="77777777" w:rsidR="00FF171D" w:rsidRDefault="00FF171D" w:rsidP="00FD6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Franklin Gothic Medium">
    <w:panose1 w:val="020B0603020102020204"/>
    <w:charset w:val="00"/>
    <w:family w:val="swiss"/>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方正书宋简体">
    <w:altName w:val="微软雅黑"/>
    <w:charset w:val="86"/>
    <w:family w:val="script"/>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E-F1">
    <w:altName w:val="Malgun Gothic"/>
    <w:charset w:val="81"/>
    <w:family w:val="auto"/>
    <w:pitch w:val="default"/>
    <w:sig w:usb0="00000000" w:usb1="00000000" w:usb2="00000033" w:usb3="00000000" w:csb0="00080000" w:csb1="00000000"/>
  </w:font>
  <w:font w:name="方正小标宋简体">
    <w:charset w:val="86"/>
    <w:family w:val="auto"/>
    <w:pitch w:val="default"/>
    <w:sig w:usb0="00000000" w:usb1="00000000" w:usb2="00000012" w:usb3="00000000" w:csb0="00040001" w:csb1="00000000"/>
  </w:font>
  <w:font w:name="楷体_GB2312">
    <w:altName w:val="楷体"/>
    <w:charset w:val="86"/>
    <w:family w:val="modern"/>
    <w:pitch w:val="default"/>
    <w:sig w:usb0="00000000" w:usb1="00000000" w:usb2="00000010" w:usb3="00000000" w:csb0="00040000" w:csb1="00000000"/>
  </w:font>
  <w:font w:name="方正中等线简体">
    <w:altName w:val="宋体"/>
    <w:charset w:val="86"/>
    <w:family w:val="script"/>
    <w:pitch w:val="default"/>
    <w:sig w:usb0="00000000" w:usb1="00000000" w:usb2="00000010" w:usb3="00000000" w:csb0="00040000" w:csb1="00000000"/>
  </w:font>
  <w:font w:name="方正仿宋简体">
    <w:charset w:val="86"/>
    <w:family w:val="auto"/>
    <w:pitch w:val="variable"/>
    <w:sig w:usb0="A00002BF" w:usb1="184F6CFA" w:usb2="00000012" w:usb3="00000000" w:csb0="00040001"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MTExtra">
    <w:altName w:val="Cambria"/>
    <w:panose1 w:val="00000000000000000000"/>
    <w:charset w:val="00"/>
    <w:family w:val="roman"/>
    <w:notTrueType/>
    <w:pitch w:val="default"/>
  </w:font>
  <w:font w:name="FZSSK--GBK1-00+ZEOGM1-11">
    <w:altName w:val="Cambria"/>
    <w:panose1 w:val="00000000000000000000"/>
    <w:charset w:val="00"/>
    <w:family w:val="roman"/>
    <w:notTrueType/>
    <w:pitch w:val="default"/>
  </w:font>
  <w:font w:name="FZSSK--GBK1-00+ZEOGM2-16">
    <w:altName w:val="Cambria"/>
    <w:panose1 w:val="00000000000000000000"/>
    <w:charset w:val="00"/>
    <w:family w:val="roman"/>
    <w:notTrueType/>
    <w:pitch w:val="default"/>
  </w:font>
  <w:font w:name="FZSSK--GBK1-00+ZEOGNA-69">
    <w:altName w:val="Cambria"/>
    <w:panose1 w:val="00000000000000000000"/>
    <w:charset w:val="00"/>
    <w:family w:val="roman"/>
    <w:notTrueType/>
    <w:pitch w:val="default"/>
  </w:font>
  <w:font w:name="FZSSK--GBK1-00+ZEOGM3-26">
    <w:altName w:val="Cambria"/>
    <w:panose1 w:val="00000000000000000000"/>
    <w:charset w:val="00"/>
    <w:family w:val="roman"/>
    <w:notTrueType/>
    <w:pitch w:val="default"/>
  </w:font>
  <w:font w:name="FZSSK--GBK1-00+ZEOGM6-53">
    <w:altName w:val="Segoe Print"/>
    <w:panose1 w:val="00000000000000000000"/>
    <w:charset w:val="00"/>
    <w:family w:val="roman"/>
    <w:notTrueType/>
    <w:pitch w:val="default"/>
  </w:font>
  <w:font w:name="FZSSK--GBK1-00+ZEOGM3-18">
    <w:altName w:val="Segoe Print"/>
    <w:panose1 w:val="00000000000000000000"/>
    <w:charset w:val="00"/>
    <w:family w:val="roman"/>
    <w:notTrueType/>
    <w:pitch w:val="default"/>
  </w:font>
  <w:font w:name="FZSSK--GBK1-00+ZEOGM2-15">
    <w:altName w:val="Segoe Print"/>
    <w:panose1 w:val="00000000000000000000"/>
    <w:charset w:val="00"/>
    <w:family w:val="roman"/>
    <w:notTrueType/>
    <w:pitch w:val="default"/>
  </w:font>
  <w:font w:name="DY4+ZEOGMz-7">
    <w:altName w:val="Segoe Print"/>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08829" w14:textId="77777777" w:rsidR="00FF171D" w:rsidRDefault="00FF171D" w:rsidP="00FD6514">
      <w:r>
        <w:separator/>
      </w:r>
    </w:p>
  </w:footnote>
  <w:footnote w:type="continuationSeparator" w:id="0">
    <w:p w14:paraId="755A60F9" w14:textId="77777777" w:rsidR="00FF171D" w:rsidRDefault="00FF171D" w:rsidP="00FD65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4FE602"/>
    <w:multiLevelType w:val="singleLevel"/>
    <w:tmpl w:val="824FE602"/>
    <w:lvl w:ilvl="0">
      <w:start w:val="1"/>
      <w:numFmt w:val="decimal"/>
      <w:suff w:val="nothing"/>
      <w:lvlText w:val="%1）"/>
      <w:lvlJc w:val="left"/>
    </w:lvl>
  </w:abstractNum>
  <w:abstractNum w:abstractNumId="1" w15:restartNumberingAfterBreak="0">
    <w:nsid w:val="0000000C"/>
    <w:multiLevelType w:val="multilevel"/>
    <w:tmpl w:val="0000000C"/>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15:restartNumberingAfterBreak="0">
    <w:nsid w:val="0000000D"/>
    <w:multiLevelType w:val="multilevel"/>
    <w:tmpl w:val="0000000D"/>
    <w:lvl w:ilvl="0">
      <w:start w:val="1"/>
      <w:numFmt w:val="decimal"/>
      <w:lvlText w:val="%1"/>
      <w:lvlJc w:val="right"/>
      <w:pPr>
        <w:tabs>
          <w:tab w:val="num" w:pos="425"/>
        </w:tabs>
        <w:ind w:left="425" w:hanging="137"/>
      </w:pPr>
      <w:rPr>
        <w:rFonts w:hint="eastAsia"/>
      </w:rPr>
    </w:lvl>
    <w:lvl w:ilvl="1">
      <w:start w:val="1"/>
      <w:numFmt w:val="decimal"/>
      <w:lvlText w:val="%2）"/>
      <w:lvlJc w:val="left"/>
      <w:pPr>
        <w:tabs>
          <w:tab w:val="num" w:pos="855"/>
        </w:tabs>
        <w:ind w:left="855" w:hanging="435"/>
      </w:pPr>
      <w:rPr>
        <w:rFonts w:hint="eastAsia"/>
      </w:rPr>
    </w:lvl>
    <w:lvl w:ilvl="2">
      <w:start w:val="1"/>
      <w:numFmt w:val="decimal"/>
      <w:lvlText w:val="%3、"/>
      <w:lvlJc w:val="left"/>
      <w:pPr>
        <w:tabs>
          <w:tab w:val="num" w:pos="1200"/>
        </w:tabs>
        <w:ind w:left="1200" w:hanging="36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0000010"/>
    <w:multiLevelType w:val="multilevel"/>
    <w:tmpl w:val="00000010"/>
    <w:lvl w:ilvl="0">
      <w:start w:val="1"/>
      <w:numFmt w:val="decimal"/>
      <w:lvlText w:val="[%1]"/>
      <w:lvlJc w:val="left"/>
      <w:pPr>
        <w:ind w:left="420" w:hanging="420"/>
      </w:pPr>
      <w:rPr>
        <w:rFonts w:ascii="宋体" w:eastAsia="宋体" w:hAnsi="宋体" w:hint="default"/>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18"/>
    <w:multiLevelType w:val="singleLevel"/>
    <w:tmpl w:val="00000018"/>
    <w:lvl w:ilvl="0">
      <w:start w:val="1"/>
      <w:numFmt w:val="decimal"/>
      <w:lvlText w:val="%1."/>
      <w:lvlJc w:val="left"/>
      <w:pPr>
        <w:tabs>
          <w:tab w:val="num" w:pos="360"/>
        </w:tabs>
        <w:ind w:left="360" w:hanging="360"/>
      </w:pPr>
    </w:lvl>
  </w:abstractNum>
  <w:abstractNum w:abstractNumId="5" w15:restartNumberingAfterBreak="0">
    <w:nsid w:val="01054C82"/>
    <w:multiLevelType w:val="hybridMultilevel"/>
    <w:tmpl w:val="4E604754"/>
    <w:lvl w:ilvl="0" w:tplc="C2C45C5A">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421F35"/>
    <w:multiLevelType w:val="hybridMultilevel"/>
    <w:tmpl w:val="A4D06F8C"/>
    <w:lvl w:ilvl="0" w:tplc="BFB4E06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2C76D3"/>
    <w:multiLevelType w:val="singleLevel"/>
    <w:tmpl w:val="092C76D3"/>
    <w:lvl w:ilvl="0">
      <w:start w:val="1"/>
      <w:numFmt w:val="decimal"/>
      <w:suff w:val="nothing"/>
      <w:lvlText w:val="%1）"/>
      <w:lvlJc w:val="left"/>
    </w:lvl>
  </w:abstractNum>
  <w:abstractNum w:abstractNumId="8" w15:restartNumberingAfterBreak="0">
    <w:nsid w:val="09A6FB99"/>
    <w:multiLevelType w:val="singleLevel"/>
    <w:tmpl w:val="09A6FB99"/>
    <w:lvl w:ilvl="0">
      <w:start w:val="1"/>
      <w:numFmt w:val="lowerLetter"/>
      <w:lvlText w:val="(%1)"/>
      <w:lvlJc w:val="left"/>
      <w:pPr>
        <w:tabs>
          <w:tab w:val="left" w:pos="312"/>
        </w:tabs>
      </w:pPr>
    </w:lvl>
  </w:abstractNum>
  <w:abstractNum w:abstractNumId="9" w15:restartNumberingAfterBreak="0">
    <w:nsid w:val="0A108D35"/>
    <w:multiLevelType w:val="singleLevel"/>
    <w:tmpl w:val="0A108D35"/>
    <w:lvl w:ilvl="0">
      <w:start w:val="1"/>
      <w:numFmt w:val="decimal"/>
      <w:suff w:val="nothing"/>
      <w:lvlText w:val="%1、"/>
      <w:lvlJc w:val="left"/>
    </w:lvl>
  </w:abstractNum>
  <w:abstractNum w:abstractNumId="10" w15:restartNumberingAfterBreak="0">
    <w:nsid w:val="0C2E0554"/>
    <w:multiLevelType w:val="hybridMultilevel"/>
    <w:tmpl w:val="33EAFD9C"/>
    <w:lvl w:ilvl="0" w:tplc="7E4E19F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1DA78D7"/>
    <w:multiLevelType w:val="hybridMultilevel"/>
    <w:tmpl w:val="2946D910"/>
    <w:lvl w:ilvl="0" w:tplc="177AE7E8">
      <w:start w:val="1"/>
      <w:numFmt w:val="lowerRoman"/>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1411736A"/>
    <w:multiLevelType w:val="hybridMultilevel"/>
    <w:tmpl w:val="710C5C9E"/>
    <w:lvl w:ilvl="0" w:tplc="1A14E10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2A78A1"/>
    <w:multiLevelType w:val="hybridMultilevel"/>
    <w:tmpl w:val="629A2AB8"/>
    <w:lvl w:ilvl="0" w:tplc="5276FDA0">
      <w:start w:val="1"/>
      <w:numFmt w:val="lowerLetter"/>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C222AB"/>
    <w:multiLevelType w:val="hybridMultilevel"/>
    <w:tmpl w:val="DCD0BE1A"/>
    <w:lvl w:ilvl="0" w:tplc="2BCCAB20">
      <w:start w:val="1"/>
      <w:numFmt w:val="lowerLetter"/>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D91C64"/>
    <w:multiLevelType w:val="hybridMultilevel"/>
    <w:tmpl w:val="612C336E"/>
    <w:lvl w:ilvl="0" w:tplc="2BCCAB20">
      <w:start w:val="1"/>
      <w:numFmt w:val="lowerLetter"/>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F379D1"/>
    <w:multiLevelType w:val="hybridMultilevel"/>
    <w:tmpl w:val="5BBC9396"/>
    <w:lvl w:ilvl="0" w:tplc="177AE7E8">
      <w:start w:val="1"/>
      <w:numFmt w:val="lowerRoman"/>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15:restartNumberingAfterBreak="0">
    <w:nsid w:val="2B6333AF"/>
    <w:multiLevelType w:val="hybridMultilevel"/>
    <w:tmpl w:val="4E56D2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C14FB2"/>
    <w:multiLevelType w:val="hybridMultilevel"/>
    <w:tmpl w:val="364665F8"/>
    <w:lvl w:ilvl="0" w:tplc="099C0A0E">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148C404"/>
    <w:multiLevelType w:val="singleLevel"/>
    <w:tmpl w:val="3148C404"/>
    <w:lvl w:ilvl="0">
      <w:start w:val="3"/>
      <w:numFmt w:val="decimal"/>
      <w:lvlText w:val="(%1)"/>
      <w:lvlJc w:val="left"/>
      <w:pPr>
        <w:tabs>
          <w:tab w:val="left" w:pos="312"/>
        </w:tabs>
      </w:pPr>
    </w:lvl>
  </w:abstractNum>
  <w:abstractNum w:abstractNumId="20" w15:restartNumberingAfterBreak="0">
    <w:nsid w:val="365E021E"/>
    <w:multiLevelType w:val="hybridMultilevel"/>
    <w:tmpl w:val="D85AA50C"/>
    <w:lvl w:ilvl="0" w:tplc="8988C4E8">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BA1E35"/>
    <w:multiLevelType w:val="multilevel"/>
    <w:tmpl w:val="37BA1E35"/>
    <w:lvl w:ilvl="0">
      <w:start w:val="1"/>
      <w:numFmt w:val="decimal"/>
      <w:suff w:val="nothing"/>
      <w:lvlText w:val="%1）"/>
      <w:lvlJc w:val="left"/>
      <w:pPr>
        <w:ind w:left="426" w:firstLine="0"/>
      </w:pPr>
      <w:rPr>
        <w:rFonts w:ascii="Times New Roman" w:eastAsia="宋体" w:hAnsi="Times New Roman" w:hint="default"/>
        <w:b w:val="0"/>
        <w:i w:val="0"/>
        <w:sz w:val="18"/>
        <w:szCs w:val="18"/>
      </w:rPr>
    </w:lvl>
    <w:lvl w:ilvl="1">
      <w:start w:val="1"/>
      <w:numFmt w:val="decimal"/>
      <w:lvlText w:val="%1.%2"/>
      <w:lvlJc w:val="left"/>
      <w:pPr>
        <w:ind w:left="1418" w:hanging="567"/>
      </w:pPr>
      <w:rPr>
        <w:rFonts w:hint="eastAsia"/>
      </w:rPr>
    </w:lvl>
    <w:lvl w:ilvl="2">
      <w:start w:val="1"/>
      <w:numFmt w:val="decimal"/>
      <w:lvlText w:val="%1.%2.%3"/>
      <w:lvlJc w:val="left"/>
      <w:pPr>
        <w:ind w:left="1844" w:hanging="567"/>
      </w:pPr>
      <w:rPr>
        <w:rFonts w:hint="eastAsia"/>
      </w:rPr>
    </w:lvl>
    <w:lvl w:ilvl="3">
      <w:start w:val="1"/>
      <w:numFmt w:val="decimal"/>
      <w:lvlText w:val="%1.%2.%3.%4"/>
      <w:lvlJc w:val="left"/>
      <w:pPr>
        <w:ind w:left="2410" w:hanging="708"/>
      </w:pPr>
      <w:rPr>
        <w:rFonts w:hint="eastAsia"/>
      </w:rPr>
    </w:lvl>
    <w:lvl w:ilvl="4">
      <w:start w:val="1"/>
      <w:numFmt w:val="decimal"/>
      <w:lvlText w:val="%1.%2.%3.%4.%5"/>
      <w:lvlJc w:val="left"/>
      <w:pPr>
        <w:ind w:left="2977" w:hanging="850"/>
      </w:pPr>
      <w:rPr>
        <w:rFonts w:hint="eastAsia"/>
      </w:rPr>
    </w:lvl>
    <w:lvl w:ilvl="5">
      <w:start w:val="1"/>
      <w:numFmt w:val="decimal"/>
      <w:lvlText w:val="%1.%2.%3.%4.%5.%6"/>
      <w:lvlJc w:val="left"/>
      <w:pPr>
        <w:ind w:left="3686" w:hanging="1134"/>
      </w:pPr>
      <w:rPr>
        <w:rFonts w:hint="eastAsia"/>
      </w:rPr>
    </w:lvl>
    <w:lvl w:ilvl="6">
      <w:start w:val="1"/>
      <w:numFmt w:val="decimal"/>
      <w:lvlText w:val="%1.%2.%3.%4.%5.%6.%7"/>
      <w:lvlJc w:val="left"/>
      <w:pPr>
        <w:ind w:left="4253" w:hanging="1276"/>
      </w:pPr>
      <w:rPr>
        <w:rFonts w:hint="eastAsia"/>
      </w:rPr>
    </w:lvl>
    <w:lvl w:ilvl="7">
      <w:start w:val="1"/>
      <w:numFmt w:val="decimal"/>
      <w:lvlText w:val="%1.%2.%3.%4.%5.%6.%7.%8"/>
      <w:lvlJc w:val="left"/>
      <w:pPr>
        <w:ind w:left="4820" w:hanging="1418"/>
      </w:pPr>
      <w:rPr>
        <w:rFonts w:hint="eastAsia"/>
      </w:rPr>
    </w:lvl>
    <w:lvl w:ilvl="8">
      <w:start w:val="1"/>
      <w:numFmt w:val="decimal"/>
      <w:lvlText w:val="%1.%2.%3.%4.%5.%6.%7.%8.%9"/>
      <w:lvlJc w:val="left"/>
      <w:pPr>
        <w:ind w:left="5528" w:hanging="1700"/>
      </w:pPr>
      <w:rPr>
        <w:rFonts w:hint="eastAsia"/>
      </w:rPr>
    </w:lvl>
  </w:abstractNum>
  <w:abstractNum w:abstractNumId="22" w15:restartNumberingAfterBreak="0">
    <w:nsid w:val="38C763BC"/>
    <w:multiLevelType w:val="hybridMultilevel"/>
    <w:tmpl w:val="C7C44C4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A7D13C0"/>
    <w:multiLevelType w:val="hybridMultilevel"/>
    <w:tmpl w:val="C7C66FB4"/>
    <w:lvl w:ilvl="0" w:tplc="8F008BAA">
      <w:start w:val="6"/>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B3A6733"/>
    <w:multiLevelType w:val="hybridMultilevel"/>
    <w:tmpl w:val="2946D910"/>
    <w:lvl w:ilvl="0" w:tplc="177AE7E8">
      <w:start w:val="1"/>
      <w:numFmt w:val="lowerRoman"/>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5" w15:restartNumberingAfterBreak="0">
    <w:nsid w:val="3C320E64"/>
    <w:multiLevelType w:val="hybridMultilevel"/>
    <w:tmpl w:val="2D0686C4"/>
    <w:lvl w:ilvl="0" w:tplc="B636B876">
      <w:start w:val="1"/>
      <w:numFmt w:val="lowerRoman"/>
      <w:lvlText w:val="%1."/>
      <w:lvlJc w:val="left"/>
      <w:pPr>
        <w:ind w:left="900" w:hanging="420"/>
      </w:pPr>
      <w:rPr>
        <w:rFonts w:hint="eastAsia"/>
        <w:b w:val="0"/>
        <w:bCs w:val="0"/>
        <w:sz w:val="28"/>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E5863CD"/>
    <w:multiLevelType w:val="multilevel"/>
    <w:tmpl w:val="3E5863CD"/>
    <w:lvl w:ilvl="0">
      <w:start w:val="1"/>
      <w:numFmt w:val="upperLetter"/>
      <w:suff w:val="nothing"/>
      <w:lvlText w:val="附  录 %1"/>
      <w:lvlJc w:val="left"/>
      <w:pPr>
        <w:ind w:left="840" w:firstLine="0"/>
      </w:pPr>
      <w:rPr>
        <w:rFonts w:cs="Times New Roman" w:hint="eastAsia"/>
        <w:b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lvlText w:val="附  录 %1.%2"/>
      <w:lvlJc w:val="left"/>
      <w:pPr>
        <w:tabs>
          <w:tab w:val="num" w:pos="400"/>
        </w:tabs>
        <w:ind w:left="0" w:firstLine="0"/>
      </w:pPr>
      <w:rPr>
        <w:rFonts w:hint="eastAsia"/>
      </w:rPr>
    </w:lvl>
    <w:lvl w:ilvl="2">
      <w:start w:val="1"/>
      <w:numFmt w:val="decimal"/>
      <w:lvlText w:val="附  录 %1.%2.%3"/>
      <w:lvlJc w:val="left"/>
      <w:pPr>
        <w:tabs>
          <w:tab w:val="num" w:pos="1548"/>
        </w:tabs>
        <w:ind w:left="0" w:firstLine="0"/>
      </w:pPr>
      <w:rPr>
        <w:rFonts w:hint="eastAsia"/>
      </w:rPr>
    </w:lvl>
    <w:lvl w:ilvl="3">
      <w:start w:val="1"/>
      <w:numFmt w:val="decimal"/>
      <w:lvlText w:val="附  录 %1.%2.%3.%4"/>
      <w:lvlJc w:val="left"/>
      <w:pPr>
        <w:tabs>
          <w:tab w:val="num" w:pos="1690"/>
        </w:tabs>
        <w:ind w:left="0" w:firstLine="0"/>
      </w:pPr>
      <w:rPr>
        <w:rFonts w:hint="eastAsia"/>
      </w:rPr>
    </w:lvl>
    <w:lvl w:ilvl="4">
      <w:start w:val="1"/>
      <w:numFmt w:val="decimal"/>
      <w:lvlText w:val="附  录 %1.%2.%3.%4.%5"/>
      <w:lvlJc w:val="left"/>
      <w:pPr>
        <w:tabs>
          <w:tab w:val="num" w:pos="1831"/>
        </w:tabs>
        <w:ind w:left="0" w:firstLine="0"/>
      </w:pPr>
      <w:rPr>
        <w:rFonts w:hint="eastAsia"/>
      </w:rPr>
    </w:lvl>
    <w:lvl w:ilvl="5">
      <w:start w:val="1"/>
      <w:numFmt w:val="decimal"/>
      <w:lvlText w:val="附  录 %1.%2.%3.%4.%5.%6"/>
      <w:lvlJc w:val="left"/>
      <w:pPr>
        <w:tabs>
          <w:tab w:val="num" w:pos="1973"/>
        </w:tabs>
        <w:ind w:left="0" w:firstLine="0"/>
      </w:pPr>
      <w:rPr>
        <w:rFonts w:hint="eastAsia"/>
      </w:rPr>
    </w:lvl>
    <w:lvl w:ilvl="6">
      <w:start w:val="1"/>
      <w:numFmt w:val="decimal"/>
      <w:lvlText w:val="附  录 %1.%2.%3.%4.%5.%6.%7"/>
      <w:lvlJc w:val="left"/>
      <w:pPr>
        <w:tabs>
          <w:tab w:val="num" w:pos="2115"/>
        </w:tabs>
        <w:ind w:left="0" w:firstLine="0"/>
      </w:pPr>
      <w:rPr>
        <w:rFonts w:hint="eastAsia"/>
      </w:rPr>
    </w:lvl>
    <w:lvl w:ilvl="7">
      <w:start w:val="1"/>
      <w:numFmt w:val="decimal"/>
      <w:lvlText w:val="附  录 %1.%2.%3.%4.%5.%6.%7.%8"/>
      <w:lvlJc w:val="left"/>
      <w:pPr>
        <w:tabs>
          <w:tab w:val="num" w:pos="2257"/>
        </w:tabs>
        <w:ind w:left="0" w:firstLine="0"/>
      </w:pPr>
      <w:rPr>
        <w:rFonts w:hint="eastAsia"/>
      </w:rPr>
    </w:lvl>
    <w:lvl w:ilvl="8">
      <w:start w:val="1"/>
      <w:numFmt w:val="decimal"/>
      <w:lvlText w:val="附  录 %1.%2.%3.%4.%5.%6.%7.%8.%9"/>
      <w:lvlJc w:val="left"/>
      <w:pPr>
        <w:tabs>
          <w:tab w:val="num" w:pos="2398"/>
        </w:tabs>
        <w:ind w:left="0" w:firstLine="0"/>
      </w:pPr>
      <w:rPr>
        <w:rFonts w:hint="eastAsia"/>
      </w:rPr>
    </w:lvl>
  </w:abstractNum>
  <w:abstractNum w:abstractNumId="27" w15:restartNumberingAfterBreak="0">
    <w:nsid w:val="40DE43BB"/>
    <w:multiLevelType w:val="multilevel"/>
    <w:tmpl w:val="40DE43BB"/>
    <w:lvl w:ilvl="0">
      <w:start w:val="1"/>
      <w:numFmt w:val="decimal"/>
      <w:pStyle w:val="1-"/>
      <w:lvlText w:val="%1."/>
      <w:lvlJc w:val="left"/>
      <w:pPr>
        <w:ind w:left="425" w:hanging="425"/>
      </w:pPr>
      <w:rPr>
        <w:rFonts w:ascii="Times New Roman" w:eastAsia="宋体" w:hAnsi="Times New Roman" w:hint="default"/>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412A3028"/>
    <w:multiLevelType w:val="hybridMultilevel"/>
    <w:tmpl w:val="34027856"/>
    <w:lvl w:ilvl="0" w:tplc="EF52B5A8">
      <w:start w:val="1"/>
      <w:numFmt w:val="decimal"/>
      <w:lvlText w:val="%1)"/>
      <w:lvlJc w:val="left"/>
      <w:pPr>
        <w:ind w:left="420" w:hanging="420"/>
      </w:pPr>
      <w:rPr>
        <w:rFonts w:ascii="Times New Roman"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9" w15:restartNumberingAfterBreak="0">
    <w:nsid w:val="44C50F90"/>
    <w:multiLevelType w:val="multilevel"/>
    <w:tmpl w:val="44C50F90"/>
    <w:lvl w:ilvl="0">
      <w:start w:val="1"/>
      <w:numFmt w:val="lowerLetter"/>
      <w:lvlText w:val="%1)"/>
      <w:lvlJc w:val="left"/>
      <w:pPr>
        <w:tabs>
          <w:tab w:val="num" w:pos="839"/>
        </w:tabs>
        <w:ind w:left="839" w:hanging="419"/>
      </w:pPr>
      <w:rPr>
        <w:rFonts w:ascii="宋体" w:eastAsia="宋体" w:hAnsi="宋体" w:hint="eastAsia"/>
        <w:b w:val="0"/>
        <w:i w:val="0"/>
        <w:sz w:val="21"/>
        <w:szCs w:val="21"/>
      </w:rPr>
    </w:lvl>
    <w:lvl w:ilvl="1">
      <w:start w:val="1"/>
      <w:numFmt w:val="decimal"/>
      <w:lvlText w:val="%2)"/>
      <w:lvlJc w:val="left"/>
      <w:pPr>
        <w:tabs>
          <w:tab w:val="num" w:pos="1259"/>
        </w:tabs>
        <w:ind w:left="1259" w:hanging="420"/>
      </w:pPr>
      <w:rPr>
        <w:rFonts w:ascii="宋体" w:eastAsia="宋体" w:hAnsi="宋体" w:hint="eastAsia"/>
        <w:b w:val="0"/>
        <w:i w:val="0"/>
        <w:sz w:val="20"/>
      </w:rPr>
    </w:lvl>
    <w:lvl w:ilvl="2">
      <w:start w:val="1"/>
      <w:numFmt w:val="decimal"/>
      <w:lvlText w:val="(%3)"/>
      <w:lvlJc w:val="left"/>
      <w:pPr>
        <w:tabs>
          <w:tab w:val="num" w:pos="0"/>
        </w:tabs>
        <w:ind w:left="1678" w:hanging="419"/>
      </w:pPr>
      <w:rPr>
        <w:rFonts w:ascii="宋体" w:eastAsia="宋体" w:hAnsi="宋体" w:hint="eastAsia"/>
        <w:b w:val="0"/>
        <w:i w:val="0"/>
        <w:sz w:val="20"/>
        <w:szCs w:val="21"/>
      </w:rPr>
    </w:lvl>
    <w:lvl w:ilvl="3">
      <w:start w:val="1"/>
      <w:numFmt w:val="decimal"/>
      <w:lvlText w:val="%4."/>
      <w:lvlJc w:val="left"/>
      <w:pPr>
        <w:tabs>
          <w:tab w:val="num" w:pos="2098"/>
        </w:tabs>
        <w:ind w:left="2098" w:hanging="420"/>
      </w:pPr>
      <w:rPr>
        <w:rFonts w:hint="default"/>
      </w:rPr>
    </w:lvl>
    <w:lvl w:ilvl="4">
      <w:start w:val="1"/>
      <w:numFmt w:val="lowerLetter"/>
      <w:lvlText w:val="%5)"/>
      <w:lvlJc w:val="left"/>
      <w:pPr>
        <w:tabs>
          <w:tab w:val="num" w:pos="2517"/>
        </w:tabs>
        <w:ind w:left="2517" w:hanging="419"/>
      </w:pPr>
      <w:rPr>
        <w:rFonts w:hint="default"/>
      </w:rPr>
    </w:lvl>
    <w:lvl w:ilvl="5">
      <w:start w:val="1"/>
      <w:numFmt w:val="lowerRoman"/>
      <w:lvlText w:val="%6."/>
      <w:lvlJc w:val="right"/>
      <w:pPr>
        <w:tabs>
          <w:tab w:val="num" w:pos="2942"/>
        </w:tabs>
        <w:ind w:left="2937" w:hanging="420"/>
      </w:pPr>
      <w:rPr>
        <w:rFonts w:hint="default"/>
      </w:rPr>
    </w:lvl>
    <w:lvl w:ilvl="6">
      <w:start w:val="1"/>
      <w:numFmt w:val="decimal"/>
      <w:lvlText w:val="%7."/>
      <w:lvlJc w:val="left"/>
      <w:pPr>
        <w:tabs>
          <w:tab w:val="num" w:pos="3362"/>
        </w:tabs>
        <w:ind w:left="3356" w:hanging="414"/>
      </w:pPr>
      <w:rPr>
        <w:rFonts w:hint="default"/>
      </w:rPr>
    </w:lvl>
    <w:lvl w:ilvl="7">
      <w:start w:val="1"/>
      <w:numFmt w:val="lowerLetter"/>
      <w:lvlText w:val="%8)"/>
      <w:lvlJc w:val="left"/>
      <w:pPr>
        <w:tabs>
          <w:tab w:val="num" w:pos="3781"/>
        </w:tabs>
        <w:ind w:left="3776" w:hanging="414"/>
      </w:pPr>
      <w:rPr>
        <w:rFonts w:hint="default"/>
      </w:rPr>
    </w:lvl>
    <w:lvl w:ilvl="8">
      <w:start w:val="1"/>
      <w:numFmt w:val="lowerRoman"/>
      <w:lvlText w:val="%9."/>
      <w:lvlJc w:val="right"/>
      <w:pPr>
        <w:tabs>
          <w:tab w:val="num" w:pos="4201"/>
        </w:tabs>
        <w:ind w:left="4201" w:hanging="420"/>
      </w:pPr>
      <w:rPr>
        <w:rFonts w:hint="default"/>
      </w:rPr>
    </w:lvl>
  </w:abstractNum>
  <w:abstractNum w:abstractNumId="30" w15:restartNumberingAfterBreak="0">
    <w:nsid w:val="46643CA1"/>
    <w:multiLevelType w:val="hybridMultilevel"/>
    <w:tmpl w:val="510A648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9574A1C"/>
    <w:multiLevelType w:val="multilevel"/>
    <w:tmpl w:val="49574A1C"/>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pStyle w:val="Theorem"/>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2" w15:restartNumberingAfterBreak="0">
    <w:nsid w:val="4FA70DF8"/>
    <w:multiLevelType w:val="hybridMultilevel"/>
    <w:tmpl w:val="63B47938"/>
    <w:lvl w:ilvl="0" w:tplc="177AE7E8">
      <w:start w:val="1"/>
      <w:numFmt w:val="lowerRoman"/>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3052DA5"/>
    <w:multiLevelType w:val="hybridMultilevel"/>
    <w:tmpl w:val="BA7217B2"/>
    <w:lvl w:ilvl="0" w:tplc="F6ACEC22">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42C67C1"/>
    <w:multiLevelType w:val="hybridMultilevel"/>
    <w:tmpl w:val="B6DC893A"/>
    <w:lvl w:ilvl="0" w:tplc="0360C2A6">
      <w:start w:val="1"/>
      <w:numFmt w:val="decimal"/>
      <w:lvlText w:val="g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5A019F7"/>
    <w:multiLevelType w:val="hybridMultilevel"/>
    <w:tmpl w:val="DAB02A20"/>
    <w:lvl w:ilvl="0" w:tplc="574435C0">
      <w:start w:val="1"/>
      <w:numFmt w:val="lowerRoman"/>
      <w:lvlText w:val="%1."/>
      <w:lvlJc w:val="left"/>
      <w:rPr>
        <w:rFonts w:hint="eastAsia"/>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56BA7544"/>
    <w:multiLevelType w:val="multilevel"/>
    <w:tmpl w:val="0C5A57D6"/>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D76472C"/>
    <w:multiLevelType w:val="hybridMultilevel"/>
    <w:tmpl w:val="6E124124"/>
    <w:lvl w:ilvl="0" w:tplc="4AF02F02">
      <w:start w:val="9"/>
      <w:numFmt w:val="lowerLetter"/>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EAF3490"/>
    <w:multiLevelType w:val="hybridMultilevel"/>
    <w:tmpl w:val="9238FC06"/>
    <w:lvl w:ilvl="0" w:tplc="D8E09B68">
      <w:start w:val="1"/>
      <w:numFmt w:val="decimal"/>
      <w:lvlText w:val="f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25B7927"/>
    <w:multiLevelType w:val="hybridMultilevel"/>
    <w:tmpl w:val="3D0A0D64"/>
    <w:lvl w:ilvl="0" w:tplc="A13ADFE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9E0992"/>
    <w:multiLevelType w:val="multilevel"/>
    <w:tmpl w:val="629E0992"/>
    <w:lvl w:ilvl="0">
      <w:start w:val="1"/>
      <w:numFmt w:val="decimal"/>
      <w:lvlText w:val="附录%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1" w15:restartNumberingAfterBreak="0">
    <w:nsid w:val="62A6C029"/>
    <w:multiLevelType w:val="singleLevel"/>
    <w:tmpl w:val="62A6C029"/>
    <w:lvl w:ilvl="0">
      <w:start w:val="1"/>
      <w:numFmt w:val="decimal"/>
      <w:suff w:val="nothing"/>
      <w:lvlText w:val="（%1）"/>
      <w:lvlJc w:val="left"/>
    </w:lvl>
  </w:abstractNum>
  <w:abstractNum w:abstractNumId="42" w15:restartNumberingAfterBreak="0">
    <w:nsid w:val="62FF0FBE"/>
    <w:multiLevelType w:val="hybridMultilevel"/>
    <w:tmpl w:val="2C309D32"/>
    <w:lvl w:ilvl="0" w:tplc="0F547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4D3601"/>
    <w:multiLevelType w:val="hybridMultilevel"/>
    <w:tmpl w:val="2890794A"/>
    <w:lvl w:ilvl="0" w:tplc="7EF6067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697E49F2"/>
    <w:multiLevelType w:val="hybridMultilevel"/>
    <w:tmpl w:val="3D0A0D64"/>
    <w:lvl w:ilvl="0" w:tplc="A13ADFE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9E8400C"/>
    <w:multiLevelType w:val="hybridMultilevel"/>
    <w:tmpl w:val="B7387A84"/>
    <w:lvl w:ilvl="0" w:tplc="B9FC7B7C">
      <w:start w:val="7"/>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B9B60DF"/>
    <w:multiLevelType w:val="hybridMultilevel"/>
    <w:tmpl w:val="3EC8CD18"/>
    <w:lvl w:ilvl="0" w:tplc="177AE7E8">
      <w:start w:val="1"/>
      <w:numFmt w:val="lowerRoman"/>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6BEF7346"/>
    <w:multiLevelType w:val="hybridMultilevel"/>
    <w:tmpl w:val="D152BFB6"/>
    <w:lvl w:ilvl="0" w:tplc="112034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6BF67D31"/>
    <w:multiLevelType w:val="hybridMultilevel"/>
    <w:tmpl w:val="B1C43E32"/>
    <w:lvl w:ilvl="0" w:tplc="1DEA1BFC">
      <w:start w:val="1"/>
      <w:numFmt w:val="decimal"/>
      <w:lvlText w:val="c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E127A1C"/>
    <w:multiLevelType w:val="multilevel"/>
    <w:tmpl w:val="0028548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08E4AFF"/>
    <w:multiLevelType w:val="hybridMultilevel"/>
    <w:tmpl w:val="3E0A7814"/>
    <w:lvl w:ilvl="0" w:tplc="7B8040F8">
      <w:start w:val="1"/>
      <w:numFmt w:val="decimal"/>
      <w:lvlText w:val="h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11D45F5"/>
    <w:multiLevelType w:val="hybridMultilevel"/>
    <w:tmpl w:val="83C8FDFA"/>
    <w:lvl w:ilvl="0" w:tplc="E6922D4A">
      <w:start w:val="1"/>
      <w:numFmt w:val="decimal"/>
      <w:lvlText w:val="i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2E80F57"/>
    <w:multiLevelType w:val="hybridMultilevel"/>
    <w:tmpl w:val="06C2AA32"/>
    <w:lvl w:ilvl="0" w:tplc="CBDA20EE">
      <w:start w:val="1"/>
      <w:numFmt w:val="decimal"/>
      <w:lvlText w:val="%1)"/>
      <w:lvlJc w:val="left"/>
      <w:pPr>
        <w:ind w:left="420" w:hanging="420"/>
      </w:pPr>
      <w:rPr>
        <w:rFonts w:ascii="Times New Roman"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3" w15:restartNumberingAfterBreak="0">
    <w:nsid w:val="763A6836"/>
    <w:multiLevelType w:val="multilevel"/>
    <w:tmpl w:val="763A6836"/>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suff w:val="nothing"/>
      <w:lvlText w:val="%1%2 "/>
      <w:lvlJc w:val="left"/>
      <w:pPr>
        <w:ind w:left="0" w:firstLine="0"/>
      </w:pPr>
      <w:rPr>
        <w:rFonts w:ascii="黑体" w:eastAsia="黑体" w:hAnsi="Times New Roman" w:hint="eastAsia"/>
        <w:b/>
        <w:i w:val="0"/>
        <w:sz w:val="21"/>
        <w:szCs w:val="21"/>
      </w:rPr>
    </w:lvl>
    <w:lvl w:ilvl="2">
      <w:start w:val="1"/>
      <w:numFmt w:val="decimal"/>
      <w:suff w:val="nothing"/>
      <w:lvlText w:val="%1%2.%3　"/>
      <w:lvlJc w:val="left"/>
      <w:pPr>
        <w:ind w:left="0" w:firstLine="0"/>
      </w:pPr>
      <w:rPr>
        <w:rFonts w:ascii="黑体" w:eastAsia="黑体" w:hAnsi="宋体" w:hint="eastAsia"/>
        <w:b w:val="0"/>
        <w:i w:val="0"/>
        <w:sz w:val="21"/>
      </w:rPr>
    </w:lvl>
    <w:lvl w:ilvl="3">
      <w:start w:val="1"/>
      <w:numFmt w:val="decimal"/>
      <w:suff w:val="nothing"/>
      <w:lvlText w:val="%1%2.%3.%4　"/>
      <w:lvlJc w:val="left"/>
      <w:pPr>
        <w:ind w:left="284" w:firstLine="0"/>
      </w:pPr>
      <w:rPr>
        <w:rFonts w:ascii="黑体" w:eastAsia="黑体" w:hAnsi="Times New Roman" w:hint="eastAsia"/>
        <w:b w:val="0"/>
        <w:i w:val="0"/>
        <w:sz w:val="21"/>
      </w:rPr>
    </w:lvl>
    <w:lvl w:ilvl="4">
      <w:start w:val="1"/>
      <w:numFmt w:val="decimal"/>
      <w:suff w:val="nothing"/>
      <w:lvlText w:val="表%1%2.%3.%4-%5 "/>
      <w:lvlJc w:val="left"/>
      <w:pPr>
        <w:ind w:left="0" w:firstLine="0"/>
      </w:pPr>
      <w:rPr>
        <w:rFonts w:ascii="黑体" w:eastAsia="黑体" w:hAnsi="Times New Roman" w:hint="eastAsia"/>
        <w:b/>
        <w:i w:val="0"/>
        <w:sz w:val="21"/>
      </w:rPr>
    </w:lvl>
    <w:lvl w:ilvl="5">
      <w:start w:val="1"/>
      <w:numFmt w:val="decimal"/>
      <w:lvlRestart w:val="4"/>
      <w:suff w:val="nothing"/>
      <w:lvlText w:val="%1图%2.%3.%4-%6 "/>
      <w:lvlJc w:val="left"/>
      <w:pPr>
        <w:ind w:left="0" w:firstLine="0"/>
      </w:pPr>
      <w:rPr>
        <w:rFonts w:ascii="黑体" w:eastAsia="黑体" w:hAnsi="Times New Roman" w:hint="eastAsia"/>
        <w:b/>
        <w:i w:val="0"/>
        <w:sz w:val="21"/>
      </w:rPr>
    </w:lvl>
    <w:lvl w:ilvl="6">
      <w:start w:val="1"/>
      <w:numFmt w:val="decimal"/>
      <w:lvlRestart w:val="4"/>
      <w:suff w:val="nothing"/>
      <w:lvlText w:val="(%2.%3.%4-%7)"/>
      <w:lvlJc w:val="center"/>
      <w:pPr>
        <w:ind w:left="288" w:firstLine="288"/>
      </w:pPr>
      <w:rPr>
        <w:rFonts w:ascii="黑体" w:eastAsia="黑体" w:hAnsi="Times New Roman" w:hint="eastAsia"/>
        <w:b/>
        <w:i w:val="0"/>
        <w:sz w:val="21"/>
      </w:rPr>
    </w:lvl>
    <w:lvl w:ilvl="7">
      <w:start w:val="1"/>
      <w:numFmt w:val="decimal"/>
      <w:lvlRestart w:val="2"/>
      <w:lvlText w:val="    %1%8"/>
      <w:lvlJc w:val="left"/>
      <w:pPr>
        <w:tabs>
          <w:tab w:val="num" w:pos="720"/>
        </w:tabs>
        <w:ind w:left="0" w:firstLine="0"/>
      </w:pPr>
      <w:rPr>
        <w:rFonts w:ascii="黑体" w:eastAsia="黑体" w:hint="eastAsia"/>
        <w:b/>
        <w:i w:val="0"/>
        <w:sz w:val="21"/>
      </w:rPr>
    </w:lvl>
    <w:lvl w:ilvl="8">
      <w:start w:val="1"/>
      <w:numFmt w:val="decimal"/>
      <w:lvlRestart w:val="2"/>
      <w:lvlText w:val="%2.0.%9"/>
      <w:lvlJc w:val="left"/>
      <w:pPr>
        <w:tabs>
          <w:tab w:val="num" w:pos="720"/>
        </w:tabs>
        <w:ind w:left="0" w:firstLine="0"/>
      </w:pPr>
      <w:rPr>
        <w:rFonts w:ascii="黑体" w:eastAsia="黑体" w:hAnsi="华文细黑" w:hint="eastAsia"/>
        <w:b/>
        <w:i w:val="0"/>
        <w:sz w:val="21"/>
      </w:rPr>
    </w:lvl>
  </w:abstractNum>
  <w:abstractNum w:abstractNumId="54" w15:restartNumberingAfterBreak="0">
    <w:nsid w:val="7CE77A62"/>
    <w:multiLevelType w:val="hybridMultilevel"/>
    <w:tmpl w:val="977E47F4"/>
    <w:lvl w:ilvl="0" w:tplc="08AC3202">
      <w:start w:val="10"/>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DEF0AD5"/>
    <w:multiLevelType w:val="hybridMultilevel"/>
    <w:tmpl w:val="7278001E"/>
    <w:lvl w:ilvl="0" w:tplc="C1B84E1C">
      <w:start w:val="8"/>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6770236">
    <w:abstractNumId w:val="53"/>
  </w:num>
  <w:num w:numId="2" w16cid:durableId="2051997958">
    <w:abstractNumId w:val="26"/>
  </w:num>
  <w:num w:numId="3" w16cid:durableId="1842814695">
    <w:abstractNumId w:val="29"/>
  </w:num>
  <w:num w:numId="4" w16cid:durableId="1003780215">
    <w:abstractNumId w:val="1"/>
  </w:num>
  <w:num w:numId="5" w16cid:durableId="844788112">
    <w:abstractNumId w:val="4"/>
  </w:num>
  <w:num w:numId="6" w16cid:durableId="1812097337">
    <w:abstractNumId w:val="3"/>
  </w:num>
  <w:num w:numId="7" w16cid:durableId="6757355">
    <w:abstractNumId w:val="2"/>
  </w:num>
  <w:num w:numId="8" w16cid:durableId="711350390">
    <w:abstractNumId w:val="40"/>
  </w:num>
  <w:num w:numId="9" w16cid:durableId="1952933013">
    <w:abstractNumId w:val="21"/>
  </w:num>
  <w:num w:numId="10" w16cid:durableId="2037464028">
    <w:abstractNumId w:val="35"/>
  </w:num>
  <w:num w:numId="11" w16cid:durableId="405301490">
    <w:abstractNumId w:val="32"/>
  </w:num>
  <w:num w:numId="12" w16cid:durableId="1705401319">
    <w:abstractNumId w:val="22"/>
  </w:num>
  <w:num w:numId="13" w16cid:durableId="1964725162">
    <w:abstractNumId w:val="36"/>
  </w:num>
  <w:num w:numId="14" w16cid:durableId="1818182452">
    <w:abstractNumId w:val="17"/>
  </w:num>
  <w:num w:numId="15" w16cid:durableId="1598755602">
    <w:abstractNumId w:val="13"/>
  </w:num>
  <w:num w:numId="16" w16cid:durableId="1011488284">
    <w:abstractNumId w:val="46"/>
  </w:num>
  <w:num w:numId="17" w16cid:durableId="1801528352">
    <w:abstractNumId w:val="49"/>
  </w:num>
  <w:num w:numId="18" w16cid:durableId="388260960">
    <w:abstractNumId w:val="11"/>
  </w:num>
  <w:num w:numId="19" w16cid:durableId="107941787">
    <w:abstractNumId w:val="24"/>
  </w:num>
  <w:num w:numId="20" w16cid:durableId="1473790453">
    <w:abstractNumId w:val="16"/>
  </w:num>
  <w:num w:numId="21" w16cid:durableId="181088497">
    <w:abstractNumId w:val="30"/>
  </w:num>
  <w:num w:numId="22" w16cid:durableId="1133984787">
    <w:abstractNumId w:val="15"/>
  </w:num>
  <w:num w:numId="23" w16cid:durableId="1947494805">
    <w:abstractNumId w:val="39"/>
  </w:num>
  <w:num w:numId="24" w16cid:durableId="1133137785">
    <w:abstractNumId w:val="44"/>
  </w:num>
  <w:num w:numId="25" w16cid:durableId="708605547">
    <w:abstractNumId w:val="5"/>
  </w:num>
  <w:num w:numId="26" w16cid:durableId="956453836">
    <w:abstractNumId w:val="25"/>
  </w:num>
  <w:num w:numId="27" w16cid:durableId="327447782">
    <w:abstractNumId w:val="12"/>
  </w:num>
  <w:num w:numId="28" w16cid:durableId="1810518138">
    <w:abstractNumId w:val="48"/>
  </w:num>
  <w:num w:numId="29" w16cid:durableId="564604119">
    <w:abstractNumId w:val="38"/>
  </w:num>
  <w:num w:numId="30" w16cid:durableId="1575775230">
    <w:abstractNumId w:val="23"/>
  </w:num>
  <w:num w:numId="31" w16cid:durableId="946498066">
    <w:abstractNumId w:val="14"/>
  </w:num>
  <w:num w:numId="32" w16cid:durableId="2089185545">
    <w:abstractNumId w:val="45"/>
  </w:num>
  <w:num w:numId="33" w16cid:durableId="1126050141">
    <w:abstractNumId w:val="34"/>
  </w:num>
  <w:num w:numId="34" w16cid:durableId="153493807">
    <w:abstractNumId w:val="50"/>
  </w:num>
  <w:num w:numId="35" w16cid:durableId="1135368413">
    <w:abstractNumId w:val="51"/>
  </w:num>
  <w:num w:numId="36" w16cid:durableId="1658072035">
    <w:abstractNumId w:val="55"/>
  </w:num>
  <w:num w:numId="37" w16cid:durableId="1618760409">
    <w:abstractNumId w:val="54"/>
  </w:num>
  <w:num w:numId="38" w16cid:durableId="259222270">
    <w:abstractNumId w:val="37"/>
  </w:num>
  <w:num w:numId="39" w16cid:durableId="562059452">
    <w:abstractNumId w:val="43"/>
  </w:num>
  <w:num w:numId="40" w16cid:durableId="271981487">
    <w:abstractNumId w:val="20"/>
  </w:num>
  <w:num w:numId="41" w16cid:durableId="225801560">
    <w:abstractNumId w:val="18"/>
  </w:num>
  <w:num w:numId="42" w16cid:durableId="1340544201">
    <w:abstractNumId w:val="33"/>
  </w:num>
  <w:num w:numId="43" w16cid:durableId="1331832806">
    <w:abstractNumId w:val="6"/>
  </w:num>
  <w:num w:numId="44" w16cid:durableId="337849453">
    <w:abstractNumId w:val="47"/>
  </w:num>
  <w:num w:numId="45" w16cid:durableId="97986254">
    <w:abstractNumId w:val="42"/>
  </w:num>
  <w:num w:numId="46" w16cid:durableId="282880124">
    <w:abstractNumId w:val="10"/>
  </w:num>
  <w:num w:numId="47" w16cid:durableId="1225217222">
    <w:abstractNumId w:val="52"/>
  </w:num>
  <w:num w:numId="48" w16cid:durableId="488640205">
    <w:abstractNumId w:val="28"/>
  </w:num>
  <w:num w:numId="49" w16cid:durableId="1676685954">
    <w:abstractNumId w:val="27"/>
  </w:num>
  <w:num w:numId="50" w16cid:durableId="1636137526">
    <w:abstractNumId w:val="31"/>
  </w:num>
  <w:num w:numId="51" w16cid:durableId="1698652716">
    <w:abstractNumId w:val="19"/>
  </w:num>
  <w:num w:numId="52" w16cid:durableId="251672468">
    <w:abstractNumId w:val="9"/>
  </w:num>
  <w:num w:numId="53" w16cid:durableId="1531332887">
    <w:abstractNumId w:val="7"/>
  </w:num>
  <w:num w:numId="54" w16cid:durableId="951589634">
    <w:abstractNumId w:val="0"/>
  </w:num>
  <w:num w:numId="55" w16cid:durableId="1144811139">
    <w:abstractNumId w:val="41"/>
  </w:num>
  <w:num w:numId="56" w16cid:durableId="15216965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41E"/>
    <w:rsid w:val="00050C6D"/>
    <w:rsid w:val="00051D72"/>
    <w:rsid w:val="00053BBC"/>
    <w:rsid w:val="000A1C1B"/>
    <w:rsid w:val="000D59B0"/>
    <w:rsid w:val="000D79B0"/>
    <w:rsid w:val="000F11F9"/>
    <w:rsid w:val="001008A2"/>
    <w:rsid w:val="001233BF"/>
    <w:rsid w:val="001755DA"/>
    <w:rsid w:val="00245E08"/>
    <w:rsid w:val="002D6A7F"/>
    <w:rsid w:val="003168D2"/>
    <w:rsid w:val="003616B9"/>
    <w:rsid w:val="00396E90"/>
    <w:rsid w:val="003D44A0"/>
    <w:rsid w:val="003F6E08"/>
    <w:rsid w:val="00405352"/>
    <w:rsid w:val="004247AD"/>
    <w:rsid w:val="004A63DD"/>
    <w:rsid w:val="004B0B2B"/>
    <w:rsid w:val="004F2A09"/>
    <w:rsid w:val="0053241A"/>
    <w:rsid w:val="005C5981"/>
    <w:rsid w:val="005D12DA"/>
    <w:rsid w:val="005D1671"/>
    <w:rsid w:val="005E317E"/>
    <w:rsid w:val="005E3772"/>
    <w:rsid w:val="00664020"/>
    <w:rsid w:val="006B25B2"/>
    <w:rsid w:val="006D2F08"/>
    <w:rsid w:val="00703863"/>
    <w:rsid w:val="00721159"/>
    <w:rsid w:val="0075297B"/>
    <w:rsid w:val="007B2E73"/>
    <w:rsid w:val="007B5986"/>
    <w:rsid w:val="007D2843"/>
    <w:rsid w:val="007F4799"/>
    <w:rsid w:val="007F55D6"/>
    <w:rsid w:val="008111AD"/>
    <w:rsid w:val="0084683A"/>
    <w:rsid w:val="00850180"/>
    <w:rsid w:val="00860141"/>
    <w:rsid w:val="0086786D"/>
    <w:rsid w:val="00895469"/>
    <w:rsid w:val="008A5E67"/>
    <w:rsid w:val="00904CE4"/>
    <w:rsid w:val="00946D3D"/>
    <w:rsid w:val="009A7907"/>
    <w:rsid w:val="00AE22D2"/>
    <w:rsid w:val="00BA2D90"/>
    <w:rsid w:val="00C15F9B"/>
    <w:rsid w:val="00C51311"/>
    <w:rsid w:val="00C77F06"/>
    <w:rsid w:val="00C864C4"/>
    <w:rsid w:val="00C866DB"/>
    <w:rsid w:val="00D66B68"/>
    <w:rsid w:val="00E72C0E"/>
    <w:rsid w:val="00FC0488"/>
    <w:rsid w:val="00FD6514"/>
    <w:rsid w:val="00FF171D"/>
    <w:rsid w:val="00FF341E"/>
    <w:rsid w:val="00FF5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AE763"/>
  <w15:chartTrackingRefBased/>
  <w15:docId w15:val="{F5977B5D-F1CF-43E2-8C4A-DE56C347B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iPriority="0"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0B2B"/>
    <w:pPr>
      <w:keepNext/>
      <w:keepLines/>
      <w:spacing w:before="340" w:after="330" w:line="578" w:lineRule="auto"/>
      <w:ind w:firstLineChars="200" w:firstLine="200"/>
      <w:outlineLvl w:val="0"/>
    </w:pPr>
    <w:rPr>
      <w:rFonts w:eastAsia="宋体" w:cs="Times New Roman"/>
      <w:b/>
      <w:bCs/>
      <w:kern w:val="44"/>
      <w:sz w:val="44"/>
      <w:szCs w:val="44"/>
      <w14:ligatures w14:val="none"/>
    </w:rPr>
  </w:style>
  <w:style w:type="paragraph" w:styleId="2">
    <w:name w:val="heading 2"/>
    <w:basedOn w:val="a"/>
    <w:next w:val="a"/>
    <w:link w:val="20"/>
    <w:uiPriority w:val="9"/>
    <w:qFormat/>
    <w:rsid w:val="004B0B2B"/>
    <w:pPr>
      <w:keepNext/>
      <w:keepLines/>
      <w:adjustRightInd w:val="0"/>
      <w:snapToGrid w:val="0"/>
      <w:spacing w:beforeLines="50" w:before="156" w:afterLines="50" w:after="156" w:line="360" w:lineRule="auto"/>
      <w:ind w:firstLineChars="200" w:firstLine="200"/>
      <w:jc w:val="left"/>
      <w:outlineLvl w:val="1"/>
    </w:pPr>
    <w:rPr>
      <w:rFonts w:ascii="Arial" w:eastAsia="宋体" w:hAnsi="Arial" w:cs="Times New Roman"/>
      <w:bCs/>
      <w:color w:val="000000"/>
      <w:sz w:val="28"/>
      <w:szCs w:val="32"/>
      <w14:ligatures w14:val="none"/>
    </w:rPr>
  </w:style>
  <w:style w:type="paragraph" w:styleId="3">
    <w:name w:val="heading 3"/>
    <w:aliases w:val="第3层次标题"/>
    <w:basedOn w:val="a"/>
    <w:next w:val="a"/>
    <w:link w:val="30"/>
    <w:uiPriority w:val="9"/>
    <w:qFormat/>
    <w:rsid w:val="004B0B2B"/>
    <w:pPr>
      <w:keepNext/>
      <w:keepLines/>
      <w:spacing w:before="260" w:after="260" w:line="416" w:lineRule="auto"/>
      <w:ind w:firstLineChars="200" w:firstLine="200"/>
      <w:outlineLvl w:val="2"/>
    </w:pPr>
    <w:rPr>
      <w:rFonts w:eastAsia="宋体" w:cs="Times New Roman"/>
      <w:b/>
      <w:bCs/>
      <w:sz w:val="32"/>
      <w:szCs w:val="32"/>
      <w14:ligatures w14:val="none"/>
    </w:rPr>
  </w:style>
  <w:style w:type="paragraph" w:styleId="4">
    <w:name w:val="heading 4"/>
    <w:basedOn w:val="a"/>
    <w:next w:val="a"/>
    <w:link w:val="40"/>
    <w:uiPriority w:val="9"/>
    <w:qFormat/>
    <w:rsid w:val="004B0B2B"/>
    <w:pPr>
      <w:keepNext/>
      <w:keepLines/>
      <w:spacing w:before="280" w:after="290" w:line="376" w:lineRule="auto"/>
      <w:ind w:firstLineChars="200" w:firstLine="200"/>
      <w:outlineLvl w:val="3"/>
    </w:pPr>
    <w:rPr>
      <w:rFonts w:ascii="Cambria" w:eastAsia="宋体" w:hAnsi="Cambria" w:cs="Times New Roman"/>
      <w:b/>
      <w:bCs/>
      <w:sz w:val="28"/>
      <w:szCs w:val="28"/>
      <w14:ligatures w14:val="none"/>
    </w:rPr>
  </w:style>
  <w:style w:type="paragraph" w:styleId="5">
    <w:name w:val="heading 5"/>
    <w:basedOn w:val="a"/>
    <w:next w:val="a"/>
    <w:link w:val="50"/>
    <w:uiPriority w:val="9"/>
    <w:qFormat/>
    <w:rsid w:val="004B0B2B"/>
    <w:pPr>
      <w:keepNext/>
      <w:keepLines/>
      <w:tabs>
        <w:tab w:val="left" w:pos="992"/>
      </w:tabs>
      <w:spacing w:before="280" w:after="290" w:line="376" w:lineRule="auto"/>
      <w:ind w:left="992" w:firstLineChars="200" w:hanging="992"/>
      <w:outlineLvl w:val="4"/>
    </w:pPr>
    <w:rPr>
      <w:rFonts w:ascii="Calibri" w:eastAsia="宋体" w:hAnsi="Calibri" w:cs="Times New Roman"/>
      <w:b/>
      <w:bCs/>
      <w:sz w:val="28"/>
      <w:szCs w:val="28"/>
      <w14:ligatures w14:val="none"/>
    </w:rPr>
  </w:style>
  <w:style w:type="paragraph" w:styleId="6">
    <w:name w:val="heading 6"/>
    <w:basedOn w:val="a"/>
    <w:next w:val="a"/>
    <w:link w:val="60"/>
    <w:uiPriority w:val="9"/>
    <w:qFormat/>
    <w:rsid w:val="004B0B2B"/>
    <w:pPr>
      <w:keepNext/>
      <w:keepLines/>
      <w:spacing w:before="240" w:after="64" w:line="320" w:lineRule="auto"/>
      <w:ind w:firstLineChars="200" w:firstLine="200"/>
      <w:outlineLvl w:val="5"/>
    </w:pPr>
    <w:rPr>
      <w:rFonts w:ascii="Cambria" w:eastAsia="宋体" w:hAnsi="Cambria" w:cs="Times New Roman"/>
      <w:b/>
      <w:bCs/>
      <w:sz w:val="24"/>
      <w:szCs w:val="24"/>
      <w14:ligatures w14:val="none"/>
    </w:rPr>
  </w:style>
  <w:style w:type="paragraph" w:styleId="7">
    <w:name w:val="heading 7"/>
    <w:basedOn w:val="a"/>
    <w:next w:val="a"/>
    <w:link w:val="70"/>
    <w:uiPriority w:val="9"/>
    <w:qFormat/>
    <w:rsid w:val="004B0B2B"/>
    <w:pPr>
      <w:keepNext/>
      <w:keepLines/>
      <w:spacing w:before="240" w:after="64" w:line="320" w:lineRule="auto"/>
      <w:ind w:firstLineChars="200" w:firstLine="200"/>
      <w:outlineLvl w:val="6"/>
    </w:pPr>
    <w:rPr>
      <w:rFonts w:ascii="Calibri" w:eastAsia="宋体" w:hAnsi="Calibri" w:cs="Times New Roman"/>
      <w:b/>
      <w:bCs/>
      <w:sz w:val="24"/>
      <w:szCs w:val="24"/>
      <w14:ligatures w14:val="none"/>
    </w:rPr>
  </w:style>
  <w:style w:type="paragraph" w:styleId="8">
    <w:name w:val="heading 8"/>
    <w:basedOn w:val="a"/>
    <w:next w:val="a"/>
    <w:link w:val="80"/>
    <w:uiPriority w:val="9"/>
    <w:qFormat/>
    <w:rsid w:val="004B0B2B"/>
    <w:pPr>
      <w:keepNext/>
      <w:keepLines/>
      <w:spacing w:before="240" w:after="64" w:line="320" w:lineRule="auto"/>
      <w:ind w:firstLineChars="200" w:firstLine="200"/>
      <w:outlineLvl w:val="7"/>
    </w:pPr>
    <w:rPr>
      <w:rFonts w:ascii="Cambria" w:eastAsia="宋体" w:hAnsi="Cambria" w:cs="Times New Roman"/>
      <w:sz w:val="24"/>
      <w:szCs w:val="24"/>
      <w14:ligatures w14:val="none"/>
    </w:rPr>
  </w:style>
  <w:style w:type="paragraph" w:styleId="9">
    <w:name w:val="heading 9"/>
    <w:basedOn w:val="a"/>
    <w:next w:val="a"/>
    <w:link w:val="90"/>
    <w:uiPriority w:val="9"/>
    <w:qFormat/>
    <w:rsid w:val="004B0B2B"/>
    <w:pPr>
      <w:keepNext/>
      <w:keepLines/>
      <w:spacing w:before="240" w:after="64" w:line="320" w:lineRule="auto"/>
      <w:ind w:firstLineChars="200" w:firstLine="200"/>
      <w:outlineLvl w:val="8"/>
    </w:pPr>
    <w:rPr>
      <w:rFonts w:ascii="Cambria" w:eastAsia="宋体" w:hAnsi="Cambria" w:cs="Times New Roman"/>
      <w:sz w:val="28"/>
      <w:szCs w:val="21"/>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
    <w:name w:val="Text"/>
    <w:basedOn w:val="a"/>
    <w:link w:val="TextChar"/>
    <w:uiPriority w:val="99"/>
    <w:qFormat/>
    <w:rsid w:val="000F11F9"/>
    <w:pPr>
      <w:spacing w:line="252" w:lineRule="auto"/>
      <w:ind w:firstLine="202"/>
    </w:pPr>
    <w:rPr>
      <w:rFonts w:eastAsia="宋体" w:cs="Times New Roman"/>
      <w:kern w:val="0"/>
      <w:sz w:val="20"/>
      <w:szCs w:val="20"/>
      <w:lang w:eastAsia="en-US"/>
      <w14:ligatures w14:val="none"/>
    </w:rPr>
  </w:style>
  <w:style w:type="paragraph" w:styleId="a3">
    <w:name w:val="List Paragraph"/>
    <w:basedOn w:val="a"/>
    <w:link w:val="a4"/>
    <w:uiPriority w:val="34"/>
    <w:qFormat/>
    <w:rsid w:val="00721159"/>
    <w:pPr>
      <w:ind w:firstLineChars="200" w:firstLine="420"/>
    </w:pPr>
  </w:style>
  <w:style w:type="paragraph" w:styleId="a5">
    <w:name w:val="header"/>
    <w:basedOn w:val="a"/>
    <w:link w:val="a6"/>
    <w:uiPriority w:val="99"/>
    <w:unhideWhenUsed/>
    <w:qFormat/>
    <w:rsid w:val="00FD6514"/>
    <w:pPr>
      <w:tabs>
        <w:tab w:val="center" w:pos="4153"/>
        <w:tab w:val="right" w:pos="8306"/>
      </w:tabs>
      <w:snapToGrid w:val="0"/>
      <w:jc w:val="center"/>
    </w:pPr>
    <w:rPr>
      <w:sz w:val="18"/>
      <w:szCs w:val="18"/>
    </w:rPr>
  </w:style>
  <w:style w:type="character" w:customStyle="1" w:styleId="a6">
    <w:name w:val="页眉 字符"/>
    <w:basedOn w:val="a0"/>
    <w:link w:val="a5"/>
    <w:uiPriority w:val="99"/>
    <w:qFormat/>
    <w:rsid w:val="00FD6514"/>
    <w:rPr>
      <w:sz w:val="18"/>
      <w:szCs w:val="18"/>
    </w:rPr>
  </w:style>
  <w:style w:type="paragraph" w:styleId="a7">
    <w:name w:val="footer"/>
    <w:basedOn w:val="a"/>
    <w:link w:val="a8"/>
    <w:uiPriority w:val="99"/>
    <w:unhideWhenUsed/>
    <w:qFormat/>
    <w:rsid w:val="00FD6514"/>
    <w:pPr>
      <w:tabs>
        <w:tab w:val="center" w:pos="4153"/>
        <w:tab w:val="right" w:pos="8306"/>
      </w:tabs>
      <w:snapToGrid w:val="0"/>
      <w:jc w:val="left"/>
    </w:pPr>
    <w:rPr>
      <w:sz w:val="18"/>
      <w:szCs w:val="18"/>
    </w:rPr>
  </w:style>
  <w:style w:type="character" w:customStyle="1" w:styleId="a8">
    <w:name w:val="页脚 字符"/>
    <w:basedOn w:val="a0"/>
    <w:link w:val="a7"/>
    <w:uiPriority w:val="99"/>
    <w:qFormat/>
    <w:rsid w:val="00FD6514"/>
    <w:rPr>
      <w:sz w:val="18"/>
      <w:szCs w:val="18"/>
    </w:rPr>
  </w:style>
  <w:style w:type="character" w:customStyle="1" w:styleId="10">
    <w:name w:val="标题 1 字符"/>
    <w:basedOn w:val="a0"/>
    <w:link w:val="1"/>
    <w:uiPriority w:val="9"/>
    <w:qFormat/>
    <w:rsid w:val="004B0B2B"/>
    <w:rPr>
      <w:rFonts w:eastAsia="宋体" w:cs="Times New Roman"/>
      <w:b/>
      <w:bCs/>
      <w:kern w:val="44"/>
      <w:sz w:val="44"/>
      <w:szCs w:val="44"/>
      <w14:ligatures w14:val="none"/>
    </w:rPr>
  </w:style>
  <w:style w:type="character" w:customStyle="1" w:styleId="20">
    <w:name w:val="标题 2 字符"/>
    <w:basedOn w:val="a0"/>
    <w:link w:val="2"/>
    <w:uiPriority w:val="9"/>
    <w:qFormat/>
    <w:rsid w:val="004B0B2B"/>
    <w:rPr>
      <w:rFonts w:ascii="Arial" w:eastAsia="宋体" w:hAnsi="Arial" w:cs="Times New Roman"/>
      <w:bCs/>
      <w:color w:val="000000"/>
      <w:sz w:val="28"/>
      <w:szCs w:val="32"/>
      <w14:ligatures w14:val="none"/>
    </w:rPr>
  </w:style>
  <w:style w:type="character" w:customStyle="1" w:styleId="30">
    <w:name w:val="标题 3 字符"/>
    <w:basedOn w:val="a0"/>
    <w:link w:val="3"/>
    <w:uiPriority w:val="9"/>
    <w:qFormat/>
    <w:rsid w:val="004B0B2B"/>
    <w:rPr>
      <w:rFonts w:eastAsia="宋体" w:cs="Times New Roman"/>
      <w:b/>
      <w:bCs/>
      <w:sz w:val="32"/>
      <w:szCs w:val="32"/>
      <w14:ligatures w14:val="none"/>
    </w:rPr>
  </w:style>
  <w:style w:type="character" w:customStyle="1" w:styleId="40">
    <w:name w:val="标题 4 字符"/>
    <w:basedOn w:val="a0"/>
    <w:link w:val="4"/>
    <w:uiPriority w:val="9"/>
    <w:qFormat/>
    <w:rsid w:val="004B0B2B"/>
    <w:rPr>
      <w:rFonts w:ascii="Cambria" w:eastAsia="宋体" w:hAnsi="Cambria" w:cs="Times New Roman"/>
      <w:b/>
      <w:bCs/>
      <w:sz w:val="28"/>
      <w:szCs w:val="28"/>
      <w14:ligatures w14:val="none"/>
    </w:rPr>
  </w:style>
  <w:style w:type="character" w:customStyle="1" w:styleId="50">
    <w:name w:val="标题 5 字符"/>
    <w:basedOn w:val="a0"/>
    <w:link w:val="5"/>
    <w:uiPriority w:val="9"/>
    <w:qFormat/>
    <w:rsid w:val="004B0B2B"/>
    <w:rPr>
      <w:rFonts w:ascii="Calibri" w:eastAsia="宋体" w:hAnsi="Calibri" w:cs="Times New Roman"/>
      <w:b/>
      <w:bCs/>
      <w:sz w:val="28"/>
      <w:szCs w:val="28"/>
      <w14:ligatures w14:val="none"/>
    </w:rPr>
  </w:style>
  <w:style w:type="character" w:customStyle="1" w:styleId="60">
    <w:name w:val="标题 6 字符"/>
    <w:basedOn w:val="a0"/>
    <w:link w:val="6"/>
    <w:uiPriority w:val="9"/>
    <w:qFormat/>
    <w:rsid w:val="004B0B2B"/>
    <w:rPr>
      <w:rFonts w:ascii="Cambria" w:eastAsia="宋体" w:hAnsi="Cambria" w:cs="Times New Roman"/>
      <w:b/>
      <w:bCs/>
      <w:sz w:val="24"/>
      <w:szCs w:val="24"/>
      <w14:ligatures w14:val="none"/>
    </w:rPr>
  </w:style>
  <w:style w:type="character" w:customStyle="1" w:styleId="70">
    <w:name w:val="标题 7 字符"/>
    <w:basedOn w:val="a0"/>
    <w:link w:val="7"/>
    <w:uiPriority w:val="9"/>
    <w:qFormat/>
    <w:rsid w:val="004B0B2B"/>
    <w:rPr>
      <w:rFonts w:ascii="Calibri" w:eastAsia="宋体" w:hAnsi="Calibri" w:cs="Times New Roman"/>
      <w:b/>
      <w:bCs/>
      <w:sz w:val="24"/>
      <w:szCs w:val="24"/>
      <w14:ligatures w14:val="none"/>
    </w:rPr>
  </w:style>
  <w:style w:type="character" w:customStyle="1" w:styleId="80">
    <w:name w:val="标题 8 字符"/>
    <w:basedOn w:val="a0"/>
    <w:link w:val="8"/>
    <w:uiPriority w:val="9"/>
    <w:qFormat/>
    <w:rsid w:val="004B0B2B"/>
    <w:rPr>
      <w:rFonts w:ascii="Cambria" w:eastAsia="宋体" w:hAnsi="Cambria" w:cs="Times New Roman"/>
      <w:sz w:val="24"/>
      <w:szCs w:val="24"/>
      <w14:ligatures w14:val="none"/>
    </w:rPr>
  </w:style>
  <w:style w:type="character" w:customStyle="1" w:styleId="90">
    <w:name w:val="标题 9 字符"/>
    <w:basedOn w:val="a0"/>
    <w:link w:val="9"/>
    <w:uiPriority w:val="9"/>
    <w:qFormat/>
    <w:rsid w:val="004B0B2B"/>
    <w:rPr>
      <w:rFonts w:ascii="Cambria" w:eastAsia="宋体" w:hAnsi="Cambria" w:cs="Times New Roman"/>
      <w:sz w:val="28"/>
      <w:szCs w:val="21"/>
      <w14:ligatures w14:val="none"/>
    </w:rPr>
  </w:style>
  <w:style w:type="character" w:styleId="a9">
    <w:name w:val="Hyperlink"/>
    <w:uiPriority w:val="99"/>
    <w:qFormat/>
    <w:rsid w:val="004B0B2B"/>
    <w:rPr>
      <w:color w:val="0000FF"/>
      <w:u w:val="single"/>
    </w:rPr>
  </w:style>
  <w:style w:type="character" w:styleId="aa">
    <w:name w:val="Strong"/>
    <w:uiPriority w:val="22"/>
    <w:qFormat/>
    <w:rsid w:val="004B0B2B"/>
    <w:rPr>
      <w:b/>
      <w:bCs/>
    </w:rPr>
  </w:style>
  <w:style w:type="character" w:styleId="ab">
    <w:name w:val="endnote reference"/>
    <w:qFormat/>
    <w:rsid w:val="004B0B2B"/>
    <w:rPr>
      <w:vertAlign w:val="superscript"/>
    </w:rPr>
  </w:style>
  <w:style w:type="character" w:styleId="ac">
    <w:name w:val="FollowedHyperlink"/>
    <w:uiPriority w:val="99"/>
    <w:unhideWhenUsed/>
    <w:qFormat/>
    <w:rsid w:val="004B0B2B"/>
    <w:rPr>
      <w:color w:val="800080"/>
      <w:u w:val="single"/>
    </w:rPr>
  </w:style>
  <w:style w:type="character" w:styleId="ad">
    <w:name w:val="page number"/>
    <w:basedOn w:val="a0"/>
    <w:qFormat/>
    <w:rsid w:val="004B0B2B"/>
  </w:style>
  <w:style w:type="character" w:styleId="ae">
    <w:name w:val="footnote reference"/>
    <w:qFormat/>
    <w:rsid w:val="004B0B2B"/>
    <w:rPr>
      <w:vertAlign w:val="superscript"/>
    </w:rPr>
  </w:style>
  <w:style w:type="character" w:styleId="af">
    <w:name w:val="annotation reference"/>
    <w:unhideWhenUsed/>
    <w:qFormat/>
    <w:rsid w:val="004B0B2B"/>
    <w:rPr>
      <w:sz w:val="21"/>
      <w:szCs w:val="21"/>
    </w:rPr>
  </w:style>
  <w:style w:type="character" w:customStyle="1" w:styleId="FontStyle398">
    <w:name w:val="Font Style398"/>
    <w:qFormat/>
    <w:rsid w:val="004B0B2B"/>
    <w:rPr>
      <w:rFonts w:ascii="Arial" w:hAnsi="Arial" w:cs="Arial"/>
      <w:sz w:val="14"/>
      <w:szCs w:val="14"/>
    </w:rPr>
  </w:style>
  <w:style w:type="character" w:customStyle="1" w:styleId="Char">
    <w:name w:val="正文文本缩进 Char"/>
    <w:uiPriority w:val="99"/>
    <w:qFormat/>
    <w:rsid w:val="004B0B2B"/>
    <w:rPr>
      <w:rFonts w:ascii="Times New Roman" w:hint="default"/>
      <w:kern w:val="2"/>
      <w:sz w:val="21"/>
    </w:rPr>
  </w:style>
  <w:style w:type="character" w:customStyle="1" w:styleId="about01">
    <w:name w:val="about_01"/>
    <w:basedOn w:val="a0"/>
    <w:qFormat/>
    <w:rsid w:val="004B0B2B"/>
  </w:style>
  <w:style w:type="character" w:customStyle="1" w:styleId="af0">
    <w:name w:val="标题 字符"/>
    <w:link w:val="af1"/>
    <w:uiPriority w:val="10"/>
    <w:qFormat/>
    <w:rsid w:val="004B0B2B"/>
    <w:rPr>
      <w:rFonts w:ascii="Cambria" w:hAnsi="Cambria" w:cs="Times New Roman"/>
      <w:b/>
      <w:bCs/>
      <w:sz w:val="32"/>
      <w:szCs w:val="32"/>
    </w:rPr>
  </w:style>
  <w:style w:type="paragraph" w:styleId="af1">
    <w:name w:val="Title"/>
    <w:basedOn w:val="a"/>
    <w:next w:val="a"/>
    <w:link w:val="af0"/>
    <w:uiPriority w:val="10"/>
    <w:qFormat/>
    <w:rsid w:val="004B0B2B"/>
    <w:pPr>
      <w:spacing w:before="240" w:after="60"/>
      <w:ind w:firstLineChars="200" w:firstLine="200"/>
      <w:jc w:val="center"/>
      <w:outlineLvl w:val="0"/>
    </w:pPr>
    <w:rPr>
      <w:rFonts w:ascii="Cambria" w:hAnsi="Cambria" w:cs="Times New Roman"/>
      <w:b/>
      <w:bCs/>
      <w:sz w:val="32"/>
      <w:szCs w:val="32"/>
    </w:rPr>
  </w:style>
  <w:style w:type="character" w:customStyle="1" w:styleId="11">
    <w:name w:val="标题 字符1"/>
    <w:basedOn w:val="a0"/>
    <w:uiPriority w:val="10"/>
    <w:qFormat/>
    <w:rsid w:val="004B0B2B"/>
    <w:rPr>
      <w:rFonts w:asciiTheme="majorHAnsi" w:eastAsiaTheme="majorEastAsia" w:hAnsiTheme="majorHAnsi" w:cstheme="majorBidi"/>
      <w:b/>
      <w:bCs/>
      <w:sz w:val="32"/>
      <w:szCs w:val="32"/>
    </w:rPr>
  </w:style>
  <w:style w:type="character" w:customStyle="1" w:styleId="af2">
    <w:name w:val="正文文本缩进 字符"/>
    <w:link w:val="af3"/>
    <w:qFormat/>
    <w:rsid w:val="004B0B2B"/>
    <w:rPr>
      <w:rFonts w:ascii="黑体" w:hAnsi="Calibri"/>
      <w:sz w:val="22"/>
    </w:rPr>
  </w:style>
  <w:style w:type="paragraph" w:styleId="af3">
    <w:name w:val="Body Text Indent"/>
    <w:basedOn w:val="a"/>
    <w:link w:val="af2"/>
    <w:qFormat/>
    <w:rsid w:val="004B0B2B"/>
    <w:pPr>
      <w:autoSpaceDE w:val="0"/>
      <w:autoSpaceDN w:val="0"/>
      <w:spacing w:before="100" w:after="100" w:line="360" w:lineRule="auto"/>
      <w:ind w:firstLineChars="200" w:firstLine="600"/>
    </w:pPr>
    <w:rPr>
      <w:rFonts w:ascii="黑体" w:hAnsi="Calibri"/>
      <w:sz w:val="22"/>
    </w:rPr>
  </w:style>
  <w:style w:type="character" w:customStyle="1" w:styleId="12">
    <w:name w:val="正文文本缩进 字符1"/>
    <w:basedOn w:val="a0"/>
    <w:uiPriority w:val="99"/>
    <w:semiHidden/>
    <w:qFormat/>
    <w:rsid w:val="004B0B2B"/>
  </w:style>
  <w:style w:type="character" w:customStyle="1" w:styleId="apple-style-span">
    <w:name w:val="apple-style-span"/>
    <w:qFormat/>
    <w:rsid w:val="004B0B2B"/>
  </w:style>
  <w:style w:type="character" w:styleId="af4">
    <w:name w:val="Subtle Emphasis"/>
    <w:uiPriority w:val="19"/>
    <w:qFormat/>
    <w:rsid w:val="004B0B2B"/>
    <w:rPr>
      <w:i/>
      <w:iCs/>
      <w:color w:val="404040"/>
    </w:rPr>
  </w:style>
  <w:style w:type="character" w:customStyle="1" w:styleId="Char0">
    <w:name w:val="页脚 Char"/>
    <w:link w:val="footer"/>
    <w:uiPriority w:val="99"/>
    <w:qFormat/>
    <w:rsid w:val="004B0B2B"/>
    <w:rPr>
      <w:sz w:val="18"/>
    </w:rPr>
  </w:style>
  <w:style w:type="paragraph" w:customStyle="1" w:styleId="footer">
    <w:name w:val="footer"/>
    <w:basedOn w:val="a"/>
    <w:link w:val="Char0"/>
    <w:uiPriority w:val="99"/>
    <w:rsid w:val="004B0B2B"/>
    <w:pPr>
      <w:tabs>
        <w:tab w:val="center" w:pos="4153"/>
        <w:tab w:val="right" w:pos="8306"/>
      </w:tabs>
      <w:snapToGrid w:val="0"/>
      <w:ind w:firstLineChars="200" w:firstLine="200"/>
      <w:jc w:val="left"/>
    </w:pPr>
    <w:rPr>
      <w:sz w:val="18"/>
    </w:rPr>
  </w:style>
  <w:style w:type="character" w:customStyle="1" w:styleId="apple-converted-space">
    <w:name w:val="apple-converted-space"/>
    <w:basedOn w:val="a0"/>
    <w:qFormat/>
    <w:rsid w:val="004B0B2B"/>
  </w:style>
  <w:style w:type="character" w:customStyle="1" w:styleId="af5">
    <w:name w:val="日期 字符"/>
    <w:link w:val="af6"/>
    <w:uiPriority w:val="99"/>
    <w:qFormat/>
    <w:rsid w:val="004B0B2B"/>
    <w:rPr>
      <w:sz w:val="28"/>
    </w:rPr>
  </w:style>
  <w:style w:type="paragraph" w:styleId="af6">
    <w:name w:val="Date"/>
    <w:basedOn w:val="a"/>
    <w:next w:val="a"/>
    <w:link w:val="af5"/>
    <w:uiPriority w:val="99"/>
    <w:qFormat/>
    <w:rsid w:val="004B0B2B"/>
    <w:pPr>
      <w:spacing w:line="240" w:lineRule="atLeast"/>
      <w:ind w:firstLineChars="200" w:firstLine="200"/>
    </w:pPr>
    <w:rPr>
      <w:sz w:val="28"/>
    </w:rPr>
  </w:style>
  <w:style w:type="character" w:customStyle="1" w:styleId="13">
    <w:name w:val="日期 字符1"/>
    <w:basedOn w:val="a0"/>
    <w:uiPriority w:val="99"/>
    <w:semiHidden/>
    <w:qFormat/>
    <w:rsid w:val="004B0B2B"/>
  </w:style>
  <w:style w:type="character" w:customStyle="1" w:styleId="FontStyle438">
    <w:name w:val="Font Style438"/>
    <w:qFormat/>
    <w:rsid w:val="004B0B2B"/>
    <w:rPr>
      <w:rFonts w:ascii="Arial" w:hAnsi="Arial" w:cs="Arial"/>
      <w:sz w:val="14"/>
      <w:szCs w:val="14"/>
    </w:rPr>
  </w:style>
  <w:style w:type="character" w:customStyle="1" w:styleId="2H22ndlevelh22Header2UNDERRUBRIK1-2l2Titre2HeaChar">
    <w:name w:val="样式 标题 2H22nd levelh22Header 2UNDERRUBRIK 1-2l2Titre2Hea... Char"/>
    <w:link w:val="2H22ndlevelh22Header2UNDERRUBRIK1-2l2Titre2Hea"/>
    <w:qFormat/>
    <w:rsid w:val="004B0B2B"/>
    <w:rPr>
      <w:rFonts w:ascii="宋体" w:eastAsia="仿宋_GB2312" w:hAnsi="宋体"/>
      <w:b/>
    </w:rPr>
  </w:style>
  <w:style w:type="paragraph" w:customStyle="1" w:styleId="2H22ndlevelh22Header2UNDERRUBRIK1-2l2Titre2Hea">
    <w:name w:val="样式 标题 2H22nd levelh22Header 2UNDERRUBRIK 1-2l2Titre2Hea..."/>
    <w:basedOn w:val="2"/>
    <w:link w:val="2H22ndlevelh22Header2UNDERRUBRIK1-2l2Titre2HeaChar"/>
    <w:qFormat/>
    <w:rsid w:val="004B0B2B"/>
    <w:pPr>
      <w:numPr>
        <w:ilvl w:val="1"/>
      </w:numPr>
      <w:tabs>
        <w:tab w:val="left" w:pos="936"/>
        <w:tab w:val="left" w:pos="1134"/>
      </w:tabs>
      <w:adjustRightInd/>
      <w:snapToGrid/>
      <w:spacing w:beforeLines="0" w:before="0" w:afterLines="0" w:after="0"/>
      <w:ind w:left="936" w:hanging="576"/>
      <w:jc w:val="both"/>
    </w:pPr>
    <w:rPr>
      <w:rFonts w:ascii="宋体" w:eastAsia="仿宋_GB2312" w:hAnsi="宋体" w:cstheme="minorBidi"/>
      <w:b/>
      <w:bCs w:val="0"/>
      <w:color w:val="auto"/>
      <w:sz w:val="21"/>
      <w:szCs w:val="22"/>
      <w14:ligatures w14:val="standardContextual"/>
    </w:rPr>
  </w:style>
  <w:style w:type="character" w:customStyle="1" w:styleId="af7">
    <w:name w:val="正文首行缩进 字符"/>
    <w:link w:val="af8"/>
    <w:qFormat/>
    <w:rsid w:val="004B0B2B"/>
    <w:rPr>
      <w:szCs w:val="24"/>
    </w:rPr>
  </w:style>
  <w:style w:type="paragraph" w:styleId="af9">
    <w:basedOn w:val="a"/>
    <w:next w:val="a"/>
    <w:link w:val="afa"/>
    <w:qFormat/>
    <w:rsid w:val="004B0B2B"/>
    <w:pPr>
      <w:ind w:leftChars="200" w:left="420" w:firstLineChars="200" w:firstLine="200"/>
    </w:pPr>
    <w:rPr>
      <w:rFonts w:ascii="Calibri" w:hAnsi="Calibri"/>
    </w:rPr>
  </w:style>
  <w:style w:type="paragraph" w:styleId="afb">
    <w:name w:val="Body Text"/>
    <w:basedOn w:val="a"/>
    <w:link w:val="afc"/>
    <w:uiPriority w:val="99"/>
    <w:unhideWhenUsed/>
    <w:qFormat/>
    <w:rsid w:val="004B0B2B"/>
    <w:pPr>
      <w:spacing w:after="120"/>
      <w:ind w:firstLineChars="200" w:firstLine="200"/>
    </w:pPr>
    <w:rPr>
      <w:rFonts w:eastAsia="宋体" w:cs="Times New Roman"/>
      <w:sz w:val="28"/>
      <w:szCs w:val="20"/>
      <w14:ligatures w14:val="none"/>
    </w:rPr>
  </w:style>
  <w:style w:type="character" w:customStyle="1" w:styleId="afc">
    <w:name w:val="正文文本 字符"/>
    <w:basedOn w:val="a0"/>
    <w:link w:val="afb"/>
    <w:uiPriority w:val="99"/>
    <w:qFormat/>
    <w:rsid w:val="004B0B2B"/>
    <w:rPr>
      <w:rFonts w:eastAsia="宋体" w:cs="Times New Roman"/>
      <w:sz w:val="28"/>
      <w:szCs w:val="20"/>
      <w14:ligatures w14:val="none"/>
    </w:rPr>
  </w:style>
  <w:style w:type="character" w:customStyle="1" w:styleId="text1">
    <w:name w:val="text1"/>
    <w:qFormat/>
    <w:rsid w:val="004B0B2B"/>
    <w:rPr>
      <w:spacing w:val="375"/>
      <w:sz w:val="21"/>
      <w:szCs w:val="21"/>
    </w:rPr>
  </w:style>
  <w:style w:type="character" w:customStyle="1" w:styleId="FontStyle345">
    <w:name w:val="Font Style345"/>
    <w:qFormat/>
    <w:rsid w:val="004B0B2B"/>
    <w:rPr>
      <w:rFonts w:ascii="Arial" w:hAnsi="Arial" w:cs="Arial"/>
      <w:sz w:val="14"/>
      <w:szCs w:val="14"/>
    </w:rPr>
  </w:style>
  <w:style w:type="character" w:customStyle="1" w:styleId="CharChar">
    <w:name w:val="文章正文 首行缩进 Char Char"/>
    <w:link w:val="afd"/>
    <w:qFormat/>
    <w:rsid w:val="004B0B2B"/>
    <w:rPr>
      <w:rFonts w:cs="宋体"/>
      <w:b/>
      <w:spacing w:val="10"/>
      <w:sz w:val="44"/>
      <w:szCs w:val="44"/>
      <w:lang w:val="en-GB"/>
    </w:rPr>
  </w:style>
  <w:style w:type="paragraph" w:customStyle="1" w:styleId="afd">
    <w:name w:val="文章正文 首行缩进"/>
    <w:basedOn w:val="CharCharCharChar"/>
    <w:link w:val="CharChar"/>
    <w:qFormat/>
    <w:rsid w:val="004B0B2B"/>
    <w:pPr>
      <w:tabs>
        <w:tab w:val="center" w:pos="4320"/>
        <w:tab w:val="right" w:pos="8820"/>
      </w:tabs>
      <w:spacing w:beforeLines="50" w:line="360" w:lineRule="auto"/>
      <w:jc w:val="center"/>
      <w:outlineLvl w:val="0"/>
    </w:pPr>
    <w:rPr>
      <w:rFonts w:eastAsiaTheme="minorEastAsia" w:cs="宋体"/>
      <w:b/>
      <w:spacing w:val="10"/>
      <w:sz w:val="44"/>
      <w:szCs w:val="44"/>
      <w:lang w:val="en-GB"/>
      <w14:ligatures w14:val="standardContextual"/>
    </w:rPr>
  </w:style>
  <w:style w:type="paragraph" w:customStyle="1" w:styleId="CharCharCharChar">
    <w:name w:val="Char Char Char Char"/>
    <w:basedOn w:val="a"/>
    <w:uiPriority w:val="99"/>
    <w:qFormat/>
    <w:rsid w:val="004B0B2B"/>
    <w:pPr>
      <w:ind w:firstLineChars="200" w:firstLine="200"/>
    </w:pPr>
    <w:rPr>
      <w:rFonts w:eastAsia="宋体" w:cs="Times New Roman"/>
      <w:sz w:val="28"/>
      <w:szCs w:val="20"/>
      <w14:ligatures w14:val="none"/>
    </w:rPr>
  </w:style>
  <w:style w:type="character" w:customStyle="1" w:styleId="FontStyle355">
    <w:name w:val="Font Style355"/>
    <w:qFormat/>
    <w:rsid w:val="004B0B2B"/>
    <w:rPr>
      <w:rFonts w:ascii="Times New Roman" w:hAnsi="Times New Roman" w:cs="Times New Roman"/>
      <w:b/>
      <w:bCs/>
      <w:sz w:val="18"/>
      <w:szCs w:val="18"/>
    </w:rPr>
  </w:style>
  <w:style w:type="character" w:customStyle="1" w:styleId="H2Char">
    <w:name w:val="H2 Char"/>
    <w:aliases w:val="h2 Char,2nd level Char,Titre2 Char,l2 Char,2 Char,Header 2 Char,节标题 Char,一级节名 Char,Level 2 Head Char,heading 2 Char,Head 2 Char,sect 1.2 Char,H21 Char,sect 1.21 Char,H22 Char,sect 1.22 Char,H211 Char,sect 1.211 Char,H23 Char,sect 1.23 Char"/>
    <w:uiPriority w:val="9"/>
    <w:qFormat/>
    <w:rsid w:val="004B0B2B"/>
    <w:rPr>
      <w:rFonts w:ascii="Arial" w:eastAsia="黑体" w:hAnsi="Arial" w:cs="Arial"/>
      <w:kern w:val="2"/>
      <w:sz w:val="32"/>
      <w:szCs w:val="32"/>
      <w:lang w:val="en-US" w:eastAsia="zh-CN" w:bidi="ar-SA"/>
    </w:rPr>
  </w:style>
  <w:style w:type="character" w:customStyle="1" w:styleId="Char1">
    <w:name w:val="批注主题 Char1"/>
    <w:uiPriority w:val="99"/>
    <w:semiHidden/>
    <w:qFormat/>
    <w:rsid w:val="004B0B2B"/>
    <w:rPr>
      <w:b/>
      <w:bCs/>
      <w:kern w:val="2"/>
      <w:sz w:val="21"/>
    </w:rPr>
  </w:style>
  <w:style w:type="character" w:customStyle="1" w:styleId="afe">
    <w:name w:val="副标题 字符"/>
    <w:link w:val="aff"/>
    <w:uiPriority w:val="11"/>
    <w:qFormat/>
    <w:rsid w:val="004B0B2B"/>
    <w:rPr>
      <w:rFonts w:ascii="Cambria" w:hAnsi="Cambria" w:cs="Times New Roman"/>
      <w:b/>
      <w:bCs/>
      <w:kern w:val="28"/>
      <w:sz w:val="32"/>
      <w:szCs w:val="32"/>
    </w:rPr>
  </w:style>
  <w:style w:type="paragraph" w:styleId="aff">
    <w:name w:val="Subtitle"/>
    <w:basedOn w:val="a"/>
    <w:next w:val="a"/>
    <w:link w:val="afe"/>
    <w:uiPriority w:val="11"/>
    <w:qFormat/>
    <w:rsid w:val="004B0B2B"/>
    <w:pPr>
      <w:spacing w:before="240" w:after="60" w:line="312" w:lineRule="auto"/>
      <w:ind w:firstLineChars="200" w:firstLine="200"/>
      <w:jc w:val="center"/>
      <w:outlineLvl w:val="1"/>
    </w:pPr>
    <w:rPr>
      <w:rFonts w:ascii="Cambria" w:hAnsi="Cambria" w:cs="Times New Roman"/>
      <w:b/>
      <w:bCs/>
      <w:kern w:val="28"/>
      <w:sz w:val="32"/>
      <w:szCs w:val="32"/>
    </w:rPr>
  </w:style>
  <w:style w:type="character" w:customStyle="1" w:styleId="14">
    <w:name w:val="副标题 字符1"/>
    <w:basedOn w:val="a0"/>
    <w:uiPriority w:val="11"/>
    <w:qFormat/>
    <w:rsid w:val="004B0B2B"/>
    <w:rPr>
      <w:rFonts w:asciiTheme="minorHAnsi" w:hAnsiTheme="minorHAnsi"/>
      <w:b/>
      <w:bCs/>
      <w:kern w:val="28"/>
      <w:sz w:val="32"/>
      <w:szCs w:val="32"/>
    </w:rPr>
  </w:style>
  <w:style w:type="character" w:customStyle="1" w:styleId="aff0">
    <w:name w:val="脚注文本 字符"/>
    <w:link w:val="aff1"/>
    <w:uiPriority w:val="99"/>
    <w:qFormat/>
    <w:rsid w:val="004B0B2B"/>
    <w:rPr>
      <w:sz w:val="18"/>
      <w:szCs w:val="18"/>
    </w:rPr>
  </w:style>
  <w:style w:type="paragraph" w:styleId="aff1">
    <w:name w:val="footnote text"/>
    <w:basedOn w:val="a"/>
    <w:link w:val="aff0"/>
    <w:uiPriority w:val="99"/>
    <w:qFormat/>
    <w:rsid w:val="004B0B2B"/>
    <w:pPr>
      <w:snapToGrid w:val="0"/>
      <w:ind w:firstLineChars="200" w:firstLine="200"/>
      <w:jc w:val="left"/>
    </w:pPr>
    <w:rPr>
      <w:sz w:val="18"/>
      <w:szCs w:val="18"/>
    </w:rPr>
  </w:style>
  <w:style w:type="character" w:customStyle="1" w:styleId="15">
    <w:name w:val="脚注文本 字符1"/>
    <w:basedOn w:val="a0"/>
    <w:uiPriority w:val="99"/>
    <w:semiHidden/>
    <w:qFormat/>
    <w:rsid w:val="004B0B2B"/>
    <w:rPr>
      <w:sz w:val="18"/>
      <w:szCs w:val="18"/>
    </w:rPr>
  </w:style>
  <w:style w:type="character" w:customStyle="1" w:styleId="2Char">
    <w:name w:val="正文首行缩进2字符 Char"/>
    <w:link w:val="21"/>
    <w:qFormat/>
    <w:rsid w:val="004B0B2B"/>
  </w:style>
  <w:style w:type="paragraph" w:customStyle="1" w:styleId="21">
    <w:name w:val="正文首行缩进2字符"/>
    <w:basedOn w:val="a"/>
    <w:link w:val="2Char"/>
    <w:qFormat/>
    <w:rsid w:val="004B0B2B"/>
    <w:pPr>
      <w:spacing w:beforeLines="50" w:afterLines="50" w:line="360" w:lineRule="auto"/>
      <w:ind w:firstLineChars="200" w:firstLine="480"/>
    </w:pPr>
  </w:style>
  <w:style w:type="character" w:customStyle="1" w:styleId="FontStyle428">
    <w:name w:val="Font Style428"/>
    <w:qFormat/>
    <w:rsid w:val="004B0B2B"/>
    <w:rPr>
      <w:rFonts w:ascii="Franklin Gothic Medium" w:hAnsi="Franklin Gothic Medium" w:cs="Franklin Gothic Medium"/>
      <w:b/>
      <w:bCs/>
      <w:sz w:val="14"/>
      <w:szCs w:val="14"/>
    </w:rPr>
  </w:style>
  <w:style w:type="character" w:customStyle="1" w:styleId="aff2">
    <w:name w:val="批注框文本 字符"/>
    <w:link w:val="aff3"/>
    <w:uiPriority w:val="99"/>
    <w:qFormat/>
    <w:rsid w:val="004B0B2B"/>
    <w:rPr>
      <w:sz w:val="18"/>
      <w:szCs w:val="18"/>
    </w:rPr>
  </w:style>
  <w:style w:type="paragraph" w:styleId="aff3">
    <w:name w:val="Balloon Text"/>
    <w:basedOn w:val="a"/>
    <w:link w:val="aff2"/>
    <w:uiPriority w:val="99"/>
    <w:unhideWhenUsed/>
    <w:qFormat/>
    <w:rsid w:val="004B0B2B"/>
    <w:pPr>
      <w:ind w:firstLineChars="200" w:firstLine="200"/>
    </w:pPr>
    <w:rPr>
      <w:sz w:val="18"/>
      <w:szCs w:val="18"/>
    </w:rPr>
  </w:style>
  <w:style w:type="character" w:customStyle="1" w:styleId="16">
    <w:name w:val="批注框文本 字符1"/>
    <w:basedOn w:val="a0"/>
    <w:uiPriority w:val="99"/>
    <w:semiHidden/>
    <w:qFormat/>
    <w:rsid w:val="004B0B2B"/>
    <w:rPr>
      <w:sz w:val="18"/>
      <w:szCs w:val="18"/>
    </w:rPr>
  </w:style>
  <w:style w:type="character" w:customStyle="1" w:styleId="aff4">
    <w:name w:val="文档结构图 字符"/>
    <w:link w:val="aff5"/>
    <w:uiPriority w:val="99"/>
    <w:qFormat/>
    <w:rsid w:val="004B0B2B"/>
    <w:rPr>
      <w:rFonts w:ascii="宋体"/>
      <w:sz w:val="18"/>
      <w:szCs w:val="18"/>
    </w:rPr>
  </w:style>
  <w:style w:type="paragraph" w:styleId="aff5">
    <w:name w:val="Document Map"/>
    <w:basedOn w:val="a"/>
    <w:link w:val="aff4"/>
    <w:uiPriority w:val="99"/>
    <w:unhideWhenUsed/>
    <w:qFormat/>
    <w:rsid w:val="004B0B2B"/>
    <w:pPr>
      <w:ind w:firstLineChars="200" w:firstLine="200"/>
    </w:pPr>
    <w:rPr>
      <w:rFonts w:ascii="宋体"/>
      <w:sz w:val="18"/>
      <w:szCs w:val="18"/>
    </w:rPr>
  </w:style>
  <w:style w:type="character" w:customStyle="1" w:styleId="17">
    <w:name w:val="文档结构图 字符1"/>
    <w:basedOn w:val="a0"/>
    <w:uiPriority w:val="99"/>
    <w:semiHidden/>
    <w:qFormat/>
    <w:rsid w:val="004B0B2B"/>
    <w:rPr>
      <w:rFonts w:ascii="Microsoft YaHei UI" w:eastAsia="Microsoft YaHei UI"/>
      <w:sz w:val="18"/>
      <w:szCs w:val="18"/>
    </w:rPr>
  </w:style>
  <w:style w:type="character" w:customStyle="1" w:styleId="1Char1">
    <w:name w:val="标题 1 Char1"/>
    <w:aliases w:val="H1 Char1,Heading 0 Char1,123321 Char1,合同标题 Char1,卷标题 Char1,TITRE1 Char1,1 Char1,h1 Char1,标题1 Char1,PIM 1 Char1,prop Char1,app heading 1 Char1,app heading 11 Char1,app heading 12 Char1,app heading 111 Char1,app heading 13 Char1,1. Char1"/>
    <w:uiPriority w:val="9"/>
    <w:qFormat/>
    <w:rsid w:val="004B0B2B"/>
    <w:rPr>
      <w:rFonts w:eastAsia="宋体" w:cs="Times New Roman"/>
      <w:b/>
      <w:bCs/>
      <w:kern w:val="44"/>
      <w:sz w:val="44"/>
      <w:szCs w:val="44"/>
    </w:rPr>
  </w:style>
  <w:style w:type="character" w:customStyle="1" w:styleId="aff6">
    <w:name w:val="引用 字符"/>
    <w:link w:val="aff7"/>
    <w:uiPriority w:val="29"/>
    <w:qFormat/>
    <w:rsid w:val="004B0B2B"/>
    <w:rPr>
      <w:i/>
      <w:iCs/>
      <w:color w:val="404040"/>
      <w:szCs w:val="24"/>
    </w:rPr>
  </w:style>
  <w:style w:type="paragraph" w:styleId="aff7">
    <w:name w:val="Quote"/>
    <w:basedOn w:val="a"/>
    <w:next w:val="a"/>
    <w:link w:val="aff6"/>
    <w:uiPriority w:val="29"/>
    <w:qFormat/>
    <w:rsid w:val="004B0B2B"/>
    <w:pPr>
      <w:spacing w:before="200" w:after="160"/>
      <w:ind w:left="864" w:right="864" w:firstLineChars="200" w:firstLine="200"/>
      <w:jc w:val="center"/>
    </w:pPr>
    <w:rPr>
      <w:i/>
      <w:iCs/>
      <w:color w:val="404040"/>
      <w:szCs w:val="24"/>
    </w:rPr>
  </w:style>
  <w:style w:type="character" w:customStyle="1" w:styleId="18">
    <w:name w:val="引用 字符1"/>
    <w:basedOn w:val="a0"/>
    <w:uiPriority w:val="29"/>
    <w:qFormat/>
    <w:rsid w:val="004B0B2B"/>
    <w:rPr>
      <w:i/>
      <w:iCs/>
      <w:color w:val="404040" w:themeColor="text1" w:themeTint="BF"/>
    </w:rPr>
  </w:style>
  <w:style w:type="character" w:customStyle="1" w:styleId="5Char">
    <w:name w:val="样式5 Char"/>
    <w:link w:val="51"/>
    <w:qFormat/>
    <w:rsid w:val="004B0B2B"/>
    <w:rPr>
      <w:szCs w:val="24"/>
    </w:rPr>
  </w:style>
  <w:style w:type="paragraph" w:customStyle="1" w:styleId="51">
    <w:name w:val="样式5"/>
    <w:basedOn w:val="a"/>
    <w:link w:val="5Char"/>
    <w:qFormat/>
    <w:rsid w:val="004B0B2B"/>
    <w:pPr>
      <w:spacing w:line="300" w:lineRule="auto"/>
      <w:ind w:firstLineChars="200" w:firstLine="200"/>
    </w:pPr>
    <w:rPr>
      <w:szCs w:val="24"/>
    </w:rPr>
  </w:style>
  <w:style w:type="character" w:customStyle="1" w:styleId="CharChar0">
    <w:name w:val="段 Char Char"/>
    <w:qFormat/>
    <w:rsid w:val="004B0B2B"/>
    <w:rPr>
      <w:rFonts w:ascii="宋体"/>
      <w:sz w:val="21"/>
      <w:lang w:val="en-US" w:eastAsia="zh-CN" w:bidi="ar-SA"/>
    </w:rPr>
  </w:style>
  <w:style w:type="character" w:customStyle="1" w:styleId="31">
    <w:name w:val="正文文本缩进 3 字符"/>
    <w:link w:val="32"/>
    <w:uiPriority w:val="99"/>
    <w:qFormat/>
    <w:rsid w:val="004B0B2B"/>
    <w:rPr>
      <w:sz w:val="16"/>
      <w:szCs w:val="16"/>
    </w:rPr>
  </w:style>
  <w:style w:type="paragraph" w:styleId="32">
    <w:name w:val="Body Text Indent 3"/>
    <w:basedOn w:val="a"/>
    <w:link w:val="31"/>
    <w:uiPriority w:val="99"/>
    <w:qFormat/>
    <w:rsid w:val="004B0B2B"/>
    <w:pPr>
      <w:adjustRightInd w:val="0"/>
      <w:spacing w:after="120" w:line="312" w:lineRule="atLeast"/>
      <w:ind w:leftChars="200" w:left="420" w:firstLineChars="200" w:firstLine="200"/>
      <w:textAlignment w:val="baseline"/>
    </w:pPr>
    <w:rPr>
      <w:sz w:val="16"/>
      <w:szCs w:val="16"/>
    </w:rPr>
  </w:style>
  <w:style w:type="character" w:customStyle="1" w:styleId="310">
    <w:name w:val="正文文本缩进 3 字符1"/>
    <w:basedOn w:val="a0"/>
    <w:uiPriority w:val="99"/>
    <w:semiHidden/>
    <w:qFormat/>
    <w:rsid w:val="004B0B2B"/>
    <w:rPr>
      <w:sz w:val="16"/>
      <w:szCs w:val="16"/>
    </w:rPr>
  </w:style>
  <w:style w:type="character" w:customStyle="1" w:styleId="Char2">
    <w:name w:val="插图题注 Char"/>
    <w:link w:val="aff8"/>
    <w:qFormat/>
    <w:rsid w:val="004B0B2B"/>
    <w:rPr>
      <w:sz w:val="22"/>
      <w:szCs w:val="24"/>
    </w:rPr>
  </w:style>
  <w:style w:type="paragraph" w:customStyle="1" w:styleId="aff8">
    <w:name w:val="插图题注"/>
    <w:basedOn w:val="a"/>
    <w:next w:val="a"/>
    <w:link w:val="Char2"/>
    <w:qFormat/>
    <w:rsid w:val="004B0B2B"/>
    <w:pPr>
      <w:spacing w:before="120" w:after="240" w:line="400" w:lineRule="exact"/>
      <w:ind w:firstLineChars="200" w:firstLine="200"/>
      <w:jc w:val="center"/>
      <w:outlineLvl w:val="4"/>
    </w:pPr>
    <w:rPr>
      <w:sz w:val="22"/>
      <w:szCs w:val="24"/>
    </w:rPr>
  </w:style>
  <w:style w:type="character" w:customStyle="1" w:styleId="aff9">
    <w:name w:val="纯文本 字符"/>
    <w:link w:val="affa"/>
    <w:uiPriority w:val="99"/>
    <w:qFormat/>
    <w:rsid w:val="004B0B2B"/>
    <w:rPr>
      <w:rFonts w:ascii="宋体" w:hAnsi="Courier New"/>
      <w:lang w:val="en-GB"/>
    </w:rPr>
  </w:style>
  <w:style w:type="paragraph" w:styleId="affa">
    <w:name w:val="Plain Text"/>
    <w:basedOn w:val="a"/>
    <w:link w:val="aff9"/>
    <w:uiPriority w:val="99"/>
    <w:qFormat/>
    <w:rsid w:val="004B0B2B"/>
    <w:pPr>
      <w:adjustRightInd w:val="0"/>
      <w:ind w:firstLineChars="200" w:firstLine="200"/>
      <w:textAlignment w:val="baseline"/>
    </w:pPr>
    <w:rPr>
      <w:rFonts w:ascii="宋体" w:hAnsi="Courier New"/>
      <w:lang w:val="en-GB"/>
    </w:rPr>
  </w:style>
  <w:style w:type="character" w:customStyle="1" w:styleId="19">
    <w:name w:val="纯文本 字符1"/>
    <w:basedOn w:val="a0"/>
    <w:uiPriority w:val="99"/>
    <w:semiHidden/>
    <w:qFormat/>
    <w:rsid w:val="004B0B2B"/>
    <w:rPr>
      <w:rFonts w:asciiTheme="minorEastAsia" w:hAnsi="Courier New" w:cs="Courier New"/>
    </w:rPr>
  </w:style>
  <w:style w:type="character" w:customStyle="1" w:styleId="Char3">
    <w:name w:val="段 Char"/>
    <w:link w:val="affb"/>
    <w:qFormat/>
    <w:rsid w:val="004B0B2B"/>
    <w:rPr>
      <w:rFonts w:ascii="宋体" w:hAnsi="宋体"/>
      <w:spacing w:val="8"/>
      <w:lang w:val="en-GB"/>
    </w:rPr>
  </w:style>
  <w:style w:type="paragraph" w:customStyle="1" w:styleId="affb">
    <w:name w:val="段"/>
    <w:basedOn w:val="a"/>
    <w:link w:val="Char3"/>
    <w:qFormat/>
    <w:rsid w:val="004B0B2B"/>
    <w:pPr>
      <w:widowControl/>
      <w:spacing w:afterLines="50"/>
      <w:ind w:firstLineChars="200" w:firstLine="436"/>
    </w:pPr>
    <w:rPr>
      <w:rFonts w:ascii="宋体" w:hAnsi="宋体"/>
      <w:spacing w:val="8"/>
      <w:lang w:val="en-GB"/>
    </w:rPr>
  </w:style>
  <w:style w:type="character" w:customStyle="1" w:styleId="label">
    <w:name w:val="label"/>
    <w:qFormat/>
    <w:rsid w:val="004B0B2B"/>
    <w:rPr>
      <w:u w:val="single"/>
    </w:rPr>
  </w:style>
  <w:style w:type="character" w:customStyle="1" w:styleId="Char10">
    <w:name w:val="文档结构图 Char1"/>
    <w:uiPriority w:val="99"/>
    <w:semiHidden/>
    <w:qFormat/>
    <w:rsid w:val="004B0B2B"/>
    <w:rPr>
      <w:rFonts w:ascii="宋体" w:eastAsia="宋体" w:hAnsi="Times New Roman" w:cs="Times New Roman"/>
      <w:sz w:val="18"/>
      <w:szCs w:val="18"/>
    </w:rPr>
  </w:style>
  <w:style w:type="character" w:customStyle="1" w:styleId="1Char">
    <w:name w:val="正文缩进1 Char"/>
    <w:aliases w:val="正文缩进11 Char,正文缩进111 Char,正文缩进1 Char1"/>
    <w:qFormat/>
    <w:rsid w:val="004B0B2B"/>
    <w:rPr>
      <w:rFonts w:eastAsia="仿宋_GB2312"/>
      <w:kern w:val="2"/>
      <w:sz w:val="24"/>
      <w:szCs w:val="24"/>
    </w:rPr>
  </w:style>
  <w:style w:type="character" w:customStyle="1" w:styleId="Char4">
    <w:name w:val="页眉 Char"/>
    <w:link w:val="header"/>
    <w:uiPriority w:val="99"/>
    <w:qFormat/>
    <w:rsid w:val="004B0B2B"/>
    <w:rPr>
      <w:sz w:val="18"/>
    </w:rPr>
  </w:style>
  <w:style w:type="paragraph" w:customStyle="1" w:styleId="header">
    <w:name w:val="header"/>
    <w:basedOn w:val="a"/>
    <w:link w:val="Char4"/>
    <w:uiPriority w:val="99"/>
    <w:rsid w:val="004B0B2B"/>
    <w:pPr>
      <w:pBdr>
        <w:bottom w:val="single" w:sz="6" w:space="1" w:color="auto"/>
      </w:pBdr>
      <w:tabs>
        <w:tab w:val="center" w:pos="4153"/>
        <w:tab w:val="right" w:pos="8306"/>
      </w:tabs>
      <w:snapToGrid w:val="0"/>
      <w:ind w:firstLineChars="200" w:firstLine="200"/>
      <w:jc w:val="center"/>
    </w:pPr>
    <w:rPr>
      <w:sz w:val="18"/>
    </w:rPr>
  </w:style>
  <w:style w:type="character" w:customStyle="1" w:styleId="FontStyle348">
    <w:name w:val="Font Style348"/>
    <w:qFormat/>
    <w:rsid w:val="004B0B2B"/>
    <w:rPr>
      <w:rFonts w:ascii="Arial" w:hAnsi="Arial" w:cs="Arial"/>
      <w:b/>
      <w:bCs/>
      <w:sz w:val="18"/>
      <w:szCs w:val="18"/>
    </w:rPr>
  </w:style>
  <w:style w:type="character" w:customStyle="1" w:styleId="Char11">
    <w:name w:val="批注文字 Char1"/>
    <w:uiPriority w:val="99"/>
    <w:semiHidden/>
    <w:qFormat/>
    <w:rsid w:val="004B0B2B"/>
    <w:rPr>
      <w:kern w:val="2"/>
      <w:sz w:val="21"/>
    </w:rPr>
  </w:style>
  <w:style w:type="character" w:customStyle="1" w:styleId="FontStyle361">
    <w:name w:val="Font Style361"/>
    <w:qFormat/>
    <w:rsid w:val="004B0B2B"/>
    <w:rPr>
      <w:rFonts w:ascii="Times New Roman" w:hAnsi="Times New Roman" w:cs="Times New Roman"/>
      <w:b/>
      <w:bCs/>
      <w:spacing w:val="10"/>
      <w:sz w:val="16"/>
      <w:szCs w:val="16"/>
    </w:rPr>
  </w:style>
  <w:style w:type="character" w:customStyle="1" w:styleId="-Char">
    <w:name w:val="正文-冀北 Char"/>
    <w:link w:val="-"/>
    <w:qFormat/>
    <w:rsid w:val="004B0B2B"/>
    <w:rPr>
      <w:rFonts w:ascii="仿宋_GB2312" w:eastAsia="仿宋_GB2312"/>
      <w:color w:val="000000"/>
      <w:sz w:val="28"/>
    </w:rPr>
  </w:style>
  <w:style w:type="paragraph" w:customStyle="1" w:styleId="-">
    <w:name w:val="正文-冀北"/>
    <w:basedOn w:val="a"/>
    <w:link w:val="-Char"/>
    <w:qFormat/>
    <w:rsid w:val="004B0B2B"/>
    <w:pPr>
      <w:spacing w:beforeLines="50" w:before="120" w:line="360" w:lineRule="auto"/>
      <w:ind w:firstLineChars="200" w:firstLine="480"/>
    </w:pPr>
    <w:rPr>
      <w:rFonts w:ascii="仿宋_GB2312" w:eastAsia="仿宋_GB2312"/>
      <w:color w:val="000000"/>
      <w:sz w:val="28"/>
    </w:rPr>
  </w:style>
  <w:style w:type="character" w:customStyle="1" w:styleId="FontStyle359">
    <w:name w:val="Font Style359"/>
    <w:qFormat/>
    <w:rsid w:val="004B0B2B"/>
    <w:rPr>
      <w:rFonts w:ascii="Times New Roman" w:hAnsi="Times New Roman" w:cs="Times New Roman"/>
      <w:sz w:val="18"/>
      <w:szCs w:val="18"/>
    </w:rPr>
  </w:style>
  <w:style w:type="character" w:customStyle="1" w:styleId="FontStyle352">
    <w:name w:val="Font Style352"/>
    <w:qFormat/>
    <w:rsid w:val="004B0B2B"/>
    <w:rPr>
      <w:rFonts w:ascii="Times New Roman" w:hAnsi="Times New Roman" w:cs="Times New Roman"/>
      <w:b/>
      <w:bCs/>
      <w:sz w:val="16"/>
      <w:szCs w:val="16"/>
    </w:rPr>
  </w:style>
  <w:style w:type="character" w:customStyle="1" w:styleId="2Char0">
    <w:name w:val="附录标题2 Char"/>
    <w:link w:val="22"/>
    <w:qFormat/>
    <w:rsid w:val="004B0B2B"/>
    <w:rPr>
      <w:rFonts w:ascii="黑体" w:eastAsia="黑体" w:hAnsi="黑体"/>
    </w:rPr>
  </w:style>
  <w:style w:type="paragraph" w:customStyle="1" w:styleId="22">
    <w:name w:val="附录标题2"/>
    <w:next w:val="33"/>
    <w:link w:val="2Char0"/>
    <w:qFormat/>
    <w:rsid w:val="004B0B2B"/>
    <w:pPr>
      <w:tabs>
        <w:tab w:val="left" w:pos="400"/>
      </w:tabs>
      <w:spacing w:beforeLines="100"/>
      <w:outlineLvl w:val="1"/>
    </w:pPr>
    <w:rPr>
      <w:rFonts w:ascii="黑体" w:eastAsia="黑体" w:hAnsi="黑体"/>
    </w:rPr>
  </w:style>
  <w:style w:type="paragraph" w:customStyle="1" w:styleId="33">
    <w:name w:val="附录标题3"/>
    <w:next w:val="a"/>
    <w:uiPriority w:val="99"/>
    <w:qFormat/>
    <w:rsid w:val="004B0B2B"/>
    <w:pPr>
      <w:numPr>
        <w:numId w:val="6"/>
      </w:numPr>
      <w:tabs>
        <w:tab w:val="left" w:pos="420"/>
        <w:tab w:val="left" w:pos="1548"/>
      </w:tabs>
      <w:spacing w:beforeLines="100"/>
      <w:ind w:left="0"/>
      <w:outlineLvl w:val="2"/>
    </w:pPr>
    <w:rPr>
      <w:rFonts w:ascii="黑体" w:eastAsia="黑体" w:hAnsi="黑体" w:cs="Times New Roman"/>
      <w14:ligatures w14:val="none"/>
    </w:rPr>
  </w:style>
  <w:style w:type="character" w:customStyle="1" w:styleId="affc">
    <w:name w:val="批注文字 字符"/>
    <w:link w:val="affd"/>
    <w:uiPriority w:val="99"/>
    <w:qFormat/>
    <w:rsid w:val="004B0B2B"/>
    <w:rPr>
      <w:rFonts w:ascii="Calibri" w:hAnsi="Calibri"/>
    </w:rPr>
  </w:style>
  <w:style w:type="paragraph" w:styleId="affd">
    <w:name w:val="annotation text"/>
    <w:basedOn w:val="a"/>
    <w:link w:val="affc"/>
    <w:uiPriority w:val="99"/>
    <w:unhideWhenUsed/>
    <w:qFormat/>
    <w:rsid w:val="004B0B2B"/>
    <w:pPr>
      <w:ind w:firstLineChars="200" w:firstLine="200"/>
      <w:jc w:val="left"/>
    </w:pPr>
    <w:rPr>
      <w:rFonts w:ascii="Calibri" w:hAnsi="Calibri"/>
    </w:rPr>
  </w:style>
  <w:style w:type="character" w:customStyle="1" w:styleId="1a">
    <w:name w:val="批注文字 字符1"/>
    <w:basedOn w:val="a0"/>
    <w:uiPriority w:val="99"/>
    <w:semiHidden/>
    <w:rsid w:val="004B0B2B"/>
  </w:style>
  <w:style w:type="character" w:customStyle="1" w:styleId="FontStyle457">
    <w:name w:val="Font Style457"/>
    <w:qFormat/>
    <w:rsid w:val="004B0B2B"/>
    <w:rPr>
      <w:rFonts w:ascii="Times New Roman" w:hAnsi="Times New Roman" w:cs="Times New Roman"/>
      <w:sz w:val="16"/>
      <w:szCs w:val="16"/>
    </w:rPr>
  </w:style>
  <w:style w:type="character" w:customStyle="1" w:styleId="btosselectitem">
    <w:name w:val="btosselectitem"/>
    <w:qFormat/>
    <w:rsid w:val="004B0B2B"/>
  </w:style>
  <w:style w:type="character" w:customStyle="1" w:styleId="Char5">
    <w:name w:val="正文无缩进 Char"/>
    <w:link w:val="affe"/>
    <w:qFormat/>
    <w:rsid w:val="004B0B2B"/>
    <w:rPr>
      <w:rFonts w:ascii="Segoe UI" w:hAnsi="宋体"/>
      <w:sz w:val="24"/>
    </w:rPr>
  </w:style>
  <w:style w:type="paragraph" w:customStyle="1" w:styleId="affe">
    <w:name w:val="正文无缩进"/>
    <w:basedOn w:val="afb"/>
    <w:link w:val="Char5"/>
    <w:qFormat/>
    <w:rsid w:val="004B0B2B"/>
    <w:pPr>
      <w:spacing w:beforeLines="50" w:afterLines="50" w:line="360" w:lineRule="auto"/>
    </w:pPr>
    <w:rPr>
      <w:rFonts w:ascii="Segoe UI" w:eastAsiaTheme="minorEastAsia" w:hAnsi="宋体" w:cstheme="minorBidi"/>
      <w:sz w:val="24"/>
      <w:szCs w:val="22"/>
      <w14:ligatures w14:val="standardContextual"/>
    </w:rPr>
  </w:style>
  <w:style w:type="character" w:customStyle="1" w:styleId="Char6">
    <w:name w:val="正文(编号) Char"/>
    <w:link w:val="afff"/>
    <w:qFormat/>
    <w:rsid w:val="004B0B2B"/>
  </w:style>
  <w:style w:type="paragraph" w:customStyle="1" w:styleId="afff">
    <w:name w:val="正文(编号)"/>
    <w:basedOn w:val="a"/>
    <w:link w:val="Char6"/>
    <w:qFormat/>
    <w:rsid w:val="004B0B2B"/>
    <w:pPr>
      <w:widowControl/>
      <w:tabs>
        <w:tab w:val="left" w:pos="397"/>
      </w:tabs>
      <w:ind w:left="652" w:firstLineChars="200" w:hanging="312"/>
      <w:jc w:val="left"/>
      <w:outlineLvl w:val="5"/>
    </w:pPr>
  </w:style>
  <w:style w:type="character" w:customStyle="1" w:styleId="FontStyle456">
    <w:name w:val="Font Style456"/>
    <w:qFormat/>
    <w:rsid w:val="004B0B2B"/>
    <w:rPr>
      <w:rFonts w:ascii="Arial" w:hAnsi="Arial" w:cs="Arial"/>
      <w:b/>
      <w:bCs/>
      <w:sz w:val="20"/>
      <w:szCs w:val="20"/>
    </w:rPr>
  </w:style>
  <w:style w:type="character" w:customStyle="1" w:styleId="FontStyle433">
    <w:name w:val="Font Style433"/>
    <w:qFormat/>
    <w:rsid w:val="004B0B2B"/>
    <w:rPr>
      <w:rFonts w:ascii="Constantia" w:eastAsia="Constantia" w:cs="Constantia"/>
      <w:b/>
      <w:bCs/>
      <w:sz w:val="8"/>
      <w:szCs w:val="8"/>
    </w:rPr>
  </w:style>
  <w:style w:type="character" w:customStyle="1" w:styleId="afa">
    <w:name w:val="列出段落 字符"/>
    <w:link w:val="af9"/>
    <w:qFormat/>
    <w:rsid w:val="004B0B2B"/>
    <w:rPr>
      <w:rFonts w:ascii="Calibri" w:hAnsi="Calibri"/>
    </w:rPr>
  </w:style>
  <w:style w:type="character" w:customStyle="1" w:styleId="FontStyle463">
    <w:name w:val="Font Style463"/>
    <w:qFormat/>
    <w:rsid w:val="004B0B2B"/>
    <w:rPr>
      <w:rFonts w:ascii="Times New Roman" w:hAnsi="Times New Roman" w:cs="Times New Roman"/>
      <w:b/>
      <w:bCs/>
      <w:sz w:val="14"/>
      <w:szCs w:val="14"/>
    </w:rPr>
  </w:style>
  <w:style w:type="character" w:customStyle="1" w:styleId="afff0">
    <w:name w:val="批注主题 字符"/>
    <w:link w:val="afff1"/>
    <w:uiPriority w:val="99"/>
    <w:qFormat/>
    <w:rsid w:val="004B0B2B"/>
    <w:rPr>
      <w:rFonts w:ascii="Calibri" w:hAnsi="Calibri"/>
      <w:b/>
      <w:bCs/>
    </w:rPr>
  </w:style>
  <w:style w:type="paragraph" w:styleId="afff1">
    <w:name w:val="annotation subject"/>
    <w:basedOn w:val="affd"/>
    <w:next w:val="affd"/>
    <w:link w:val="afff0"/>
    <w:uiPriority w:val="99"/>
    <w:unhideWhenUsed/>
    <w:qFormat/>
    <w:rsid w:val="004B0B2B"/>
    <w:rPr>
      <w:b/>
      <w:bCs/>
    </w:rPr>
  </w:style>
  <w:style w:type="character" w:customStyle="1" w:styleId="1b">
    <w:name w:val="批注主题 字符1"/>
    <w:basedOn w:val="1a"/>
    <w:uiPriority w:val="99"/>
    <w:semiHidden/>
    <w:rsid w:val="004B0B2B"/>
    <w:rPr>
      <w:b/>
      <w:bCs/>
    </w:rPr>
  </w:style>
  <w:style w:type="character" w:customStyle="1" w:styleId="afff2">
    <w:name w:val="正文缩进 字符"/>
    <w:link w:val="afff3"/>
    <w:qFormat/>
    <w:rsid w:val="004B0B2B"/>
    <w:rPr>
      <w:rFonts w:eastAsia="方正书宋简体"/>
      <w:spacing w:val="4"/>
    </w:rPr>
  </w:style>
  <w:style w:type="paragraph" w:styleId="afff3">
    <w:name w:val="Normal Indent"/>
    <w:basedOn w:val="a"/>
    <w:link w:val="afff2"/>
    <w:qFormat/>
    <w:rsid w:val="004B0B2B"/>
    <w:pPr>
      <w:snapToGrid w:val="0"/>
      <w:spacing w:line="245" w:lineRule="auto"/>
      <w:ind w:firstLineChars="200" w:firstLine="420"/>
    </w:pPr>
    <w:rPr>
      <w:rFonts w:eastAsia="方正书宋简体"/>
      <w:spacing w:val="4"/>
    </w:rPr>
  </w:style>
  <w:style w:type="character" w:customStyle="1" w:styleId="20Char">
    <w:name w:val="我的论文正文 行距20磅 Char"/>
    <w:link w:val="200"/>
    <w:qFormat/>
    <w:rsid w:val="004B0B2B"/>
    <w:rPr>
      <w:rFonts w:cs="宋体"/>
      <w:sz w:val="24"/>
    </w:rPr>
  </w:style>
  <w:style w:type="paragraph" w:customStyle="1" w:styleId="200">
    <w:name w:val="我的论文正文 行距20磅"/>
    <w:basedOn w:val="a"/>
    <w:link w:val="20Char"/>
    <w:qFormat/>
    <w:rsid w:val="004B0B2B"/>
    <w:pPr>
      <w:spacing w:line="400" w:lineRule="exact"/>
      <w:ind w:firstLineChars="200" w:firstLine="200"/>
    </w:pPr>
    <w:rPr>
      <w:rFonts w:cs="宋体"/>
      <w:sz w:val="24"/>
    </w:rPr>
  </w:style>
  <w:style w:type="character" w:customStyle="1" w:styleId="medblacktext1">
    <w:name w:val="medblacktext1"/>
    <w:qFormat/>
    <w:rsid w:val="004B0B2B"/>
    <w:rPr>
      <w:rFonts w:ascii="Arial" w:hAnsi="Arial" w:cs="Arial" w:hint="default"/>
      <w:color w:val="000000"/>
      <w:sz w:val="18"/>
      <w:szCs w:val="18"/>
    </w:rPr>
  </w:style>
  <w:style w:type="character" w:customStyle="1" w:styleId="afff4">
    <w:name w:val="尾注文本 字符"/>
    <w:link w:val="afff5"/>
    <w:uiPriority w:val="99"/>
    <w:qFormat/>
    <w:rsid w:val="004B0B2B"/>
    <w:rPr>
      <w:szCs w:val="24"/>
    </w:rPr>
  </w:style>
  <w:style w:type="paragraph" w:styleId="afff5">
    <w:name w:val="endnote text"/>
    <w:basedOn w:val="a"/>
    <w:link w:val="afff4"/>
    <w:uiPriority w:val="99"/>
    <w:qFormat/>
    <w:rsid w:val="004B0B2B"/>
    <w:pPr>
      <w:snapToGrid w:val="0"/>
      <w:ind w:firstLineChars="200" w:firstLine="200"/>
      <w:jc w:val="left"/>
    </w:pPr>
    <w:rPr>
      <w:szCs w:val="24"/>
    </w:rPr>
  </w:style>
  <w:style w:type="character" w:customStyle="1" w:styleId="1c">
    <w:name w:val="尾注文本 字符1"/>
    <w:basedOn w:val="a0"/>
    <w:uiPriority w:val="99"/>
    <w:semiHidden/>
    <w:qFormat/>
    <w:rsid w:val="004B0B2B"/>
  </w:style>
  <w:style w:type="character" w:customStyle="1" w:styleId="Char7">
    <w:name w:val="表格 Char"/>
    <w:link w:val="afff6"/>
    <w:qFormat/>
    <w:rsid w:val="004B0B2B"/>
    <w:rPr>
      <w:color w:val="000000"/>
      <w:sz w:val="28"/>
      <w:szCs w:val="24"/>
    </w:rPr>
  </w:style>
  <w:style w:type="paragraph" w:customStyle="1" w:styleId="afff6">
    <w:name w:val="表格"/>
    <w:basedOn w:val="a"/>
    <w:link w:val="Char7"/>
    <w:qFormat/>
    <w:rsid w:val="004B0B2B"/>
    <w:pPr>
      <w:spacing w:line="360" w:lineRule="auto"/>
      <w:ind w:firstLineChars="200" w:firstLine="200"/>
    </w:pPr>
    <w:rPr>
      <w:color w:val="000000"/>
      <w:sz w:val="28"/>
      <w:szCs w:val="24"/>
    </w:rPr>
  </w:style>
  <w:style w:type="paragraph" w:customStyle="1" w:styleId="CM7">
    <w:name w:val="CM7"/>
    <w:basedOn w:val="Default"/>
    <w:next w:val="Default"/>
    <w:uiPriority w:val="99"/>
    <w:qFormat/>
    <w:rsid w:val="004B0B2B"/>
    <w:pPr>
      <w:spacing w:line="391" w:lineRule="atLeast"/>
    </w:pPr>
    <w:rPr>
      <w:rFonts w:ascii="黑体" w:eastAsia="黑体" w:hAnsi="Calibri"/>
      <w:color w:val="auto"/>
      <w:szCs w:val="24"/>
    </w:rPr>
  </w:style>
  <w:style w:type="paragraph" w:customStyle="1" w:styleId="Default">
    <w:name w:val="Default"/>
    <w:uiPriority w:val="99"/>
    <w:qFormat/>
    <w:rsid w:val="004B0B2B"/>
    <w:pPr>
      <w:widowControl w:val="0"/>
      <w:autoSpaceDE w:val="0"/>
      <w:autoSpaceDN w:val="0"/>
      <w:adjustRightInd w:val="0"/>
    </w:pPr>
    <w:rPr>
      <w:rFonts w:ascii="宋体" w:eastAsia="宋体" w:hAnsi="宋体" w:cs="Times New Roman"/>
      <w:color w:val="000000"/>
      <w:kern w:val="0"/>
      <w:sz w:val="24"/>
      <w:szCs w:val="20"/>
      <w14:ligatures w14:val="none"/>
    </w:rPr>
  </w:style>
  <w:style w:type="paragraph" w:customStyle="1" w:styleId="afff7">
    <w:name w:val="工程建设图标题"/>
    <w:basedOn w:val="afff8"/>
    <w:qFormat/>
    <w:rsid w:val="004B0B2B"/>
    <w:pPr>
      <w:numPr>
        <w:numId w:val="1"/>
      </w:numPr>
      <w:tabs>
        <w:tab w:val="left" w:pos="1740"/>
      </w:tabs>
      <w:jc w:val="center"/>
      <w:outlineLvl w:val="5"/>
    </w:pPr>
  </w:style>
  <w:style w:type="paragraph" w:customStyle="1" w:styleId="afff8">
    <w:name w:val="工程建设条标题"/>
    <w:basedOn w:val="afff9"/>
    <w:next w:val="affb"/>
    <w:qFormat/>
    <w:rsid w:val="004B0B2B"/>
    <w:pPr>
      <w:numPr>
        <w:ilvl w:val="2"/>
      </w:numPr>
      <w:tabs>
        <w:tab w:val="left" w:pos="1740"/>
      </w:tabs>
      <w:jc w:val="left"/>
      <w:outlineLvl w:val="3"/>
    </w:pPr>
    <w:rPr>
      <w:rFonts w:hAnsi="宋体"/>
      <w:b w:val="0"/>
    </w:rPr>
  </w:style>
  <w:style w:type="paragraph" w:customStyle="1" w:styleId="afff9">
    <w:name w:val="工程建设节标题"/>
    <w:basedOn w:val="a"/>
    <w:next w:val="affb"/>
    <w:qFormat/>
    <w:rsid w:val="004B0B2B"/>
    <w:pPr>
      <w:widowControl/>
      <w:numPr>
        <w:ilvl w:val="1"/>
        <w:numId w:val="4"/>
      </w:numPr>
      <w:tabs>
        <w:tab w:val="left" w:pos="1320"/>
      </w:tabs>
      <w:spacing w:beforeLines="50" w:afterLines="50"/>
      <w:ind w:firstLineChars="200"/>
      <w:outlineLvl w:val="0"/>
    </w:pPr>
    <w:rPr>
      <w:rFonts w:ascii="黑体" w:eastAsia="黑体" w:cs="Times New Roman"/>
      <w:b/>
      <w:kern w:val="0"/>
      <w:sz w:val="28"/>
      <w:szCs w:val="20"/>
      <w14:ligatures w14:val="none"/>
    </w:rPr>
  </w:style>
  <w:style w:type="paragraph" w:customStyle="1" w:styleId="NOTE">
    <w:name w:val="NOTE"/>
    <w:basedOn w:val="a"/>
    <w:uiPriority w:val="99"/>
    <w:qFormat/>
    <w:rsid w:val="004B0B2B"/>
    <w:pPr>
      <w:widowControl/>
      <w:tabs>
        <w:tab w:val="left" w:pos="709"/>
        <w:tab w:val="center" w:pos="4536"/>
        <w:tab w:val="right" w:pos="9072"/>
      </w:tabs>
      <w:spacing w:before="100" w:after="100"/>
      <w:ind w:firstLineChars="200" w:firstLine="200"/>
    </w:pPr>
    <w:rPr>
      <w:rFonts w:ascii="Arial" w:eastAsia="宋体" w:hAnsi="Arial" w:cs="Times New Roman"/>
      <w:spacing w:val="8"/>
      <w:kern w:val="0"/>
      <w:sz w:val="16"/>
      <w:szCs w:val="20"/>
      <w:lang w:val="en-GB"/>
      <w14:ligatures w14:val="none"/>
    </w:rPr>
  </w:style>
  <w:style w:type="paragraph" w:customStyle="1" w:styleId="afffa">
    <w:name w:val="附录章标题"/>
    <w:next w:val="affb"/>
    <w:qFormat/>
    <w:rsid w:val="004B0B2B"/>
    <w:pPr>
      <w:wordWrap w:val="0"/>
      <w:overflowPunct w:val="0"/>
      <w:autoSpaceDE w:val="0"/>
      <w:spacing w:beforeLines="50" w:afterLines="50"/>
      <w:jc w:val="both"/>
      <w:textAlignment w:val="baseline"/>
      <w:outlineLvl w:val="1"/>
    </w:pPr>
    <w:rPr>
      <w:rFonts w:ascii="黑体" w:eastAsia="黑体" w:cs="Times New Roman"/>
      <w:b/>
      <w:kern w:val="21"/>
      <w:szCs w:val="20"/>
      <w14:ligatures w14:val="none"/>
    </w:rPr>
  </w:style>
  <w:style w:type="paragraph" w:customStyle="1" w:styleId="afffb">
    <w:name w:val="右对齐"/>
    <w:basedOn w:val="afd"/>
    <w:uiPriority w:val="99"/>
    <w:qFormat/>
    <w:rsid w:val="004B0B2B"/>
    <w:pPr>
      <w:jc w:val="right"/>
    </w:pPr>
  </w:style>
  <w:style w:type="paragraph" w:customStyle="1" w:styleId="Style198">
    <w:name w:val="Style198"/>
    <w:basedOn w:val="a"/>
    <w:uiPriority w:val="99"/>
    <w:qFormat/>
    <w:rsid w:val="004B0B2B"/>
    <w:pPr>
      <w:autoSpaceDE w:val="0"/>
      <w:autoSpaceDN w:val="0"/>
      <w:adjustRightInd w:val="0"/>
      <w:ind w:firstLineChars="200" w:firstLine="200"/>
      <w:jc w:val="left"/>
    </w:pPr>
    <w:rPr>
      <w:rFonts w:ascii="Arial" w:eastAsia="宋体" w:hAnsi="Arial" w:cs="Times New Roman"/>
      <w:kern w:val="0"/>
      <w:sz w:val="24"/>
      <w:szCs w:val="24"/>
      <w14:ligatures w14:val="none"/>
    </w:rPr>
  </w:style>
  <w:style w:type="paragraph" w:styleId="afffc">
    <w:name w:val="caption"/>
    <w:basedOn w:val="a"/>
    <w:next w:val="a"/>
    <w:link w:val="afffd"/>
    <w:qFormat/>
    <w:rsid w:val="004B0B2B"/>
    <w:pPr>
      <w:adjustRightInd w:val="0"/>
      <w:spacing w:before="152" w:after="160" w:line="360" w:lineRule="atLeast"/>
      <w:ind w:firstLineChars="200" w:firstLine="200"/>
      <w:jc w:val="left"/>
      <w:textAlignment w:val="baseline"/>
    </w:pPr>
    <w:rPr>
      <w:rFonts w:ascii="Arial" w:eastAsia="黑体" w:hAnsi="Arial" w:cs="Times New Roman"/>
      <w:kern w:val="0"/>
      <w:sz w:val="24"/>
      <w:szCs w:val="20"/>
      <w14:ligatures w14:val="none"/>
    </w:rPr>
  </w:style>
  <w:style w:type="paragraph" w:styleId="afffe">
    <w:name w:val="Normal (Web)"/>
    <w:basedOn w:val="a"/>
    <w:uiPriority w:val="99"/>
    <w:unhideWhenUsed/>
    <w:qFormat/>
    <w:rsid w:val="004B0B2B"/>
    <w:pPr>
      <w:widowControl/>
      <w:spacing w:before="100" w:beforeAutospacing="1" w:after="100" w:afterAutospacing="1"/>
      <w:ind w:firstLineChars="200" w:firstLine="200"/>
      <w:jc w:val="left"/>
    </w:pPr>
    <w:rPr>
      <w:rFonts w:ascii="宋体" w:eastAsia="宋体" w:hAnsi="宋体" w:cs="宋体"/>
      <w:kern w:val="0"/>
      <w:sz w:val="24"/>
      <w:szCs w:val="24"/>
      <w14:ligatures w14:val="none"/>
    </w:rPr>
  </w:style>
  <w:style w:type="paragraph" w:customStyle="1" w:styleId="affff">
    <w:name w:val="图表"/>
    <w:basedOn w:val="a"/>
    <w:uiPriority w:val="99"/>
    <w:qFormat/>
    <w:rsid w:val="004B0B2B"/>
    <w:pPr>
      <w:autoSpaceDE w:val="0"/>
      <w:autoSpaceDN w:val="0"/>
      <w:adjustRightInd w:val="0"/>
      <w:snapToGrid w:val="0"/>
      <w:spacing w:before="120" w:after="120"/>
      <w:ind w:firstLineChars="200" w:firstLine="200"/>
      <w:jc w:val="center"/>
    </w:pPr>
    <w:rPr>
      <w:rFonts w:eastAsia="黑体" w:cs="Times New Roman"/>
      <w:bCs/>
      <w:sz w:val="22"/>
      <w:szCs w:val="24"/>
      <w14:ligatures w14:val="none"/>
    </w:rPr>
  </w:style>
  <w:style w:type="paragraph" w:styleId="affff0">
    <w:name w:val="table of figures"/>
    <w:basedOn w:val="a"/>
    <w:next w:val="a"/>
    <w:uiPriority w:val="99"/>
    <w:qFormat/>
    <w:rsid w:val="004B0B2B"/>
    <w:pPr>
      <w:tabs>
        <w:tab w:val="left" w:pos="425"/>
      </w:tabs>
      <w:snapToGrid w:val="0"/>
      <w:spacing w:line="230" w:lineRule="exact"/>
      <w:ind w:left="425" w:firstLineChars="200" w:hanging="137"/>
    </w:pPr>
    <w:rPr>
      <w:rFonts w:eastAsia="方正书宋简体" w:cs="Times New Roman"/>
      <w:spacing w:val="4"/>
      <w:sz w:val="15"/>
      <w:szCs w:val="20"/>
      <w14:ligatures w14:val="none"/>
    </w:rPr>
  </w:style>
  <w:style w:type="paragraph" w:styleId="23">
    <w:name w:val="List Number 2"/>
    <w:basedOn w:val="a"/>
    <w:uiPriority w:val="99"/>
    <w:qFormat/>
    <w:rsid w:val="004B0B2B"/>
    <w:pPr>
      <w:tabs>
        <w:tab w:val="left" w:pos="780"/>
      </w:tabs>
      <w:ind w:left="221" w:firstLineChars="200" w:hanging="221"/>
    </w:pPr>
    <w:rPr>
      <w:rFonts w:eastAsia="宋体" w:cs="Times New Roman"/>
      <w:sz w:val="28"/>
      <w:szCs w:val="24"/>
      <w14:ligatures w14:val="none"/>
    </w:rPr>
  </w:style>
  <w:style w:type="paragraph" w:customStyle="1" w:styleId="201">
    <w:name w:val="我的论文样式 行距20磅"/>
    <w:basedOn w:val="a"/>
    <w:uiPriority w:val="99"/>
    <w:qFormat/>
    <w:rsid w:val="004B0B2B"/>
    <w:pPr>
      <w:spacing w:line="400" w:lineRule="exact"/>
      <w:ind w:firstLineChars="200" w:firstLine="480"/>
    </w:pPr>
    <w:rPr>
      <w:rFonts w:eastAsia="宋体" w:cs="宋体"/>
      <w:sz w:val="24"/>
      <w:szCs w:val="20"/>
      <w14:ligatures w14:val="none"/>
    </w:rPr>
  </w:style>
  <w:style w:type="paragraph" w:customStyle="1" w:styleId="affff1">
    <w:name w:val="五级条标题"/>
    <w:basedOn w:val="affff2"/>
    <w:next w:val="affb"/>
    <w:qFormat/>
    <w:rsid w:val="004B0B2B"/>
    <w:pPr>
      <w:tabs>
        <w:tab w:val="clear" w:pos="1021"/>
        <w:tab w:val="clear" w:pos="1155"/>
        <w:tab w:val="left" w:pos="1407"/>
        <w:tab w:val="left" w:pos="1440"/>
      </w:tabs>
      <w:ind w:left="0" w:firstLine="0"/>
      <w:outlineLvl w:val="6"/>
    </w:pPr>
  </w:style>
  <w:style w:type="paragraph" w:customStyle="1" w:styleId="affff2">
    <w:name w:val="四级条标题"/>
    <w:basedOn w:val="affff3"/>
    <w:next w:val="affb"/>
    <w:qFormat/>
    <w:rsid w:val="004B0B2B"/>
    <w:pPr>
      <w:tabs>
        <w:tab w:val="clear" w:pos="945"/>
        <w:tab w:val="clear" w:pos="1815"/>
        <w:tab w:val="left" w:pos="1021"/>
        <w:tab w:val="left" w:pos="1155"/>
      </w:tabs>
      <w:ind w:left="1021" w:hanging="1021"/>
      <w:outlineLvl w:val="5"/>
    </w:pPr>
  </w:style>
  <w:style w:type="paragraph" w:customStyle="1" w:styleId="affff3">
    <w:name w:val="三级条标题"/>
    <w:basedOn w:val="affff4"/>
    <w:qFormat/>
    <w:rsid w:val="004B0B2B"/>
    <w:pPr>
      <w:tabs>
        <w:tab w:val="left" w:pos="945"/>
        <w:tab w:val="left" w:pos="1815"/>
      </w:tabs>
      <w:ind w:left="735"/>
      <w:jc w:val="both"/>
      <w:outlineLvl w:val="4"/>
    </w:pPr>
    <w:rPr>
      <w:rFonts w:ascii="黑体"/>
      <w:b/>
    </w:rPr>
  </w:style>
  <w:style w:type="paragraph" w:customStyle="1" w:styleId="affff4">
    <w:name w:val="二级条标题"/>
    <w:basedOn w:val="affff5"/>
    <w:next w:val="a"/>
    <w:qFormat/>
    <w:rsid w:val="004B0B2B"/>
    <w:pPr>
      <w:tabs>
        <w:tab w:val="clear" w:pos="1260"/>
      </w:tabs>
      <w:ind w:left="0" w:firstLine="0"/>
      <w:outlineLvl w:val="3"/>
    </w:pPr>
  </w:style>
  <w:style w:type="paragraph" w:customStyle="1" w:styleId="affff5">
    <w:name w:val="一级条标题"/>
    <w:next w:val="a"/>
    <w:qFormat/>
    <w:rsid w:val="004B0B2B"/>
    <w:pPr>
      <w:tabs>
        <w:tab w:val="left" w:pos="1260"/>
      </w:tabs>
      <w:ind w:left="1260" w:hanging="420"/>
      <w:outlineLvl w:val="2"/>
    </w:pPr>
    <w:rPr>
      <w:rFonts w:eastAsia="黑体" w:cs="Times New Roman"/>
      <w:kern w:val="0"/>
      <w:szCs w:val="20"/>
      <w14:ligatures w14:val="none"/>
    </w:rPr>
  </w:style>
  <w:style w:type="paragraph" w:customStyle="1" w:styleId="CharCharCharCharCharCharCharCharCharCharCharChar">
    <w:name w:val="Char Char Char Char Char Char Char Char Char Char Char Char"/>
    <w:basedOn w:val="a"/>
    <w:uiPriority w:val="99"/>
    <w:qFormat/>
    <w:rsid w:val="004B0B2B"/>
    <w:pPr>
      <w:numPr>
        <w:numId w:val="2"/>
      </w:numPr>
      <w:spacing w:line="360" w:lineRule="auto"/>
      <w:ind w:left="0" w:firstLineChars="200"/>
    </w:pPr>
    <w:rPr>
      <w:rFonts w:ascii="Tahoma" w:eastAsia="宋体" w:hAnsi="Tahoma" w:cs="Times New Roman"/>
      <w:sz w:val="24"/>
      <w:szCs w:val="20"/>
      <w14:ligatures w14:val="none"/>
    </w:rPr>
  </w:style>
  <w:style w:type="paragraph" w:customStyle="1" w:styleId="1d">
    <w:name w:val="样式1"/>
    <w:basedOn w:val="4"/>
    <w:link w:val="1e"/>
    <w:qFormat/>
    <w:rsid w:val="004B0B2B"/>
    <w:pPr>
      <w:numPr>
        <w:ilvl w:val="3"/>
      </w:numPr>
      <w:tabs>
        <w:tab w:val="left" w:pos="851"/>
      </w:tabs>
      <w:ind w:left="851" w:hanging="851"/>
    </w:pPr>
    <w:rPr>
      <w:rFonts w:ascii="Arial" w:eastAsia="黑体" w:hAnsi="Arial"/>
      <w:kern w:val="0"/>
    </w:rPr>
  </w:style>
  <w:style w:type="paragraph" w:customStyle="1" w:styleId="Style133">
    <w:name w:val="Style133"/>
    <w:basedOn w:val="a"/>
    <w:uiPriority w:val="99"/>
    <w:qFormat/>
    <w:rsid w:val="004B0B2B"/>
    <w:pPr>
      <w:autoSpaceDE w:val="0"/>
      <w:autoSpaceDN w:val="0"/>
      <w:adjustRightInd w:val="0"/>
      <w:ind w:firstLineChars="200" w:firstLine="200"/>
      <w:jc w:val="left"/>
    </w:pPr>
    <w:rPr>
      <w:rFonts w:ascii="Arial" w:eastAsia="宋体" w:hAnsi="Arial" w:cs="Times New Roman"/>
      <w:kern w:val="0"/>
      <w:sz w:val="24"/>
      <w:szCs w:val="24"/>
      <w14:ligatures w14:val="none"/>
    </w:rPr>
  </w:style>
  <w:style w:type="paragraph" w:customStyle="1" w:styleId="affff6">
    <w:name w:val="字母编号列项（一级）"/>
    <w:uiPriority w:val="99"/>
    <w:qFormat/>
    <w:rsid w:val="004B0B2B"/>
    <w:pPr>
      <w:numPr>
        <w:numId w:val="3"/>
      </w:numPr>
      <w:tabs>
        <w:tab w:val="left" w:pos="839"/>
      </w:tabs>
      <w:jc w:val="both"/>
    </w:pPr>
    <w:rPr>
      <w:rFonts w:ascii="宋体" w:eastAsia="宋体" w:cs="Times New Roman"/>
      <w:kern w:val="0"/>
      <w:szCs w:val="20"/>
      <w14:ligatures w14:val="none"/>
    </w:rPr>
  </w:style>
  <w:style w:type="paragraph" w:customStyle="1" w:styleId="affff7">
    <w:name w:val="附录一级条标题"/>
    <w:basedOn w:val="afffa"/>
    <w:next w:val="affb"/>
    <w:qFormat/>
    <w:rsid w:val="004B0B2B"/>
    <w:pPr>
      <w:tabs>
        <w:tab w:val="left" w:pos="1260"/>
      </w:tabs>
      <w:autoSpaceDN w:val="0"/>
      <w:spacing w:beforeLines="0" w:afterLines="0"/>
      <w:outlineLvl w:val="2"/>
    </w:pPr>
  </w:style>
  <w:style w:type="paragraph" w:customStyle="1" w:styleId="GB2312085">
    <w:name w:val="样式 仿宋_GB2312 五号 首行缩进:  0.85 厘米"/>
    <w:basedOn w:val="a"/>
    <w:qFormat/>
    <w:rsid w:val="004B0B2B"/>
    <w:pPr>
      <w:ind w:leftChars="-85" w:left="-204" w:rightChars="-61" w:right="-146" w:firstLineChars="200" w:firstLine="480"/>
    </w:pPr>
    <w:rPr>
      <w:rFonts w:ascii="Arial" w:eastAsia="仿宋_GB2312" w:hAnsi="Arial" w:cs="宋体"/>
      <w:sz w:val="28"/>
      <w:szCs w:val="20"/>
      <w14:ligatures w14:val="none"/>
    </w:rPr>
  </w:style>
  <w:style w:type="paragraph" w:customStyle="1" w:styleId="Style191">
    <w:name w:val="Style191"/>
    <w:basedOn w:val="a"/>
    <w:uiPriority w:val="99"/>
    <w:qFormat/>
    <w:rsid w:val="004B0B2B"/>
    <w:pPr>
      <w:autoSpaceDE w:val="0"/>
      <w:autoSpaceDN w:val="0"/>
      <w:adjustRightInd w:val="0"/>
      <w:ind w:firstLineChars="200" w:firstLine="200"/>
      <w:jc w:val="center"/>
    </w:pPr>
    <w:rPr>
      <w:rFonts w:ascii="Arial" w:eastAsia="宋体" w:hAnsi="Arial" w:cs="Times New Roman"/>
      <w:kern w:val="0"/>
      <w:sz w:val="24"/>
      <w:szCs w:val="24"/>
      <w14:ligatures w14:val="none"/>
    </w:rPr>
  </w:style>
  <w:style w:type="paragraph" w:customStyle="1" w:styleId="Style196">
    <w:name w:val="Style196"/>
    <w:basedOn w:val="a"/>
    <w:uiPriority w:val="99"/>
    <w:qFormat/>
    <w:rsid w:val="004B0B2B"/>
    <w:pPr>
      <w:autoSpaceDE w:val="0"/>
      <w:autoSpaceDN w:val="0"/>
      <w:adjustRightInd w:val="0"/>
      <w:spacing w:line="202" w:lineRule="exact"/>
      <w:ind w:firstLineChars="200" w:firstLine="200"/>
      <w:jc w:val="left"/>
    </w:pPr>
    <w:rPr>
      <w:rFonts w:ascii="Arial" w:eastAsia="宋体" w:hAnsi="Arial" w:cs="Times New Roman"/>
      <w:kern w:val="0"/>
      <w:sz w:val="24"/>
      <w:szCs w:val="24"/>
      <w14:ligatures w14:val="none"/>
    </w:rPr>
  </w:style>
  <w:style w:type="paragraph" w:customStyle="1" w:styleId="affff8">
    <w:name w:val="附录二"/>
    <w:basedOn w:val="a"/>
    <w:uiPriority w:val="99"/>
    <w:qFormat/>
    <w:rsid w:val="004B0B2B"/>
    <w:pPr>
      <w:spacing w:line="312" w:lineRule="exact"/>
      <w:ind w:firstLineChars="200" w:firstLine="200"/>
    </w:pPr>
    <w:rPr>
      <w:rFonts w:ascii="E-F1" w:eastAsia="黑体" w:cs="Times New Roman"/>
      <w:kern w:val="21"/>
      <w:sz w:val="28"/>
      <w:szCs w:val="21"/>
      <w14:ligatures w14:val="none"/>
    </w:rPr>
  </w:style>
  <w:style w:type="paragraph" w:customStyle="1" w:styleId="Style205">
    <w:name w:val="Style205"/>
    <w:basedOn w:val="a"/>
    <w:uiPriority w:val="99"/>
    <w:qFormat/>
    <w:rsid w:val="004B0B2B"/>
    <w:pPr>
      <w:autoSpaceDE w:val="0"/>
      <w:autoSpaceDN w:val="0"/>
      <w:adjustRightInd w:val="0"/>
      <w:ind w:firstLineChars="200" w:firstLine="200"/>
    </w:pPr>
    <w:rPr>
      <w:rFonts w:ascii="Arial" w:eastAsia="宋体" w:hAnsi="Arial" w:cs="Times New Roman"/>
      <w:kern w:val="0"/>
      <w:sz w:val="24"/>
      <w:szCs w:val="24"/>
      <w14:ligatures w14:val="none"/>
    </w:rPr>
  </w:style>
  <w:style w:type="paragraph" w:customStyle="1" w:styleId="affff9">
    <w:name w:val="标题四"/>
    <w:basedOn w:val="4"/>
    <w:next w:val="4"/>
    <w:uiPriority w:val="99"/>
    <w:qFormat/>
    <w:rsid w:val="004B0B2B"/>
    <w:pPr>
      <w:numPr>
        <w:ilvl w:val="3"/>
      </w:numPr>
      <w:tabs>
        <w:tab w:val="left" w:pos="720"/>
        <w:tab w:val="left" w:pos="851"/>
      </w:tabs>
      <w:spacing w:line="300" w:lineRule="auto"/>
      <w:ind w:left="720" w:hanging="720"/>
    </w:pPr>
    <w:rPr>
      <w:rFonts w:ascii="Arial" w:hAnsi="Arial"/>
      <w:lang w:val="zh-CN"/>
    </w:rPr>
  </w:style>
  <w:style w:type="paragraph" w:customStyle="1" w:styleId="61">
    <w:name w:val="标题6"/>
    <w:basedOn w:val="a"/>
    <w:uiPriority w:val="99"/>
    <w:qFormat/>
    <w:rsid w:val="004B0B2B"/>
    <w:pPr>
      <w:snapToGrid w:val="0"/>
      <w:spacing w:before="160" w:after="40" w:line="245" w:lineRule="auto"/>
      <w:ind w:firstLineChars="200" w:firstLine="200"/>
      <w:jc w:val="center"/>
      <w:outlineLvl w:val="5"/>
    </w:pPr>
    <w:rPr>
      <w:rFonts w:eastAsia="方正小标宋简体" w:cs="Times New Roman"/>
      <w:spacing w:val="4"/>
      <w:sz w:val="20"/>
      <w:szCs w:val="20"/>
      <w14:ligatures w14:val="none"/>
    </w:rPr>
  </w:style>
  <w:style w:type="paragraph" w:customStyle="1" w:styleId="1f">
    <w:name w:val="无间隔1"/>
    <w:basedOn w:val="a"/>
    <w:uiPriority w:val="99"/>
    <w:qFormat/>
    <w:rsid w:val="004B0B2B"/>
    <w:pPr>
      <w:spacing w:line="400" w:lineRule="atLeast"/>
      <w:ind w:firstLineChars="200" w:firstLine="360"/>
      <w:jc w:val="center"/>
    </w:pPr>
    <w:rPr>
      <w:rFonts w:eastAsia="楷体_GB2312" w:cs="Times New Roman"/>
      <w:sz w:val="18"/>
      <w:szCs w:val="24"/>
      <w14:ligatures w14:val="none"/>
    </w:rPr>
  </w:style>
  <w:style w:type="paragraph" w:customStyle="1" w:styleId="41">
    <w:name w:val="标题4"/>
    <w:basedOn w:val="a"/>
    <w:link w:val="42"/>
    <w:qFormat/>
    <w:rsid w:val="004B0B2B"/>
    <w:pPr>
      <w:snapToGrid w:val="0"/>
      <w:spacing w:before="60" w:after="40" w:line="245" w:lineRule="auto"/>
      <w:ind w:firstLineChars="200" w:firstLine="200"/>
      <w:jc w:val="left"/>
      <w:outlineLvl w:val="3"/>
    </w:pPr>
    <w:rPr>
      <w:rFonts w:eastAsia="方正小标宋简体" w:cs="Times New Roman"/>
      <w:spacing w:val="4"/>
      <w:sz w:val="24"/>
      <w:szCs w:val="20"/>
      <w14:ligatures w14:val="none"/>
    </w:rPr>
  </w:style>
  <w:style w:type="paragraph" w:customStyle="1" w:styleId="05051">
    <w:name w:val="样式 工程建设条标题 + 段前: 0.5 行 段后: 0.5 行1"/>
    <w:basedOn w:val="afff8"/>
    <w:qFormat/>
    <w:rsid w:val="004B0B2B"/>
    <w:pPr>
      <w:tabs>
        <w:tab w:val="clear" w:pos="1740"/>
      </w:tabs>
      <w:spacing w:beforeLines="0" w:afterLines="0"/>
      <w:ind w:left="2127" w:firstLine="0"/>
      <w:outlineLvl w:val="1"/>
    </w:pPr>
    <w:rPr>
      <w:rFonts w:cs="宋体"/>
    </w:rPr>
  </w:style>
  <w:style w:type="paragraph" w:customStyle="1" w:styleId="Char12">
    <w:name w:val="Char1"/>
    <w:basedOn w:val="a"/>
    <w:uiPriority w:val="99"/>
    <w:qFormat/>
    <w:rsid w:val="004B0B2B"/>
    <w:pPr>
      <w:snapToGrid w:val="0"/>
      <w:spacing w:line="440" w:lineRule="atLeast"/>
      <w:ind w:firstLineChars="200" w:firstLine="200"/>
    </w:pPr>
    <w:rPr>
      <w:rFonts w:ascii="宋体" w:eastAsia="宋体" w:cs="Times New Roman"/>
      <w:sz w:val="24"/>
      <w:szCs w:val="24"/>
      <w14:ligatures w14:val="none"/>
    </w:rPr>
  </w:style>
  <w:style w:type="paragraph" w:customStyle="1" w:styleId="affffa">
    <w:name w:val="表名"/>
    <w:basedOn w:val="1"/>
    <w:uiPriority w:val="99"/>
    <w:qFormat/>
    <w:rsid w:val="004B0B2B"/>
    <w:pPr>
      <w:keepLines w:val="0"/>
      <w:tabs>
        <w:tab w:val="left" w:pos="425"/>
      </w:tabs>
      <w:adjustRightInd w:val="0"/>
      <w:snapToGrid w:val="0"/>
      <w:spacing w:before="120" w:after="120" w:line="240" w:lineRule="auto"/>
      <w:ind w:left="113" w:hanging="113"/>
      <w:jc w:val="center"/>
    </w:pPr>
    <w:rPr>
      <w:rFonts w:ascii="方正中等线简体" w:eastAsia="方正中等线简体"/>
      <w:b w:val="0"/>
      <w:bCs w:val="0"/>
      <w:kern w:val="2"/>
      <w:sz w:val="22"/>
      <w:szCs w:val="24"/>
    </w:rPr>
  </w:style>
  <w:style w:type="paragraph" w:customStyle="1" w:styleId="Style34">
    <w:name w:val="Style34"/>
    <w:basedOn w:val="a"/>
    <w:uiPriority w:val="99"/>
    <w:qFormat/>
    <w:rsid w:val="004B0B2B"/>
    <w:pPr>
      <w:autoSpaceDE w:val="0"/>
      <w:autoSpaceDN w:val="0"/>
      <w:adjustRightInd w:val="0"/>
      <w:ind w:firstLineChars="200" w:firstLine="200"/>
      <w:jc w:val="left"/>
    </w:pPr>
    <w:rPr>
      <w:rFonts w:ascii="Arial" w:eastAsia="宋体" w:hAnsi="Arial" w:cs="Times New Roman"/>
      <w:kern w:val="0"/>
      <w:sz w:val="24"/>
      <w:szCs w:val="24"/>
      <w14:ligatures w14:val="none"/>
    </w:rPr>
  </w:style>
  <w:style w:type="paragraph" w:customStyle="1" w:styleId="affffb">
    <w:name w:val="公式"/>
    <w:basedOn w:val="a"/>
    <w:next w:val="a"/>
    <w:link w:val="affffc"/>
    <w:qFormat/>
    <w:rsid w:val="004B0B2B"/>
    <w:pPr>
      <w:tabs>
        <w:tab w:val="right" w:pos="7680"/>
      </w:tabs>
      <w:spacing w:before="120" w:after="120"/>
      <w:ind w:leftChars="500" w:left="500" w:firstLineChars="200" w:firstLine="200"/>
      <w:jc w:val="center"/>
      <w:textAlignment w:val="center"/>
    </w:pPr>
    <w:rPr>
      <w:rFonts w:ascii="Arial" w:eastAsia="宋体" w:hAnsi="Arial" w:cs="Times New Roman"/>
      <w:kern w:val="0"/>
      <w:sz w:val="24"/>
      <w:szCs w:val="24"/>
      <w14:ligatures w14:val="none"/>
    </w:rPr>
  </w:style>
  <w:style w:type="paragraph" w:customStyle="1" w:styleId="Style179">
    <w:name w:val="Style179"/>
    <w:basedOn w:val="a"/>
    <w:uiPriority w:val="99"/>
    <w:qFormat/>
    <w:rsid w:val="004B0B2B"/>
    <w:pPr>
      <w:autoSpaceDE w:val="0"/>
      <w:autoSpaceDN w:val="0"/>
      <w:adjustRightInd w:val="0"/>
      <w:ind w:firstLineChars="200" w:firstLine="200"/>
      <w:jc w:val="left"/>
    </w:pPr>
    <w:rPr>
      <w:rFonts w:ascii="Arial" w:eastAsia="宋体" w:hAnsi="Arial" w:cs="Times New Roman"/>
      <w:kern w:val="0"/>
      <w:sz w:val="24"/>
      <w:szCs w:val="24"/>
      <w14:ligatures w14:val="none"/>
    </w:rPr>
  </w:style>
  <w:style w:type="paragraph" w:customStyle="1" w:styleId="TermNum">
    <w:name w:val="TermNum"/>
    <w:basedOn w:val="a"/>
    <w:qFormat/>
    <w:rsid w:val="004B0B2B"/>
    <w:pPr>
      <w:widowControl/>
      <w:numPr>
        <w:numId w:val="5"/>
      </w:numPr>
      <w:tabs>
        <w:tab w:val="left" w:pos="360"/>
      </w:tabs>
      <w:spacing w:before="100" w:after="200"/>
      <w:ind w:firstLineChars="200"/>
    </w:pPr>
    <w:rPr>
      <w:rFonts w:eastAsia="宋体" w:cs="Times New Roman"/>
      <w:spacing w:val="8"/>
      <w:kern w:val="0"/>
      <w:sz w:val="20"/>
      <w:szCs w:val="20"/>
      <w:lang w:val="en-GB"/>
      <w14:ligatures w14:val="none"/>
    </w:rPr>
  </w:style>
  <w:style w:type="paragraph" w:customStyle="1" w:styleId="affffd">
    <w:name w:val="_标准条文"/>
    <w:basedOn w:val="a"/>
    <w:uiPriority w:val="99"/>
    <w:qFormat/>
    <w:rsid w:val="004B0B2B"/>
    <w:pPr>
      <w:overflowPunct w:val="0"/>
      <w:snapToGrid w:val="0"/>
      <w:spacing w:line="276" w:lineRule="auto"/>
      <w:ind w:firstLineChars="200" w:firstLine="420"/>
    </w:pPr>
    <w:rPr>
      <w:rFonts w:ascii="Arial" w:eastAsia="宋体" w:hAnsi="Arial" w:cs="宋体"/>
      <w:sz w:val="28"/>
      <w:szCs w:val="20"/>
      <w14:ligatures w14:val="none"/>
    </w:rPr>
  </w:style>
  <w:style w:type="paragraph" w:customStyle="1" w:styleId="ParaChar">
    <w:name w:val="默认段落字体 Para Char"/>
    <w:basedOn w:val="a"/>
    <w:uiPriority w:val="99"/>
    <w:qFormat/>
    <w:rsid w:val="004B0B2B"/>
    <w:pPr>
      <w:ind w:firstLineChars="200" w:firstLine="200"/>
    </w:pPr>
    <w:rPr>
      <w:rFonts w:ascii="Tahoma" w:eastAsia="宋体" w:hAnsi="Tahoma" w:cs="Times New Roman"/>
      <w:sz w:val="28"/>
      <w:szCs w:val="20"/>
      <w14:ligatures w14:val="none"/>
    </w:rPr>
  </w:style>
  <w:style w:type="paragraph" w:customStyle="1" w:styleId="affffe">
    <w:name w:val="工程建设公式标题"/>
    <w:basedOn w:val="afff8"/>
    <w:qFormat/>
    <w:rsid w:val="004B0B2B"/>
    <w:pPr>
      <w:numPr>
        <w:ilvl w:val="3"/>
        <w:numId w:val="1"/>
      </w:numPr>
      <w:ind w:left="0"/>
      <w:jc w:val="center"/>
      <w:outlineLvl w:val="6"/>
    </w:pPr>
  </w:style>
  <w:style w:type="paragraph" w:customStyle="1" w:styleId="afffff">
    <w:name w:val="附录二级条标题"/>
    <w:basedOn w:val="affff7"/>
    <w:next w:val="affb"/>
    <w:qFormat/>
    <w:rsid w:val="004B0B2B"/>
    <w:pPr>
      <w:tabs>
        <w:tab w:val="clear" w:pos="1260"/>
        <w:tab w:val="left" w:pos="1680"/>
      </w:tabs>
      <w:outlineLvl w:val="3"/>
    </w:pPr>
  </w:style>
  <w:style w:type="paragraph" w:customStyle="1" w:styleId="afffff0">
    <w:name w:val="列项——"/>
    <w:qFormat/>
    <w:rsid w:val="004B0B2B"/>
    <w:pPr>
      <w:widowControl w:val="0"/>
      <w:tabs>
        <w:tab w:val="left" w:pos="1080"/>
      </w:tabs>
      <w:jc w:val="both"/>
    </w:pPr>
    <w:rPr>
      <w:rFonts w:ascii="宋体" w:eastAsia="宋体" w:cs="Times New Roman"/>
      <w:kern w:val="0"/>
      <w:szCs w:val="20"/>
      <w14:ligatures w14:val="none"/>
    </w:rPr>
  </w:style>
  <w:style w:type="paragraph" w:customStyle="1" w:styleId="afffff1">
    <w:name w:val="章标题"/>
    <w:next w:val="a"/>
    <w:qFormat/>
    <w:rsid w:val="004B0B2B"/>
    <w:pPr>
      <w:tabs>
        <w:tab w:val="left" w:pos="1320"/>
      </w:tabs>
      <w:spacing w:beforeLines="50" w:afterLines="50"/>
      <w:ind w:left="1320" w:hanging="420"/>
      <w:jc w:val="both"/>
      <w:outlineLvl w:val="1"/>
    </w:pPr>
    <w:rPr>
      <w:rFonts w:ascii="黑体" w:eastAsia="黑体" w:cs="Times New Roman"/>
      <w:kern w:val="0"/>
      <w:szCs w:val="20"/>
      <w14:ligatures w14:val="none"/>
    </w:rPr>
  </w:style>
  <w:style w:type="paragraph" w:customStyle="1" w:styleId="CharCharCharCharCharChar1Char">
    <w:name w:val="Char Char Char Char Char Char1 Char"/>
    <w:basedOn w:val="a"/>
    <w:uiPriority w:val="99"/>
    <w:qFormat/>
    <w:rsid w:val="004B0B2B"/>
    <w:pPr>
      <w:keepNext/>
      <w:widowControl/>
      <w:tabs>
        <w:tab w:val="left" w:pos="425"/>
      </w:tabs>
      <w:autoSpaceDE w:val="0"/>
      <w:autoSpaceDN w:val="0"/>
      <w:adjustRightInd w:val="0"/>
      <w:spacing w:before="80" w:after="80"/>
      <w:ind w:firstLineChars="200" w:hanging="425"/>
    </w:pPr>
    <w:rPr>
      <w:rFonts w:eastAsia="宋体" w:cs="Times New Roman"/>
      <w:sz w:val="28"/>
      <w:szCs w:val="20"/>
      <w14:ligatures w14:val="none"/>
    </w:rPr>
  </w:style>
  <w:style w:type="paragraph" w:customStyle="1" w:styleId="afffff2">
    <w:name w:val="表格内容"/>
    <w:uiPriority w:val="99"/>
    <w:qFormat/>
    <w:rsid w:val="004B0B2B"/>
    <w:pPr>
      <w:jc w:val="center"/>
    </w:pPr>
    <w:rPr>
      <w:rFonts w:eastAsia="宋体" w:cs="Times New Roman"/>
      <w:szCs w:val="24"/>
      <w14:ligatures w14:val="none"/>
    </w:rPr>
  </w:style>
  <w:style w:type="paragraph" w:customStyle="1" w:styleId="Char8">
    <w:name w:val="Char"/>
    <w:basedOn w:val="a"/>
    <w:qFormat/>
    <w:rsid w:val="004B0B2B"/>
    <w:pPr>
      <w:ind w:firstLineChars="200" w:firstLine="200"/>
    </w:pPr>
    <w:rPr>
      <w:rFonts w:eastAsia="宋体" w:cs="Times New Roman"/>
      <w:sz w:val="28"/>
      <w:szCs w:val="24"/>
      <w14:ligatures w14:val="none"/>
    </w:rPr>
  </w:style>
  <w:style w:type="paragraph" w:customStyle="1" w:styleId="afffff3">
    <w:name w:val="二级无"/>
    <w:basedOn w:val="affff4"/>
    <w:qFormat/>
    <w:rsid w:val="004B0B2B"/>
    <w:pPr>
      <w:tabs>
        <w:tab w:val="left" w:pos="360"/>
      </w:tabs>
    </w:pPr>
    <w:rPr>
      <w:rFonts w:ascii="宋体" w:eastAsia="宋体"/>
      <w:szCs w:val="21"/>
    </w:rPr>
  </w:style>
  <w:style w:type="paragraph" w:customStyle="1" w:styleId="afffff4">
    <w:name w:val="工程建设无节条标题"/>
    <w:basedOn w:val="a"/>
    <w:next w:val="affb"/>
    <w:qFormat/>
    <w:rsid w:val="004B0B2B"/>
    <w:pPr>
      <w:numPr>
        <w:ilvl w:val="4"/>
        <w:numId w:val="1"/>
      </w:numPr>
      <w:ind w:left="288" w:firstLineChars="200" w:firstLine="288"/>
      <w:outlineLvl w:val="3"/>
    </w:pPr>
    <w:rPr>
      <w:rFonts w:eastAsia="宋体" w:cs="Times New Roman"/>
      <w:sz w:val="28"/>
      <w:szCs w:val="24"/>
      <w14:ligatures w14:val="none"/>
    </w:rPr>
  </w:style>
  <w:style w:type="paragraph" w:customStyle="1" w:styleId="afffff5">
    <w:name w:val="前言、引言标题"/>
    <w:next w:val="a"/>
    <w:uiPriority w:val="99"/>
    <w:qFormat/>
    <w:rsid w:val="004B0B2B"/>
    <w:pPr>
      <w:shd w:val="clear" w:color="FFFFFF" w:fill="FFFFFF"/>
      <w:tabs>
        <w:tab w:val="left" w:pos="900"/>
      </w:tabs>
      <w:spacing w:before="640" w:after="560"/>
      <w:ind w:left="900" w:hanging="420"/>
      <w:jc w:val="center"/>
      <w:outlineLvl w:val="0"/>
    </w:pPr>
    <w:rPr>
      <w:rFonts w:ascii="黑体" w:eastAsia="黑体" w:cs="Times New Roman"/>
      <w:kern w:val="0"/>
      <w:sz w:val="32"/>
      <w:szCs w:val="20"/>
      <w14:ligatures w14:val="none"/>
    </w:rPr>
  </w:style>
  <w:style w:type="paragraph" w:customStyle="1" w:styleId="Style13">
    <w:name w:val="Style13"/>
    <w:basedOn w:val="a"/>
    <w:uiPriority w:val="99"/>
    <w:qFormat/>
    <w:rsid w:val="004B0B2B"/>
    <w:pPr>
      <w:autoSpaceDE w:val="0"/>
      <w:autoSpaceDN w:val="0"/>
      <w:adjustRightInd w:val="0"/>
      <w:ind w:firstLineChars="200" w:firstLine="200"/>
      <w:jc w:val="left"/>
    </w:pPr>
    <w:rPr>
      <w:rFonts w:ascii="Arial" w:eastAsia="宋体" w:hAnsi="Arial" w:cs="Times New Roman"/>
      <w:kern w:val="0"/>
      <w:sz w:val="24"/>
      <w:szCs w:val="24"/>
      <w14:ligatures w14:val="none"/>
    </w:rPr>
  </w:style>
  <w:style w:type="paragraph" w:customStyle="1" w:styleId="afffff6">
    <w:name w:val="我的文字"/>
    <w:basedOn w:val="a"/>
    <w:uiPriority w:val="99"/>
    <w:qFormat/>
    <w:rsid w:val="004B0B2B"/>
    <w:pPr>
      <w:spacing w:line="360" w:lineRule="auto"/>
      <w:ind w:firstLineChars="200" w:firstLine="560"/>
    </w:pPr>
    <w:rPr>
      <w:rFonts w:eastAsia="宋体" w:cs="宋体"/>
      <w:sz w:val="28"/>
      <w:szCs w:val="20"/>
      <w14:ligatures w14:val="none"/>
    </w:rPr>
  </w:style>
  <w:style w:type="paragraph" w:customStyle="1" w:styleId="afffff7">
    <w:name w:val="表"/>
    <w:basedOn w:val="a"/>
    <w:uiPriority w:val="99"/>
    <w:qFormat/>
    <w:rsid w:val="004B0B2B"/>
    <w:pPr>
      <w:spacing w:line="400" w:lineRule="exact"/>
      <w:ind w:firstLineChars="200" w:firstLine="200"/>
      <w:jc w:val="center"/>
    </w:pPr>
    <w:rPr>
      <w:rFonts w:eastAsia="宋体" w:cs="Times New Roman"/>
      <w:sz w:val="28"/>
      <w:szCs w:val="20"/>
      <w14:ligatures w14:val="none"/>
    </w:rPr>
  </w:style>
  <w:style w:type="paragraph" w:customStyle="1" w:styleId="p0">
    <w:name w:val="p0"/>
    <w:basedOn w:val="a"/>
    <w:uiPriority w:val="99"/>
    <w:qFormat/>
    <w:rsid w:val="004B0B2B"/>
    <w:pPr>
      <w:widowControl/>
      <w:ind w:firstLineChars="200" w:firstLine="200"/>
    </w:pPr>
    <w:rPr>
      <w:rFonts w:eastAsia="宋体" w:cs="Times New Roman" w:hint="eastAsia"/>
      <w:sz w:val="24"/>
      <w:szCs w:val="20"/>
      <w14:ligatures w14:val="none"/>
    </w:rPr>
  </w:style>
  <w:style w:type="paragraph" w:customStyle="1" w:styleId="afffff8">
    <w:name w:val="实施日期"/>
    <w:basedOn w:val="a"/>
    <w:uiPriority w:val="99"/>
    <w:qFormat/>
    <w:rsid w:val="004B0B2B"/>
    <w:pPr>
      <w:framePr w:w="4000" w:h="473" w:hRule="exact" w:vSpace="180" w:wrap="around" w:hAnchor="margin" w:xAlign="right" w:y="13511" w:anchorLock="1"/>
      <w:widowControl/>
      <w:tabs>
        <w:tab w:val="left" w:pos="360"/>
        <w:tab w:val="left" w:pos="2580"/>
      </w:tabs>
      <w:ind w:left="2580" w:firstLineChars="200" w:hanging="420"/>
      <w:jc w:val="right"/>
    </w:pPr>
    <w:rPr>
      <w:rFonts w:eastAsia="黑体" w:cs="Times New Roman"/>
      <w:kern w:val="0"/>
      <w:sz w:val="28"/>
      <w:szCs w:val="20"/>
      <w14:ligatures w14:val="none"/>
    </w:rPr>
  </w:style>
  <w:style w:type="paragraph" w:customStyle="1" w:styleId="afffff9">
    <w:name w:val="默认"/>
    <w:uiPriority w:val="99"/>
    <w:qFormat/>
    <w:rsid w:val="004B0B2B"/>
    <w:pPr>
      <w:tabs>
        <w:tab w:val="left" w:pos="720"/>
      </w:tabs>
      <w:suppressAutoHyphens/>
    </w:pPr>
    <w:rPr>
      <w:rFonts w:eastAsia="宋体" w:cs="Times New Roman"/>
      <w:color w:val="00000A"/>
      <w:sz w:val="24"/>
      <w:szCs w:val="24"/>
      <w:lang w:eastAsia="en-US"/>
      <w14:ligatures w14:val="none"/>
    </w:rPr>
  </w:style>
  <w:style w:type="paragraph" w:customStyle="1" w:styleId="afffffa">
    <w:name w:val="_表格条文"/>
    <w:basedOn w:val="a"/>
    <w:uiPriority w:val="99"/>
    <w:qFormat/>
    <w:rsid w:val="004B0B2B"/>
    <w:pPr>
      <w:spacing w:line="276" w:lineRule="auto"/>
      <w:ind w:firstLineChars="200" w:firstLine="200"/>
    </w:pPr>
    <w:rPr>
      <w:rFonts w:ascii="Arial" w:eastAsia="宋体" w:hAnsi="Arial" w:cs="Times New Roman"/>
      <w:color w:val="000000"/>
      <w:sz w:val="18"/>
      <w:szCs w:val="21"/>
      <w14:ligatures w14:val="none"/>
    </w:rPr>
  </w:style>
  <w:style w:type="paragraph" w:customStyle="1" w:styleId="CharCharCharCharCharCharChar">
    <w:name w:val="Char Char Char Char Char Char Char"/>
    <w:basedOn w:val="a"/>
    <w:uiPriority w:val="99"/>
    <w:qFormat/>
    <w:rsid w:val="004B0B2B"/>
    <w:pPr>
      <w:ind w:firstLineChars="200" w:firstLine="200"/>
    </w:pPr>
    <w:rPr>
      <w:rFonts w:ascii="Tahoma" w:eastAsia="宋体" w:hAnsi="Tahoma" w:cs="Times New Roman"/>
      <w:sz w:val="24"/>
      <w:szCs w:val="20"/>
      <w14:ligatures w14:val="none"/>
    </w:rPr>
  </w:style>
  <w:style w:type="paragraph" w:customStyle="1" w:styleId="afffffb">
    <w:name w:val="表格文字"/>
    <w:basedOn w:val="a"/>
    <w:uiPriority w:val="99"/>
    <w:qFormat/>
    <w:rsid w:val="004B0B2B"/>
    <w:pPr>
      <w:widowControl/>
      <w:adjustRightInd w:val="0"/>
      <w:snapToGrid w:val="0"/>
      <w:spacing w:line="400" w:lineRule="exact"/>
      <w:ind w:firstLineChars="200" w:firstLine="200"/>
      <w:jc w:val="center"/>
    </w:pPr>
    <w:rPr>
      <w:rFonts w:eastAsia="宋体" w:cs="Times New Roman"/>
      <w:sz w:val="28"/>
      <w:szCs w:val="24"/>
      <w14:ligatures w14:val="none"/>
    </w:rPr>
  </w:style>
  <w:style w:type="paragraph" w:customStyle="1" w:styleId="afffffc">
    <w:name w:val="数字编号列项（二级）"/>
    <w:uiPriority w:val="99"/>
    <w:qFormat/>
    <w:rsid w:val="004B0B2B"/>
    <w:pPr>
      <w:numPr>
        <w:ilvl w:val="1"/>
        <w:numId w:val="3"/>
      </w:numPr>
      <w:tabs>
        <w:tab w:val="left" w:pos="1259"/>
      </w:tabs>
      <w:ind w:leftChars="400" w:left="400" w:hangingChars="200" w:hanging="200"/>
      <w:jc w:val="both"/>
    </w:pPr>
    <w:rPr>
      <w:rFonts w:ascii="宋体" w:eastAsia="宋体" w:cs="Times New Roman"/>
      <w:kern w:val="0"/>
      <w:szCs w:val="20"/>
      <w14:ligatures w14:val="none"/>
    </w:rPr>
  </w:style>
  <w:style w:type="paragraph" w:customStyle="1" w:styleId="52">
    <w:name w:val="标题5"/>
    <w:basedOn w:val="a"/>
    <w:uiPriority w:val="99"/>
    <w:qFormat/>
    <w:rsid w:val="004B0B2B"/>
    <w:pPr>
      <w:snapToGrid w:val="0"/>
      <w:spacing w:before="50" w:after="50" w:line="245" w:lineRule="auto"/>
      <w:ind w:firstLineChars="200" w:firstLine="200"/>
      <w:jc w:val="left"/>
      <w:outlineLvl w:val="4"/>
    </w:pPr>
    <w:rPr>
      <w:rFonts w:eastAsia="方正小标宋简体" w:cs="Times New Roman"/>
      <w:spacing w:val="4"/>
      <w:sz w:val="20"/>
      <w:szCs w:val="20"/>
      <w14:ligatures w14:val="none"/>
    </w:rPr>
  </w:style>
  <w:style w:type="paragraph" w:customStyle="1" w:styleId="afffffd">
    <w:name w:val="附录三"/>
    <w:basedOn w:val="a"/>
    <w:uiPriority w:val="99"/>
    <w:qFormat/>
    <w:rsid w:val="004B0B2B"/>
    <w:pPr>
      <w:tabs>
        <w:tab w:val="center" w:pos="4848"/>
        <w:tab w:val="right" w:pos="9044"/>
      </w:tabs>
      <w:spacing w:before="120" w:after="60" w:line="312" w:lineRule="exact"/>
      <w:ind w:firstLineChars="200" w:firstLine="200"/>
    </w:pPr>
    <w:rPr>
      <w:rFonts w:ascii="E-F1" w:eastAsia="黑体" w:cs="宋体"/>
      <w:kern w:val="21"/>
      <w:sz w:val="28"/>
      <w:szCs w:val="21"/>
      <w14:ligatures w14:val="none"/>
    </w:rPr>
  </w:style>
  <w:style w:type="paragraph" w:customStyle="1" w:styleId="Datasettable">
    <w:name w:val="Dataset table"/>
    <w:basedOn w:val="a"/>
    <w:uiPriority w:val="99"/>
    <w:qFormat/>
    <w:rsid w:val="004B0B2B"/>
    <w:pPr>
      <w:widowControl/>
      <w:numPr>
        <w:numId w:val="7"/>
      </w:numPr>
      <w:tabs>
        <w:tab w:val="left" w:pos="425"/>
        <w:tab w:val="center" w:pos="4536"/>
        <w:tab w:val="right" w:pos="9072"/>
      </w:tabs>
      <w:spacing w:before="60" w:after="60"/>
      <w:ind w:firstLineChars="200"/>
      <w:jc w:val="left"/>
    </w:pPr>
    <w:rPr>
      <w:rFonts w:ascii="Arial" w:eastAsia="宋体" w:hAnsi="Arial" w:cs="Times New Roman"/>
      <w:b/>
      <w:spacing w:val="8"/>
      <w:kern w:val="0"/>
      <w:sz w:val="20"/>
      <w:szCs w:val="20"/>
      <w:lang w:val="en-GB"/>
      <w14:ligatures w14:val="none"/>
    </w:rPr>
  </w:style>
  <w:style w:type="paragraph" w:customStyle="1" w:styleId="Char20">
    <w:name w:val="Char2"/>
    <w:basedOn w:val="a"/>
    <w:uiPriority w:val="99"/>
    <w:qFormat/>
    <w:rsid w:val="004B0B2B"/>
    <w:pPr>
      <w:ind w:firstLineChars="200" w:firstLine="200"/>
    </w:pPr>
    <w:rPr>
      <w:rFonts w:ascii="Tahoma" w:eastAsia="宋体" w:hAnsi="Tahoma" w:cs="Times New Roman"/>
      <w:sz w:val="24"/>
      <w:szCs w:val="20"/>
      <w14:ligatures w14:val="none"/>
    </w:rPr>
  </w:style>
  <w:style w:type="paragraph" w:customStyle="1" w:styleId="afffffe">
    <w:name w:val="工程建设款标题"/>
    <w:basedOn w:val="afff8"/>
    <w:qFormat/>
    <w:rsid w:val="004B0B2B"/>
    <w:pPr>
      <w:numPr>
        <w:ilvl w:val="5"/>
        <w:numId w:val="1"/>
      </w:numPr>
      <w:tabs>
        <w:tab w:val="left" w:pos="720"/>
      </w:tabs>
      <w:outlineLvl w:val="9"/>
    </w:pPr>
  </w:style>
  <w:style w:type="paragraph" w:customStyle="1" w:styleId="CharCharCharChar1">
    <w:name w:val="Char Char Char Char1"/>
    <w:basedOn w:val="a"/>
    <w:uiPriority w:val="99"/>
    <w:qFormat/>
    <w:rsid w:val="004B0B2B"/>
    <w:pPr>
      <w:ind w:firstLineChars="200" w:firstLine="200"/>
    </w:pPr>
    <w:rPr>
      <w:rFonts w:eastAsia="宋体" w:cs="Times New Roman"/>
      <w:sz w:val="28"/>
      <w:szCs w:val="24"/>
      <w14:ligatures w14:val="none"/>
    </w:rPr>
  </w:style>
  <w:style w:type="paragraph" w:customStyle="1" w:styleId="TABLE-col-heading">
    <w:name w:val="TABLE-col-heading"/>
    <w:basedOn w:val="a"/>
    <w:uiPriority w:val="99"/>
    <w:qFormat/>
    <w:rsid w:val="004B0B2B"/>
    <w:pPr>
      <w:widowControl/>
      <w:tabs>
        <w:tab w:val="center" w:pos="4536"/>
        <w:tab w:val="right" w:pos="9072"/>
      </w:tabs>
      <w:spacing w:before="60" w:after="60"/>
      <w:ind w:firstLineChars="200" w:firstLine="200"/>
      <w:jc w:val="center"/>
    </w:pPr>
    <w:rPr>
      <w:rFonts w:ascii="Arial" w:eastAsia="宋体" w:hAnsi="Arial" w:cs="Times New Roman"/>
      <w:b/>
      <w:spacing w:val="8"/>
      <w:kern w:val="0"/>
      <w:sz w:val="16"/>
      <w:szCs w:val="20"/>
      <w:lang w:val="en-GB"/>
      <w14:ligatures w14:val="none"/>
    </w:rPr>
  </w:style>
  <w:style w:type="paragraph" w:customStyle="1" w:styleId="Style186">
    <w:name w:val="Style186"/>
    <w:basedOn w:val="a"/>
    <w:uiPriority w:val="99"/>
    <w:qFormat/>
    <w:rsid w:val="004B0B2B"/>
    <w:pPr>
      <w:autoSpaceDE w:val="0"/>
      <w:autoSpaceDN w:val="0"/>
      <w:adjustRightInd w:val="0"/>
      <w:ind w:firstLineChars="200" w:firstLine="200"/>
    </w:pPr>
    <w:rPr>
      <w:rFonts w:ascii="Arial" w:eastAsia="宋体" w:hAnsi="Arial" w:cs="Times New Roman"/>
      <w:kern w:val="0"/>
      <w:sz w:val="24"/>
      <w:szCs w:val="24"/>
      <w14:ligatures w14:val="none"/>
    </w:rPr>
  </w:style>
  <w:style w:type="paragraph" w:customStyle="1" w:styleId="affffff">
    <w:name w:val="标注"/>
    <w:basedOn w:val="a"/>
    <w:uiPriority w:val="99"/>
    <w:qFormat/>
    <w:rsid w:val="004B0B2B"/>
    <w:pPr>
      <w:ind w:firstLineChars="200" w:firstLine="200"/>
      <w:jc w:val="center"/>
    </w:pPr>
    <w:rPr>
      <w:rFonts w:eastAsia="宋体" w:cs="Times New Roman"/>
      <w:sz w:val="28"/>
      <w:szCs w:val="24"/>
      <w14:ligatures w14:val="none"/>
    </w:rPr>
  </w:style>
  <w:style w:type="paragraph" w:customStyle="1" w:styleId="1f0">
    <w:name w:val="附录标题1"/>
    <w:uiPriority w:val="99"/>
    <w:qFormat/>
    <w:rsid w:val="004B0B2B"/>
    <w:pPr>
      <w:spacing w:beforeLines="50" w:afterLines="50"/>
      <w:ind w:left="840"/>
      <w:jc w:val="center"/>
      <w:outlineLvl w:val="0"/>
    </w:pPr>
    <w:rPr>
      <w:rFonts w:ascii="黑体" w:eastAsia="黑体" w:hAnsi="黑体" w:cs="Times New Roman"/>
      <w14:ligatures w14:val="none"/>
    </w:rPr>
  </w:style>
  <w:style w:type="paragraph" w:customStyle="1" w:styleId="affffff0">
    <w:name w:val="封面落款"/>
    <w:basedOn w:val="a"/>
    <w:uiPriority w:val="99"/>
    <w:qFormat/>
    <w:rsid w:val="004B0B2B"/>
    <w:pPr>
      <w:spacing w:line="360" w:lineRule="auto"/>
      <w:ind w:firstLineChars="200" w:firstLine="200"/>
      <w:jc w:val="center"/>
    </w:pPr>
    <w:rPr>
      <w:rFonts w:eastAsia="黑体" w:cs="Times New Roman"/>
      <w:sz w:val="36"/>
      <w:szCs w:val="20"/>
      <w14:ligatures w14:val="none"/>
    </w:rPr>
  </w:style>
  <w:style w:type="paragraph" w:customStyle="1" w:styleId="affffff1">
    <w:name w:val="编号列项（三级）"/>
    <w:uiPriority w:val="99"/>
    <w:qFormat/>
    <w:rsid w:val="004B0B2B"/>
    <w:pPr>
      <w:numPr>
        <w:ilvl w:val="2"/>
        <w:numId w:val="3"/>
      </w:numPr>
      <w:tabs>
        <w:tab w:val="left" w:pos="0"/>
      </w:tabs>
      <w:ind w:leftChars="600" w:left="600" w:hangingChars="200" w:hanging="200"/>
    </w:pPr>
    <w:rPr>
      <w:rFonts w:ascii="宋体" w:eastAsia="宋体" w:cs="Times New Roman"/>
      <w:kern w:val="0"/>
      <w:szCs w:val="20"/>
      <w14:ligatures w14:val="none"/>
    </w:rPr>
  </w:style>
  <w:style w:type="paragraph" w:customStyle="1" w:styleId="24">
    <w:name w:val="样式2"/>
    <w:rsid w:val="004B0B2B"/>
    <w:pPr>
      <w:snapToGrid w:val="0"/>
      <w:ind w:left="454" w:right="454"/>
      <w:jc w:val="both"/>
    </w:pPr>
    <w:rPr>
      <w:rFonts w:eastAsia="方正仿宋简体" w:cs="Times New Roman"/>
      <w:kern w:val="0"/>
      <w:sz w:val="20"/>
      <w:szCs w:val="20"/>
      <w14:ligatures w14:val="none"/>
    </w:rPr>
  </w:style>
  <w:style w:type="paragraph" w:customStyle="1" w:styleId="affffff2">
    <w:name w:val="文档题目"/>
    <w:basedOn w:val="a"/>
    <w:qFormat/>
    <w:rsid w:val="004B0B2B"/>
    <w:pPr>
      <w:ind w:firstLineChars="200" w:firstLine="200"/>
      <w:jc w:val="center"/>
      <w:outlineLvl w:val="0"/>
    </w:pPr>
    <w:rPr>
      <w:rFonts w:eastAsia="黑体" w:cs="Times New Roman"/>
      <w:b/>
      <w:sz w:val="44"/>
      <w:szCs w:val="24"/>
      <w14:ligatures w14:val="none"/>
    </w:rPr>
  </w:style>
  <w:style w:type="paragraph" w:customStyle="1" w:styleId="Style160">
    <w:name w:val="Style160"/>
    <w:basedOn w:val="a"/>
    <w:uiPriority w:val="99"/>
    <w:qFormat/>
    <w:rsid w:val="004B0B2B"/>
    <w:pPr>
      <w:autoSpaceDE w:val="0"/>
      <w:autoSpaceDN w:val="0"/>
      <w:adjustRightInd w:val="0"/>
      <w:spacing w:line="202" w:lineRule="exact"/>
      <w:ind w:firstLineChars="200" w:firstLine="200"/>
      <w:jc w:val="left"/>
    </w:pPr>
    <w:rPr>
      <w:rFonts w:ascii="Arial" w:eastAsia="宋体" w:hAnsi="Arial" w:cs="Times New Roman"/>
      <w:kern w:val="0"/>
      <w:sz w:val="24"/>
      <w:szCs w:val="24"/>
      <w14:ligatures w14:val="none"/>
    </w:rPr>
  </w:style>
  <w:style w:type="paragraph" w:customStyle="1" w:styleId="CM32">
    <w:name w:val="CM32"/>
    <w:basedOn w:val="Default"/>
    <w:next w:val="Default"/>
    <w:uiPriority w:val="99"/>
    <w:qFormat/>
    <w:rsid w:val="004B0B2B"/>
    <w:pPr>
      <w:spacing w:after="208"/>
    </w:pPr>
    <w:rPr>
      <w:rFonts w:ascii="黑体" w:eastAsia="黑体" w:hAnsi="Calibri"/>
      <w:color w:val="auto"/>
      <w:szCs w:val="24"/>
    </w:rPr>
  </w:style>
  <w:style w:type="paragraph" w:customStyle="1" w:styleId="20505">
    <w:name w:val="样式 标题 2 + 段前: 0.5 行 段后: 0.5 行"/>
    <w:basedOn w:val="2"/>
    <w:uiPriority w:val="99"/>
    <w:qFormat/>
    <w:rsid w:val="004B0B2B"/>
    <w:pPr>
      <w:numPr>
        <w:ilvl w:val="1"/>
      </w:numPr>
      <w:tabs>
        <w:tab w:val="left" w:pos="1134"/>
      </w:tabs>
      <w:adjustRightInd/>
      <w:snapToGrid/>
      <w:spacing w:before="260" w:after="260" w:line="240" w:lineRule="auto"/>
      <w:ind w:left="567" w:hanging="567"/>
      <w:jc w:val="both"/>
    </w:pPr>
    <w:rPr>
      <w:rFonts w:cs="宋体"/>
      <w:b/>
      <w:color w:val="auto"/>
      <w:sz w:val="30"/>
      <w:szCs w:val="20"/>
    </w:rPr>
  </w:style>
  <w:style w:type="paragraph" w:customStyle="1" w:styleId="affffff3">
    <w:name w:val="附录表标题"/>
    <w:basedOn w:val="a"/>
    <w:next w:val="affb"/>
    <w:qFormat/>
    <w:rsid w:val="004B0B2B"/>
    <w:pPr>
      <w:widowControl/>
      <w:tabs>
        <w:tab w:val="left" w:pos="210"/>
      </w:tabs>
      <w:spacing w:beforeLines="50" w:afterLines="50"/>
      <w:ind w:firstLineChars="200" w:firstLine="200"/>
      <w:jc w:val="center"/>
      <w:textAlignment w:val="baseline"/>
    </w:pPr>
    <w:rPr>
      <w:rFonts w:ascii="宋体" w:eastAsia="宋体" w:cs="Times New Roman"/>
      <w:b/>
      <w:kern w:val="21"/>
      <w:sz w:val="28"/>
      <w:szCs w:val="20"/>
      <w14:ligatures w14:val="none"/>
    </w:rPr>
  </w:style>
  <w:style w:type="paragraph" w:customStyle="1" w:styleId="Style199">
    <w:name w:val="Style199"/>
    <w:basedOn w:val="a"/>
    <w:uiPriority w:val="99"/>
    <w:qFormat/>
    <w:rsid w:val="004B0B2B"/>
    <w:pPr>
      <w:autoSpaceDE w:val="0"/>
      <w:autoSpaceDN w:val="0"/>
      <w:adjustRightInd w:val="0"/>
      <w:ind w:firstLineChars="200" w:firstLine="200"/>
      <w:jc w:val="center"/>
    </w:pPr>
    <w:rPr>
      <w:rFonts w:ascii="Arial" w:eastAsia="宋体" w:hAnsi="Arial" w:cs="Times New Roman"/>
      <w:kern w:val="0"/>
      <w:sz w:val="24"/>
      <w:szCs w:val="24"/>
      <w14:ligatures w14:val="none"/>
    </w:rPr>
  </w:style>
  <w:style w:type="paragraph" w:customStyle="1" w:styleId="affffff4">
    <w:name w:val="条文脚注"/>
    <w:basedOn w:val="aff1"/>
    <w:qFormat/>
    <w:rsid w:val="004B0B2B"/>
    <w:pPr>
      <w:tabs>
        <w:tab w:val="left" w:pos="1440"/>
      </w:tabs>
      <w:jc w:val="both"/>
    </w:pPr>
    <w:rPr>
      <w:rFonts w:ascii="宋体"/>
    </w:rPr>
  </w:style>
  <w:style w:type="paragraph" w:customStyle="1" w:styleId="Style208">
    <w:name w:val="Style208"/>
    <w:basedOn w:val="a"/>
    <w:uiPriority w:val="99"/>
    <w:qFormat/>
    <w:rsid w:val="004B0B2B"/>
    <w:pPr>
      <w:autoSpaceDE w:val="0"/>
      <w:autoSpaceDN w:val="0"/>
      <w:adjustRightInd w:val="0"/>
      <w:ind w:firstLineChars="200" w:firstLine="200"/>
      <w:jc w:val="left"/>
    </w:pPr>
    <w:rPr>
      <w:rFonts w:ascii="Arial" w:eastAsia="宋体" w:hAnsi="Arial" w:cs="Times New Roman"/>
      <w:kern w:val="0"/>
      <w:sz w:val="24"/>
      <w:szCs w:val="24"/>
      <w14:ligatures w14:val="none"/>
    </w:rPr>
  </w:style>
  <w:style w:type="paragraph" w:customStyle="1" w:styleId="ListParagraph1">
    <w:name w:val="List Paragraph1"/>
    <w:basedOn w:val="a"/>
    <w:qFormat/>
    <w:rsid w:val="004B0B2B"/>
    <w:pPr>
      <w:ind w:firstLineChars="200" w:firstLine="420"/>
    </w:pPr>
    <w:rPr>
      <w:rFonts w:eastAsia="宋体" w:cs="Times New Roman"/>
      <w:sz w:val="28"/>
      <w:szCs w:val="20"/>
      <w14:ligatures w14:val="none"/>
    </w:rPr>
  </w:style>
  <w:style w:type="paragraph" w:customStyle="1" w:styleId="affffff5">
    <w:name w:val="附录标识"/>
    <w:basedOn w:val="afffff5"/>
    <w:next w:val="affb"/>
    <w:qFormat/>
    <w:rsid w:val="004B0B2B"/>
    <w:pPr>
      <w:tabs>
        <w:tab w:val="clear" w:pos="900"/>
      </w:tabs>
      <w:spacing w:after="200"/>
      <w:ind w:left="0" w:firstLine="0"/>
    </w:pPr>
    <w:rPr>
      <w:b/>
      <w:sz w:val="21"/>
    </w:rPr>
  </w:style>
  <w:style w:type="paragraph" w:customStyle="1" w:styleId="1205">
    <w:name w:val="样式 标题 1 + 首行缩进:  2 字符 段前: 0.5 行"/>
    <w:basedOn w:val="a"/>
    <w:uiPriority w:val="99"/>
    <w:qFormat/>
    <w:rsid w:val="004B0B2B"/>
    <w:pPr>
      <w:keepNext/>
      <w:keepLines/>
      <w:adjustRightInd w:val="0"/>
      <w:spacing w:beforeLines="50" w:afterLines="50"/>
      <w:ind w:firstLineChars="200" w:firstLine="200"/>
      <w:outlineLvl w:val="0"/>
    </w:pPr>
    <w:rPr>
      <w:rFonts w:eastAsia="宋体" w:cs="宋体"/>
      <w:b/>
      <w:bCs/>
      <w:kern w:val="44"/>
      <w:sz w:val="36"/>
      <w:szCs w:val="20"/>
      <w14:ligatures w14:val="none"/>
    </w:rPr>
  </w:style>
  <w:style w:type="paragraph" w:customStyle="1" w:styleId="Style201">
    <w:name w:val="Style201"/>
    <w:basedOn w:val="a"/>
    <w:uiPriority w:val="99"/>
    <w:qFormat/>
    <w:rsid w:val="004B0B2B"/>
    <w:pPr>
      <w:autoSpaceDE w:val="0"/>
      <w:autoSpaceDN w:val="0"/>
      <w:adjustRightInd w:val="0"/>
      <w:ind w:firstLineChars="200" w:firstLine="200"/>
      <w:jc w:val="left"/>
    </w:pPr>
    <w:rPr>
      <w:rFonts w:ascii="Arial" w:eastAsia="宋体" w:hAnsi="Arial" w:cs="Times New Roman"/>
      <w:kern w:val="0"/>
      <w:sz w:val="24"/>
      <w:szCs w:val="24"/>
      <w14:ligatures w14:val="none"/>
    </w:rPr>
  </w:style>
  <w:style w:type="paragraph" w:customStyle="1" w:styleId="affffff6">
    <w:name w:val="公式编号"/>
    <w:basedOn w:val="affffb"/>
    <w:next w:val="a"/>
    <w:uiPriority w:val="99"/>
    <w:qFormat/>
    <w:rsid w:val="004B0B2B"/>
    <w:pPr>
      <w:tabs>
        <w:tab w:val="clear" w:pos="7680"/>
      </w:tabs>
      <w:adjustRightInd w:val="0"/>
      <w:snapToGrid w:val="0"/>
      <w:ind w:leftChars="0" w:left="0"/>
      <w:jc w:val="right"/>
      <w:textAlignment w:val="auto"/>
    </w:pPr>
    <w:rPr>
      <w:rFonts w:ascii="宋体"/>
      <w:szCs w:val="20"/>
      <w:lang w:val="en-US" w:eastAsia="zh-CN"/>
    </w:rPr>
  </w:style>
  <w:style w:type="paragraph" w:customStyle="1" w:styleId="affffff7">
    <w:name w:val="示例"/>
    <w:next w:val="affb"/>
    <w:qFormat/>
    <w:rsid w:val="004B0B2B"/>
    <w:pPr>
      <w:tabs>
        <w:tab w:val="left" w:pos="1021"/>
      </w:tabs>
      <w:ind w:left="1021" w:hanging="1021"/>
      <w:jc w:val="both"/>
    </w:pPr>
    <w:rPr>
      <w:rFonts w:ascii="宋体" w:eastAsia="宋体" w:cs="Times New Roman"/>
      <w:kern w:val="0"/>
      <w:sz w:val="18"/>
      <w:szCs w:val="20"/>
      <w14:ligatures w14:val="none"/>
    </w:rPr>
  </w:style>
  <w:style w:type="paragraph" w:customStyle="1" w:styleId="affffff8">
    <w:name w:val="名称"/>
    <w:basedOn w:val="afffff5"/>
    <w:next w:val="affb"/>
    <w:qFormat/>
    <w:rsid w:val="004B0B2B"/>
    <w:pPr>
      <w:numPr>
        <w:ilvl w:val="6"/>
        <w:numId w:val="1"/>
      </w:numPr>
      <w:tabs>
        <w:tab w:val="left" w:pos="720"/>
      </w:tabs>
      <w:spacing w:line="460" w:lineRule="exact"/>
      <w:ind w:left="0" w:firstLine="0"/>
      <w:outlineLvl w:val="9"/>
    </w:pPr>
    <w:rPr>
      <w:b/>
    </w:rPr>
  </w:style>
  <w:style w:type="paragraph" w:customStyle="1" w:styleId="CharCharCharCharChar1CharCharCharCharCharCharChar">
    <w:name w:val="Char Char Char Char Char1 Char Char Char Char Char Char Char"/>
    <w:basedOn w:val="a"/>
    <w:uiPriority w:val="99"/>
    <w:qFormat/>
    <w:rsid w:val="004B0B2B"/>
    <w:pPr>
      <w:numPr>
        <w:ilvl w:val="8"/>
        <w:numId w:val="1"/>
      </w:numPr>
      <w:tabs>
        <w:tab w:val="clear" w:pos="720"/>
      </w:tabs>
      <w:ind w:firstLineChars="200"/>
    </w:pPr>
    <w:rPr>
      <w:rFonts w:eastAsia="宋体" w:cs="Times New Roman"/>
      <w:sz w:val="28"/>
      <w:szCs w:val="24"/>
      <w14:ligatures w14:val="none"/>
    </w:rPr>
  </w:style>
  <w:style w:type="paragraph" w:customStyle="1" w:styleId="TABLE-cell">
    <w:name w:val="TABLE-cell"/>
    <w:basedOn w:val="a"/>
    <w:uiPriority w:val="99"/>
    <w:qFormat/>
    <w:rsid w:val="004B0B2B"/>
    <w:pPr>
      <w:widowControl/>
      <w:spacing w:before="60" w:after="60"/>
      <w:ind w:firstLineChars="200" w:firstLine="200"/>
      <w:jc w:val="left"/>
    </w:pPr>
    <w:rPr>
      <w:rFonts w:ascii="Arial" w:eastAsia="宋体" w:hAnsi="Arial" w:cs="Times New Roman"/>
      <w:spacing w:val="8"/>
      <w:kern w:val="0"/>
      <w:sz w:val="16"/>
      <w:szCs w:val="20"/>
      <w:lang w:val="en-GB" w:eastAsia="en-US"/>
      <w14:ligatures w14:val="none"/>
    </w:rPr>
  </w:style>
  <w:style w:type="paragraph" w:customStyle="1" w:styleId="affffff9">
    <w:name w:val="样式 宋体 (西文)四号 居中"/>
    <w:basedOn w:val="2"/>
    <w:uiPriority w:val="99"/>
    <w:qFormat/>
    <w:rsid w:val="004B0B2B"/>
    <w:pPr>
      <w:numPr>
        <w:ilvl w:val="1"/>
      </w:numPr>
      <w:tabs>
        <w:tab w:val="left" w:pos="1134"/>
      </w:tabs>
      <w:adjustRightInd/>
      <w:snapToGrid/>
      <w:spacing w:beforeLines="0" w:before="260" w:afterLines="0" w:after="260" w:line="416" w:lineRule="auto"/>
      <w:ind w:left="420" w:hanging="420"/>
      <w:jc w:val="center"/>
    </w:pPr>
    <w:rPr>
      <w:rFonts w:ascii="宋体" w:eastAsia="黑体" w:hAnsi="宋体"/>
      <w:b/>
      <w:color w:val="auto"/>
    </w:rPr>
  </w:style>
  <w:style w:type="paragraph" w:customStyle="1" w:styleId="affffffa">
    <w:name w:val="表格题注"/>
    <w:basedOn w:val="a"/>
    <w:uiPriority w:val="99"/>
    <w:qFormat/>
    <w:rsid w:val="004B0B2B"/>
    <w:pPr>
      <w:spacing w:before="240" w:after="120" w:line="400" w:lineRule="exact"/>
      <w:ind w:firstLineChars="200" w:firstLine="200"/>
      <w:jc w:val="center"/>
      <w:outlineLvl w:val="4"/>
    </w:pPr>
    <w:rPr>
      <w:rFonts w:eastAsia="宋体" w:cs="Times New Roman"/>
      <w:sz w:val="22"/>
      <w:szCs w:val="24"/>
      <w14:ligatures w14:val="none"/>
    </w:rPr>
  </w:style>
  <w:style w:type="paragraph" w:customStyle="1" w:styleId="CharChar1">
    <w:name w:val="Char Char1"/>
    <w:basedOn w:val="a"/>
    <w:uiPriority w:val="99"/>
    <w:qFormat/>
    <w:rsid w:val="004B0B2B"/>
    <w:pPr>
      <w:numPr>
        <w:ilvl w:val="7"/>
        <w:numId w:val="1"/>
      </w:numPr>
      <w:tabs>
        <w:tab w:val="clear" w:pos="720"/>
      </w:tabs>
      <w:ind w:firstLineChars="200"/>
    </w:pPr>
    <w:rPr>
      <w:rFonts w:eastAsia="宋体" w:cs="Times New Roman"/>
      <w:sz w:val="28"/>
      <w:szCs w:val="20"/>
      <w14:ligatures w14:val="none"/>
    </w:rPr>
  </w:style>
  <w:style w:type="paragraph" w:customStyle="1" w:styleId="Style165">
    <w:name w:val="Style165"/>
    <w:basedOn w:val="a"/>
    <w:uiPriority w:val="99"/>
    <w:qFormat/>
    <w:rsid w:val="004B0B2B"/>
    <w:pPr>
      <w:autoSpaceDE w:val="0"/>
      <w:autoSpaceDN w:val="0"/>
      <w:adjustRightInd w:val="0"/>
      <w:spacing w:line="202" w:lineRule="exact"/>
      <w:ind w:firstLineChars="200" w:firstLine="200"/>
      <w:jc w:val="left"/>
    </w:pPr>
    <w:rPr>
      <w:rFonts w:ascii="Arial" w:eastAsia="宋体" w:hAnsi="Arial" w:cs="Times New Roman"/>
      <w:kern w:val="0"/>
      <w:sz w:val="24"/>
      <w:szCs w:val="24"/>
      <w14:ligatures w14:val="none"/>
    </w:rPr>
  </w:style>
  <w:style w:type="paragraph" w:styleId="TOC">
    <w:name w:val="TOC Heading"/>
    <w:basedOn w:val="1"/>
    <w:next w:val="a"/>
    <w:uiPriority w:val="39"/>
    <w:qFormat/>
    <w:rsid w:val="004B0B2B"/>
    <w:pPr>
      <w:widowControl/>
      <w:tabs>
        <w:tab w:val="left" w:pos="425"/>
      </w:tabs>
      <w:spacing w:before="480" w:after="0" w:line="276" w:lineRule="auto"/>
      <w:ind w:left="113" w:hanging="113"/>
      <w:jc w:val="left"/>
      <w:outlineLvl w:val="9"/>
    </w:pPr>
    <w:rPr>
      <w:rFonts w:ascii="Cambria" w:hAnsi="Cambria"/>
      <w:color w:val="365F91"/>
      <w:kern w:val="0"/>
      <w:sz w:val="28"/>
      <w:szCs w:val="28"/>
    </w:rPr>
  </w:style>
  <w:style w:type="paragraph" w:customStyle="1" w:styleId="Style174">
    <w:name w:val="Style174"/>
    <w:basedOn w:val="a"/>
    <w:uiPriority w:val="99"/>
    <w:qFormat/>
    <w:rsid w:val="004B0B2B"/>
    <w:pPr>
      <w:autoSpaceDE w:val="0"/>
      <w:autoSpaceDN w:val="0"/>
      <w:adjustRightInd w:val="0"/>
      <w:spacing w:line="202" w:lineRule="exact"/>
      <w:ind w:firstLineChars="200" w:firstLine="200"/>
      <w:jc w:val="left"/>
    </w:pPr>
    <w:rPr>
      <w:rFonts w:ascii="Arial" w:eastAsia="宋体" w:hAnsi="Arial" w:cs="Times New Roman"/>
      <w:kern w:val="0"/>
      <w:sz w:val="24"/>
      <w:szCs w:val="24"/>
      <w14:ligatures w14:val="none"/>
    </w:rPr>
  </w:style>
  <w:style w:type="paragraph" w:customStyle="1" w:styleId="Style54">
    <w:name w:val="Style54"/>
    <w:basedOn w:val="a"/>
    <w:uiPriority w:val="99"/>
    <w:qFormat/>
    <w:rsid w:val="004B0B2B"/>
    <w:pPr>
      <w:autoSpaceDE w:val="0"/>
      <w:autoSpaceDN w:val="0"/>
      <w:adjustRightInd w:val="0"/>
      <w:spacing w:line="180" w:lineRule="exact"/>
      <w:ind w:firstLineChars="200" w:firstLine="200"/>
      <w:jc w:val="center"/>
    </w:pPr>
    <w:rPr>
      <w:rFonts w:ascii="Arial" w:eastAsia="宋体" w:hAnsi="Arial" w:cs="Times New Roman"/>
      <w:kern w:val="0"/>
      <w:sz w:val="24"/>
      <w:szCs w:val="24"/>
      <w14:ligatures w14:val="none"/>
    </w:rPr>
  </w:style>
  <w:style w:type="paragraph" w:customStyle="1" w:styleId="affffffb">
    <w:name w:val="工程建设表标题"/>
    <w:basedOn w:val="afff8"/>
    <w:qFormat/>
    <w:rsid w:val="004B0B2B"/>
    <w:pPr>
      <w:numPr>
        <w:ilvl w:val="1"/>
        <w:numId w:val="1"/>
      </w:numPr>
      <w:tabs>
        <w:tab w:val="left" w:pos="1320"/>
      </w:tabs>
      <w:ind w:left="284"/>
      <w:jc w:val="both"/>
      <w:outlineLvl w:val="4"/>
    </w:pPr>
  </w:style>
  <w:style w:type="paragraph" w:customStyle="1" w:styleId="affffffc">
    <w:name w:val="正文内容"/>
    <w:basedOn w:val="a"/>
    <w:qFormat/>
    <w:rsid w:val="004B0B2B"/>
    <w:pPr>
      <w:adjustRightInd w:val="0"/>
      <w:snapToGrid w:val="0"/>
      <w:spacing w:line="360" w:lineRule="auto"/>
      <w:ind w:firstLineChars="200" w:firstLine="200"/>
    </w:pPr>
    <w:rPr>
      <w:rFonts w:ascii="仿宋_GB2312" w:eastAsia="仿宋_GB2312" w:cs="Times New Roman"/>
      <w:sz w:val="24"/>
      <w:szCs w:val="20"/>
      <w14:ligatures w14:val="none"/>
    </w:rPr>
  </w:style>
  <w:style w:type="paragraph" w:customStyle="1" w:styleId="1f1">
    <w:name w:val="附录1"/>
    <w:basedOn w:val="a"/>
    <w:next w:val="af8"/>
    <w:qFormat/>
    <w:rsid w:val="004B0B2B"/>
    <w:pPr>
      <w:numPr>
        <w:numId w:val="8"/>
      </w:numPr>
      <w:tabs>
        <w:tab w:val="left" w:pos="425"/>
      </w:tabs>
      <w:ind w:firstLineChars="200"/>
      <w:outlineLvl w:val="0"/>
    </w:pPr>
    <w:rPr>
      <w:rFonts w:eastAsia="黑体" w:cs="Times New Roman"/>
      <w:sz w:val="28"/>
      <w:szCs w:val="21"/>
      <w14:ligatures w14:val="none"/>
    </w:rPr>
  </w:style>
  <w:style w:type="paragraph" w:customStyle="1" w:styleId="affffffd">
    <w:name w:val="插图"/>
    <w:basedOn w:val="affffffa"/>
    <w:uiPriority w:val="99"/>
    <w:qFormat/>
    <w:rsid w:val="004B0B2B"/>
    <w:pPr>
      <w:spacing w:after="0" w:line="240" w:lineRule="auto"/>
      <w:outlineLvl w:val="9"/>
    </w:pPr>
  </w:style>
  <w:style w:type="paragraph" w:customStyle="1" w:styleId="CharTimesNewRoman">
    <w:name w:val="样式 正文（首行缩进两字） Char + Times New Roman"/>
    <w:basedOn w:val="a"/>
    <w:uiPriority w:val="99"/>
    <w:qFormat/>
    <w:rsid w:val="004B0B2B"/>
    <w:pPr>
      <w:topLinePunct/>
      <w:snapToGrid w:val="0"/>
      <w:ind w:firstLineChars="200" w:firstLine="420"/>
    </w:pPr>
    <w:rPr>
      <w:rFonts w:eastAsia="宋体" w:cs="宋体"/>
      <w:sz w:val="28"/>
      <w:szCs w:val="21"/>
      <w14:ligatures w14:val="none"/>
    </w:rPr>
  </w:style>
  <w:style w:type="paragraph" w:customStyle="1" w:styleId="affffffe">
    <w:name w:val="正文注释 编号）"/>
    <w:qFormat/>
    <w:rsid w:val="004B0B2B"/>
    <w:pPr>
      <w:numPr>
        <w:numId w:val="9"/>
      </w:numPr>
    </w:pPr>
    <w:rPr>
      <w:rFonts w:eastAsia="宋体" w:cs="Times New Roman"/>
      <w:spacing w:val="8"/>
      <w:sz w:val="18"/>
      <w:szCs w:val="21"/>
      <w14:ligatures w14:val="none"/>
    </w:rPr>
  </w:style>
  <w:style w:type="paragraph" w:customStyle="1" w:styleId="afffffff">
    <w:name w:val="附录图标题"/>
    <w:basedOn w:val="a"/>
    <w:next w:val="affb"/>
    <w:qFormat/>
    <w:rsid w:val="004B0B2B"/>
    <w:pPr>
      <w:widowControl/>
      <w:tabs>
        <w:tab w:val="left" w:pos="210"/>
      </w:tabs>
      <w:spacing w:beforeLines="50" w:afterLines="50"/>
      <w:ind w:firstLineChars="200" w:firstLine="200"/>
      <w:jc w:val="center"/>
    </w:pPr>
    <w:rPr>
      <w:rFonts w:ascii="黑体" w:eastAsia="黑体" w:cs="Times New Roman"/>
      <w:b/>
      <w:kern w:val="0"/>
      <w:sz w:val="28"/>
      <w:szCs w:val="20"/>
      <w14:ligatures w14:val="none"/>
    </w:rPr>
  </w:style>
  <w:style w:type="paragraph" w:customStyle="1" w:styleId="Char110">
    <w:name w:val="Char11"/>
    <w:basedOn w:val="a"/>
    <w:uiPriority w:val="99"/>
    <w:qFormat/>
    <w:rsid w:val="004B0B2B"/>
    <w:pPr>
      <w:snapToGrid w:val="0"/>
      <w:spacing w:line="440" w:lineRule="atLeast"/>
      <w:ind w:firstLineChars="200" w:firstLine="200"/>
    </w:pPr>
    <w:rPr>
      <w:rFonts w:ascii="宋体" w:eastAsia="宋体" w:cs="Times New Roman"/>
      <w:sz w:val="24"/>
      <w:szCs w:val="24"/>
      <w14:ligatures w14:val="none"/>
    </w:rPr>
  </w:style>
  <w:style w:type="paragraph" w:customStyle="1" w:styleId="CharCharChar1CharCharCharChar">
    <w:name w:val="Char Char Char1 Char Char Char Char"/>
    <w:basedOn w:val="a"/>
    <w:qFormat/>
    <w:rsid w:val="004B0B2B"/>
    <w:pPr>
      <w:ind w:firstLineChars="200" w:firstLine="200"/>
    </w:pPr>
    <w:rPr>
      <w:rFonts w:eastAsia="宋体" w:cs="Times New Roman"/>
      <w:sz w:val="28"/>
      <w:szCs w:val="24"/>
      <w14:ligatures w14:val="none"/>
    </w:rPr>
  </w:style>
  <w:style w:type="table" w:styleId="afffffff0">
    <w:name w:val="Table Grid"/>
    <w:basedOn w:val="a1"/>
    <w:uiPriority w:val="39"/>
    <w:qFormat/>
    <w:rsid w:val="004B0B2B"/>
    <w:rPr>
      <w:rFonts w:ascii="Calibri" w:eastAsia="宋体" w:hAnsi="Calibri" w:cs="Times New Roman"/>
      <w:kern w:val="0"/>
      <w:sz w:val="20"/>
      <w:szCs w:val="20"/>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TEquationSection">
    <w:name w:val="MTEquationSection"/>
    <w:qFormat/>
    <w:rsid w:val="004B0B2B"/>
    <w:rPr>
      <w:b/>
      <w:caps w:val="0"/>
      <w:smallCaps w:val="0"/>
      <w:strike w:val="0"/>
      <w:dstrike w:val="0"/>
      <w:shadow w:val="0"/>
      <w:emboss w:val="0"/>
      <w:imprint w:val="0"/>
      <w:vanish/>
      <w:color w:val="FF0000"/>
      <w:sz w:val="24"/>
      <w:vertAlign w:val="baseline"/>
    </w:rPr>
  </w:style>
  <w:style w:type="paragraph" w:customStyle="1" w:styleId="MTDisplayEquation">
    <w:name w:val="MTDisplayEquation"/>
    <w:basedOn w:val="a"/>
    <w:next w:val="a"/>
    <w:link w:val="MTDisplayEquation0"/>
    <w:qFormat/>
    <w:rsid w:val="004B0B2B"/>
    <w:pPr>
      <w:tabs>
        <w:tab w:val="center" w:pos="4160"/>
        <w:tab w:val="right" w:pos="8300"/>
      </w:tabs>
      <w:ind w:firstLineChars="200" w:firstLine="200"/>
      <w:jc w:val="left"/>
    </w:pPr>
    <w:rPr>
      <w:rFonts w:eastAsia="宋体" w:cs="Times New Roman"/>
      <w:sz w:val="28"/>
      <w:szCs w:val="20"/>
      <w14:ligatures w14:val="none"/>
    </w:rPr>
  </w:style>
  <w:style w:type="character" w:customStyle="1" w:styleId="MTDisplayEquation0">
    <w:name w:val="MTDisplayEquation 字符"/>
    <w:link w:val="MTDisplayEquation"/>
    <w:qFormat/>
    <w:rsid w:val="004B0B2B"/>
    <w:rPr>
      <w:rFonts w:eastAsia="宋体" w:cs="Times New Roman"/>
      <w:sz w:val="28"/>
      <w:szCs w:val="20"/>
      <w14:ligatures w14:val="none"/>
    </w:rPr>
  </w:style>
  <w:style w:type="paragraph" w:customStyle="1" w:styleId="0">
    <w:name w:val="正文_0"/>
    <w:qFormat/>
    <w:rsid w:val="004B0B2B"/>
    <w:pPr>
      <w:widowControl w:val="0"/>
      <w:jc w:val="both"/>
    </w:pPr>
    <w:rPr>
      <w:rFonts w:eastAsia="宋体" w:cs="Times New Roman"/>
      <w:szCs w:val="24"/>
      <w14:ligatures w14:val="none"/>
    </w:rPr>
  </w:style>
  <w:style w:type="paragraph" w:styleId="af8">
    <w:name w:val="Body Text First Indent"/>
    <w:basedOn w:val="afb"/>
    <w:link w:val="af7"/>
    <w:unhideWhenUsed/>
    <w:qFormat/>
    <w:rsid w:val="004B0B2B"/>
    <w:pPr>
      <w:ind w:firstLineChars="100" w:firstLine="420"/>
    </w:pPr>
    <w:rPr>
      <w:rFonts w:eastAsiaTheme="minorEastAsia" w:cstheme="minorBidi"/>
      <w:sz w:val="21"/>
      <w:szCs w:val="24"/>
      <w14:ligatures w14:val="standardContextual"/>
    </w:rPr>
  </w:style>
  <w:style w:type="character" w:customStyle="1" w:styleId="afffffff1">
    <w:name w:val="正文文本首行缩进 字符"/>
    <w:basedOn w:val="afc"/>
    <w:qFormat/>
    <w:rsid w:val="004B0B2B"/>
    <w:rPr>
      <w:rFonts w:eastAsia="宋体" w:cs="Times New Roman"/>
      <w:sz w:val="28"/>
      <w:szCs w:val="20"/>
      <w14:ligatures w14:val="none"/>
    </w:rPr>
  </w:style>
  <w:style w:type="paragraph" w:styleId="TOC3">
    <w:name w:val="toc 3"/>
    <w:basedOn w:val="a"/>
    <w:next w:val="a"/>
    <w:uiPriority w:val="39"/>
    <w:unhideWhenUsed/>
    <w:qFormat/>
    <w:rsid w:val="004B0B2B"/>
    <w:pPr>
      <w:widowControl/>
      <w:adjustRightInd w:val="0"/>
      <w:snapToGrid w:val="0"/>
      <w:spacing w:after="100" w:line="259" w:lineRule="auto"/>
      <w:ind w:left="440"/>
      <w:jc w:val="left"/>
    </w:pPr>
    <w:rPr>
      <w:rFonts w:asciiTheme="minorHAnsi" w:hAnsiTheme="minorHAnsi" w:cs="Times New Roman"/>
      <w:kern w:val="0"/>
      <w:sz w:val="22"/>
      <w14:ligatures w14:val="none"/>
    </w:rPr>
  </w:style>
  <w:style w:type="paragraph" w:styleId="TOC1">
    <w:name w:val="toc 1"/>
    <w:basedOn w:val="a"/>
    <w:next w:val="a"/>
    <w:uiPriority w:val="39"/>
    <w:unhideWhenUsed/>
    <w:qFormat/>
    <w:rsid w:val="004B0B2B"/>
    <w:pPr>
      <w:widowControl/>
      <w:adjustRightInd w:val="0"/>
      <w:snapToGrid w:val="0"/>
      <w:spacing w:after="100" w:line="259" w:lineRule="auto"/>
      <w:jc w:val="left"/>
    </w:pPr>
    <w:rPr>
      <w:rFonts w:asciiTheme="minorHAnsi" w:hAnsiTheme="minorHAnsi" w:cs="Times New Roman"/>
      <w:kern w:val="0"/>
      <w:sz w:val="22"/>
      <w14:ligatures w14:val="none"/>
    </w:rPr>
  </w:style>
  <w:style w:type="paragraph" w:styleId="TOC2">
    <w:name w:val="toc 2"/>
    <w:basedOn w:val="a"/>
    <w:next w:val="a"/>
    <w:uiPriority w:val="39"/>
    <w:unhideWhenUsed/>
    <w:qFormat/>
    <w:rsid w:val="004B0B2B"/>
    <w:pPr>
      <w:widowControl/>
      <w:adjustRightInd w:val="0"/>
      <w:snapToGrid w:val="0"/>
      <w:spacing w:after="100" w:line="259" w:lineRule="auto"/>
      <w:ind w:left="220"/>
      <w:jc w:val="left"/>
    </w:pPr>
    <w:rPr>
      <w:rFonts w:asciiTheme="minorHAnsi" w:hAnsiTheme="minorHAnsi" w:cs="Times New Roman"/>
      <w:kern w:val="0"/>
      <w:sz w:val="22"/>
      <w14:ligatures w14:val="none"/>
    </w:rPr>
  </w:style>
  <w:style w:type="paragraph" w:customStyle="1" w:styleId="Prompt">
    <w:name w:val="Prompt"/>
    <w:basedOn w:val="a"/>
    <w:qFormat/>
    <w:rsid w:val="004B0B2B"/>
    <w:pPr>
      <w:widowControl/>
      <w:adjustRightInd w:val="0"/>
      <w:snapToGrid w:val="0"/>
      <w:spacing w:beforeLines="50" w:before="50" w:afterLines="50" w:after="50" w:line="360" w:lineRule="auto"/>
      <w:ind w:firstLine="482"/>
    </w:pPr>
    <w:rPr>
      <w:rFonts w:ascii="Arial" w:eastAsia="宋体" w:hAnsi="Arial" w:cs="Times New Roman"/>
      <w:kern w:val="0"/>
      <w:sz w:val="16"/>
      <w:szCs w:val="20"/>
      <w:lang w:eastAsia="en-US"/>
      <w14:ligatures w14:val="none"/>
    </w:rPr>
  </w:style>
  <w:style w:type="paragraph" w:customStyle="1" w:styleId="Copyright">
    <w:name w:val="Copyright"/>
    <w:basedOn w:val="a"/>
    <w:qFormat/>
    <w:rsid w:val="004B0B2B"/>
    <w:pPr>
      <w:widowControl/>
      <w:adjustRightInd w:val="0"/>
      <w:snapToGrid w:val="0"/>
      <w:spacing w:beforeLines="50" w:before="160" w:afterLines="50" w:after="50" w:line="360" w:lineRule="auto"/>
      <w:ind w:firstLine="482"/>
    </w:pPr>
    <w:rPr>
      <w:rFonts w:ascii="Arial" w:eastAsia="宋体" w:hAnsi="Arial" w:cs="Times New Roman"/>
      <w:kern w:val="0"/>
      <w:sz w:val="12"/>
      <w:szCs w:val="20"/>
      <w:lang w:eastAsia="en-US"/>
      <w14:ligatures w14:val="none"/>
    </w:rPr>
  </w:style>
  <w:style w:type="paragraph" w:customStyle="1" w:styleId="afffffff2">
    <w:name w:val="大标题"/>
    <w:basedOn w:val="1"/>
    <w:link w:val="afffffff3"/>
    <w:qFormat/>
    <w:rsid w:val="004B0B2B"/>
    <w:pPr>
      <w:adjustRightInd w:val="0"/>
      <w:snapToGrid w:val="0"/>
      <w:spacing w:before="120" w:after="120" w:line="360" w:lineRule="auto"/>
      <w:ind w:firstLineChars="0" w:firstLine="0"/>
      <w:jc w:val="center"/>
    </w:pPr>
    <w:rPr>
      <w:rFonts w:eastAsia="黑体"/>
      <w:sz w:val="32"/>
    </w:rPr>
  </w:style>
  <w:style w:type="paragraph" w:customStyle="1" w:styleId="TOC10">
    <w:name w:val="TOC 标题1"/>
    <w:basedOn w:val="1"/>
    <w:next w:val="a"/>
    <w:uiPriority w:val="39"/>
    <w:unhideWhenUsed/>
    <w:qFormat/>
    <w:rsid w:val="004B0B2B"/>
    <w:pPr>
      <w:widowControl/>
      <w:adjustRightInd w:val="0"/>
      <w:snapToGrid w:val="0"/>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fffffff3">
    <w:name w:val="大标题 字符"/>
    <w:basedOn w:val="10"/>
    <w:link w:val="afffffff2"/>
    <w:qFormat/>
    <w:rsid w:val="004B0B2B"/>
    <w:rPr>
      <w:rFonts w:eastAsia="黑体" w:cs="Times New Roman"/>
      <w:b/>
      <w:bCs/>
      <w:kern w:val="44"/>
      <w:sz w:val="32"/>
      <w:szCs w:val="44"/>
      <w14:ligatures w14:val="none"/>
    </w:rPr>
  </w:style>
  <w:style w:type="paragraph" w:customStyle="1" w:styleId="25">
    <w:name w:val="页眉2"/>
    <w:basedOn w:val="a"/>
    <w:link w:val="26"/>
    <w:qFormat/>
    <w:rsid w:val="004B0B2B"/>
    <w:pPr>
      <w:adjustRightInd w:val="0"/>
      <w:snapToGrid w:val="0"/>
    </w:pPr>
    <w:rPr>
      <w:rFonts w:asciiTheme="minorHAnsi" w:eastAsia="宋体" w:hAnsiTheme="minorHAnsi"/>
      <w:sz w:val="24"/>
      <w14:ligatures w14:val="none"/>
    </w:rPr>
  </w:style>
  <w:style w:type="character" w:customStyle="1" w:styleId="26">
    <w:name w:val="页眉2 字符"/>
    <w:basedOn w:val="a0"/>
    <w:link w:val="25"/>
    <w:qFormat/>
    <w:rsid w:val="004B0B2B"/>
    <w:rPr>
      <w:rFonts w:asciiTheme="minorHAnsi" w:eastAsia="宋体" w:hAnsiTheme="minorHAnsi"/>
      <w:sz w:val="24"/>
      <w14:ligatures w14:val="none"/>
    </w:rPr>
  </w:style>
  <w:style w:type="table" w:customStyle="1" w:styleId="TableNormal">
    <w:name w:val="Table Normal"/>
    <w:unhideWhenUsed/>
    <w:qFormat/>
    <w:rsid w:val="004B0B2B"/>
    <w:rPr>
      <w:rFonts w:ascii="Arial" w:hAnsi="Arial" w:cs="Arial"/>
      <w:kern w:val="0"/>
      <w:sz w:val="20"/>
      <w:szCs w:val="20"/>
      <w14:ligatures w14:val="none"/>
    </w:rPr>
    <w:tblPr>
      <w:tblCellMar>
        <w:top w:w="0" w:type="dxa"/>
        <w:left w:w="0" w:type="dxa"/>
        <w:bottom w:w="0" w:type="dxa"/>
        <w:right w:w="0" w:type="dxa"/>
      </w:tblCellMar>
    </w:tblPr>
  </w:style>
  <w:style w:type="paragraph" w:customStyle="1" w:styleId="afffffff4">
    <w:name w:val="表题"/>
    <w:basedOn w:val="a"/>
    <w:link w:val="afffffff5"/>
    <w:qFormat/>
    <w:rsid w:val="004B0B2B"/>
    <w:pPr>
      <w:adjustRightInd w:val="0"/>
      <w:snapToGrid w:val="0"/>
      <w:spacing w:beforeLines="50" w:before="50" w:afterLines="50" w:after="50"/>
      <w:jc w:val="center"/>
    </w:pPr>
    <w:rPr>
      <w:rFonts w:asciiTheme="minorHAnsi" w:eastAsia="宋体" w:hAnsiTheme="minorHAnsi"/>
      <w:b/>
      <w14:ligatures w14:val="none"/>
    </w:rPr>
  </w:style>
  <w:style w:type="character" w:customStyle="1" w:styleId="afffffff5">
    <w:name w:val="表题 字符"/>
    <w:basedOn w:val="a0"/>
    <w:link w:val="afffffff4"/>
    <w:qFormat/>
    <w:rsid w:val="004B0B2B"/>
    <w:rPr>
      <w:rFonts w:asciiTheme="minorHAnsi" w:eastAsia="宋体" w:hAnsiTheme="minorHAnsi"/>
      <w:b/>
      <w14:ligatures w14:val="none"/>
    </w:rPr>
  </w:style>
  <w:style w:type="character" w:customStyle="1" w:styleId="1e">
    <w:name w:val="样式1 字符"/>
    <w:basedOn w:val="a0"/>
    <w:link w:val="1d"/>
    <w:qFormat/>
    <w:rsid w:val="004B0B2B"/>
    <w:rPr>
      <w:rFonts w:ascii="Arial" w:eastAsia="黑体" w:hAnsi="Arial" w:cs="Times New Roman"/>
      <w:b/>
      <w:bCs/>
      <w:kern w:val="0"/>
      <w:sz w:val="28"/>
      <w:szCs w:val="28"/>
      <w14:ligatures w14:val="none"/>
    </w:rPr>
  </w:style>
  <w:style w:type="character" w:customStyle="1" w:styleId="affffc">
    <w:name w:val="公式 字符"/>
    <w:basedOn w:val="1e"/>
    <w:link w:val="affffb"/>
    <w:qFormat/>
    <w:rsid w:val="004B0B2B"/>
    <w:rPr>
      <w:rFonts w:ascii="Arial" w:eastAsia="宋体" w:hAnsi="Arial" w:cs="Times New Roman"/>
      <w:b w:val="0"/>
      <w:bCs w:val="0"/>
      <w:kern w:val="0"/>
      <w:sz w:val="24"/>
      <w:szCs w:val="24"/>
      <w14:ligatures w14:val="none"/>
    </w:rPr>
  </w:style>
  <w:style w:type="character" w:customStyle="1" w:styleId="afffd">
    <w:name w:val="题注 字符"/>
    <w:basedOn w:val="a0"/>
    <w:link w:val="afffc"/>
    <w:qFormat/>
    <w:rsid w:val="004B0B2B"/>
    <w:rPr>
      <w:rFonts w:ascii="Arial" w:eastAsia="黑体" w:hAnsi="Arial" w:cs="Times New Roman"/>
      <w:kern w:val="0"/>
      <w:sz w:val="24"/>
      <w:szCs w:val="20"/>
      <w14:ligatures w14:val="none"/>
    </w:rPr>
  </w:style>
  <w:style w:type="paragraph" w:customStyle="1" w:styleId="1f2">
    <w:name w:val="修订1"/>
    <w:hidden/>
    <w:uiPriority w:val="99"/>
    <w:semiHidden/>
    <w:qFormat/>
    <w:rsid w:val="004B0B2B"/>
    <w:rPr>
      <w:rFonts w:asciiTheme="minorHAnsi" w:eastAsia="宋体" w:hAnsiTheme="minorHAnsi"/>
      <w:sz w:val="24"/>
      <w14:ligatures w14:val="none"/>
    </w:rPr>
  </w:style>
  <w:style w:type="paragraph" w:customStyle="1" w:styleId="afffffff6">
    <w:name w:val="正文格式"/>
    <w:basedOn w:val="a"/>
    <w:qFormat/>
    <w:rsid w:val="004B0B2B"/>
    <w:pPr>
      <w:widowControl/>
      <w:spacing w:line="500" w:lineRule="exact"/>
      <w:ind w:firstLineChars="200" w:firstLine="200"/>
    </w:pPr>
    <w:rPr>
      <w:rFonts w:eastAsia="宋体" w:cs="Times New Roman"/>
      <w:sz w:val="24"/>
      <w:szCs w:val="24"/>
      <w14:ligatures w14:val="none"/>
    </w:rPr>
  </w:style>
  <w:style w:type="character" w:styleId="afffffff7">
    <w:name w:val="Placeholder Text"/>
    <w:basedOn w:val="a0"/>
    <w:uiPriority w:val="99"/>
    <w:semiHidden/>
    <w:qFormat/>
    <w:rsid w:val="004B0B2B"/>
    <w:rPr>
      <w:color w:val="808080"/>
    </w:rPr>
  </w:style>
  <w:style w:type="paragraph" w:customStyle="1" w:styleId="1f3">
    <w:name w:val="列表段落1"/>
    <w:basedOn w:val="a"/>
    <w:qFormat/>
    <w:rsid w:val="004B0B2B"/>
    <w:pPr>
      <w:adjustRightInd w:val="0"/>
      <w:snapToGrid w:val="0"/>
      <w:spacing w:line="360" w:lineRule="auto"/>
      <w:ind w:firstLineChars="200" w:firstLine="420"/>
    </w:pPr>
    <w:rPr>
      <w:rFonts w:ascii="等线" w:eastAsia="宋体" w:hAnsi="等线" w:cs="Times New Roman"/>
      <w:sz w:val="24"/>
      <w:szCs w:val="24"/>
      <w14:ligatures w14:val="none"/>
    </w:rPr>
  </w:style>
  <w:style w:type="paragraph" w:customStyle="1" w:styleId="1f4">
    <w:name w:val="正文1"/>
    <w:qFormat/>
    <w:rsid w:val="004B0B2B"/>
    <w:pPr>
      <w:jc w:val="both"/>
    </w:pPr>
    <w:rPr>
      <w:rFonts w:ascii="等线" w:eastAsia="宋体" w:hAnsi="等线" w:cs="宋体"/>
      <w:szCs w:val="21"/>
      <w14:ligatures w14:val="none"/>
    </w:rPr>
  </w:style>
  <w:style w:type="paragraph" w:styleId="afffffff8">
    <w:name w:val="Revision"/>
    <w:hidden/>
    <w:uiPriority w:val="99"/>
    <w:semiHidden/>
    <w:rsid w:val="004B0B2B"/>
    <w:rPr>
      <w:rFonts w:asciiTheme="minorHAnsi" w:eastAsia="宋体" w:hAnsiTheme="minorHAnsi"/>
      <w:sz w:val="24"/>
      <w14:ligatures w14:val="none"/>
    </w:rPr>
  </w:style>
  <w:style w:type="character" w:customStyle="1" w:styleId="fontstyle01">
    <w:name w:val="fontstyle01"/>
    <w:basedOn w:val="a0"/>
    <w:qFormat/>
    <w:rsid w:val="004B0B2B"/>
    <w:rPr>
      <w:rFonts w:ascii="宋体" w:eastAsia="宋体" w:hAnsi="宋体" w:hint="eastAsia"/>
      <w:b w:val="0"/>
      <w:bCs w:val="0"/>
      <w:i w:val="0"/>
      <w:iCs w:val="0"/>
      <w:color w:val="000000"/>
      <w:sz w:val="24"/>
      <w:szCs w:val="24"/>
    </w:rPr>
  </w:style>
  <w:style w:type="table" w:customStyle="1" w:styleId="1f5">
    <w:name w:val="网格型1"/>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网格型5"/>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网格型9"/>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列表段落 字符"/>
    <w:basedOn w:val="a0"/>
    <w:link w:val="a3"/>
    <w:uiPriority w:val="34"/>
    <w:qFormat/>
    <w:rsid w:val="004B0B2B"/>
  </w:style>
  <w:style w:type="table" w:customStyle="1" w:styleId="120">
    <w:name w:val="网格型12"/>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网格型15"/>
    <w:basedOn w:val="a1"/>
    <w:next w:val="afffffff0"/>
    <w:uiPriority w:val="39"/>
    <w:qFormat/>
    <w:rsid w:val="004B0B2B"/>
    <w:rPr>
      <w:rFonts w:asciiTheme="minorHAnsi" w:hAnsiTheme="minorHAns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8">
    <w:name w:val="toc 8"/>
    <w:basedOn w:val="a"/>
    <w:next w:val="a"/>
    <w:uiPriority w:val="39"/>
    <w:unhideWhenUsed/>
    <w:qFormat/>
    <w:rsid w:val="004B0B2B"/>
    <w:pPr>
      <w:ind w:leftChars="1400" w:left="2940"/>
    </w:pPr>
    <w:rPr>
      <w:rFonts w:eastAsia="宋体" w:cs="Times New Roman"/>
      <w:szCs w:val="24"/>
      <w14:ligatures w14:val="none"/>
    </w:rPr>
  </w:style>
  <w:style w:type="paragraph" w:styleId="28">
    <w:name w:val="Body Text Indent 2"/>
    <w:basedOn w:val="a"/>
    <w:link w:val="29"/>
    <w:qFormat/>
    <w:rsid w:val="004B0B2B"/>
    <w:pPr>
      <w:ind w:rightChars="12" w:right="25" w:firstLineChars="200" w:firstLine="420"/>
    </w:pPr>
    <w:rPr>
      <w:rFonts w:eastAsia="宋体" w:cs="Times New Roman"/>
      <w:szCs w:val="21"/>
      <w14:ligatures w14:val="none"/>
    </w:rPr>
  </w:style>
  <w:style w:type="character" w:customStyle="1" w:styleId="29">
    <w:name w:val="正文文本缩进 2 字符"/>
    <w:basedOn w:val="a0"/>
    <w:link w:val="28"/>
    <w:qFormat/>
    <w:rsid w:val="004B0B2B"/>
    <w:rPr>
      <w:rFonts w:eastAsia="宋体" w:cs="Times New Roman"/>
      <w:szCs w:val="21"/>
      <w14:ligatures w14:val="none"/>
    </w:rPr>
  </w:style>
  <w:style w:type="paragraph" w:styleId="TOC4">
    <w:name w:val="toc 4"/>
    <w:basedOn w:val="a"/>
    <w:next w:val="a"/>
    <w:uiPriority w:val="39"/>
    <w:unhideWhenUsed/>
    <w:qFormat/>
    <w:rsid w:val="004B0B2B"/>
    <w:rPr>
      <w:rFonts w:eastAsia="宋体" w:cs="Times New Roman"/>
      <w:szCs w:val="24"/>
      <w14:ligatures w14:val="none"/>
    </w:rPr>
  </w:style>
  <w:style w:type="paragraph" w:customStyle="1" w:styleId="TOC20">
    <w:name w:val="TOC 标题2"/>
    <w:basedOn w:val="1"/>
    <w:next w:val="a"/>
    <w:uiPriority w:val="39"/>
    <w:unhideWhenUsed/>
    <w:qFormat/>
    <w:rsid w:val="004B0B2B"/>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2a">
    <w:name w:val="修订2"/>
    <w:hidden/>
    <w:uiPriority w:val="99"/>
    <w:semiHidden/>
    <w:qFormat/>
    <w:rsid w:val="004B0B2B"/>
    <w:rPr>
      <w:rFonts w:asciiTheme="minorHAnsi" w:eastAsia="宋体" w:hAnsiTheme="minorHAnsi"/>
      <w:sz w:val="24"/>
      <w14:ligatures w14:val="none"/>
    </w:rPr>
  </w:style>
  <w:style w:type="paragraph" w:customStyle="1" w:styleId="xx">
    <w:name w:val="x.x"/>
    <w:basedOn w:val="a"/>
    <w:link w:val="xx0"/>
    <w:qFormat/>
    <w:rsid w:val="004B0B2B"/>
    <w:pPr>
      <w:keepNext/>
      <w:widowControl/>
      <w:spacing w:before="120" w:after="60" w:line="400" w:lineRule="exact"/>
      <w:ind w:left="567"/>
      <w:jc w:val="left"/>
      <w:outlineLvl w:val="1"/>
    </w:pPr>
    <w:rPr>
      <w:rFonts w:eastAsia="宋体" w:cs="Times New Roman"/>
      <w:b/>
      <w:kern w:val="0"/>
      <w:sz w:val="30"/>
      <w:szCs w:val="30"/>
      <w14:ligatures w14:val="none"/>
    </w:rPr>
  </w:style>
  <w:style w:type="paragraph" w:customStyle="1" w:styleId="xxx">
    <w:name w:val="x.x.x"/>
    <w:basedOn w:val="a"/>
    <w:link w:val="xxx0"/>
    <w:qFormat/>
    <w:rsid w:val="004B0B2B"/>
    <w:pPr>
      <w:keepNext/>
      <w:widowControl/>
      <w:spacing w:before="120" w:after="60" w:line="400" w:lineRule="exact"/>
      <w:ind w:left="1418"/>
      <w:jc w:val="left"/>
      <w:outlineLvl w:val="2"/>
    </w:pPr>
    <w:rPr>
      <w:rFonts w:eastAsia="宋体" w:cs="Times New Roman"/>
      <w:b/>
      <w:kern w:val="0"/>
      <w:sz w:val="28"/>
      <w:szCs w:val="30"/>
      <w14:ligatures w14:val="none"/>
    </w:rPr>
  </w:style>
  <w:style w:type="paragraph" w:customStyle="1" w:styleId="xxxx">
    <w:name w:val="x.x.x.x"/>
    <w:basedOn w:val="xxx"/>
    <w:link w:val="xxxx0"/>
    <w:qFormat/>
    <w:rsid w:val="004B0B2B"/>
    <w:pPr>
      <w:spacing w:before="0" w:after="0" w:line="240" w:lineRule="auto"/>
      <w:ind w:hanging="708"/>
      <w:outlineLvl w:val="3"/>
    </w:pPr>
    <w:rPr>
      <w:sz w:val="24"/>
    </w:rPr>
  </w:style>
  <w:style w:type="character" w:customStyle="1" w:styleId="xx0">
    <w:name w:val="x.x 字符"/>
    <w:link w:val="xx"/>
    <w:qFormat/>
    <w:rsid w:val="004B0B2B"/>
    <w:rPr>
      <w:rFonts w:eastAsia="宋体" w:cs="Times New Roman"/>
      <w:b/>
      <w:kern w:val="0"/>
      <w:sz w:val="30"/>
      <w:szCs w:val="30"/>
      <w14:ligatures w14:val="none"/>
    </w:rPr>
  </w:style>
  <w:style w:type="character" w:customStyle="1" w:styleId="xxx0">
    <w:name w:val="x.x.x 字符"/>
    <w:link w:val="xxx"/>
    <w:qFormat/>
    <w:rsid w:val="004B0B2B"/>
    <w:rPr>
      <w:rFonts w:eastAsia="宋体" w:cs="Times New Roman"/>
      <w:b/>
      <w:kern w:val="0"/>
      <w:sz w:val="28"/>
      <w:szCs w:val="30"/>
      <w14:ligatures w14:val="none"/>
    </w:rPr>
  </w:style>
  <w:style w:type="paragraph" w:customStyle="1" w:styleId="-1">
    <w:name w:val="正文-1"/>
    <w:basedOn w:val="a"/>
    <w:link w:val="-10"/>
    <w:qFormat/>
    <w:rsid w:val="004B0B2B"/>
    <w:pPr>
      <w:spacing w:line="360" w:lineRule="auto"/>
      <w:ind w:firstLineChars="200" w:firstLine="200"/>
    </w:pPr>
    <w:rPr>
      <w:rFonts w:eastAsia="宋体" w:cs="Times New Roman"/>
      <w:color w:val="000000"/>
      <w:sz w:val="24"/>
      <w:szCs w:val="24"/>
      <w14:ligatures w14:val="none"/>
    </w:rPr>
  </w:style>
  <w:style w:type="character" w:customStyle="1" w:styleId="-10">
    <w:name w:val="正文-1 字符"/>
    <w:link w:val="-1"/>
    <w:qFormat/>
    <w:rsid w:val="004B0B2B"/>
    <w:rPr>
      <w:rFonts w:eastAsia="宋体" w:cs="Times New Roman"/>
      <w:color w:val="000000"/>
      <w:sz w:val="24"/>
      <w:szCs w:val="24"/>
      <w14:ligatures w14:val="none"/>
    </w:rPr>
  </w:style>
  <w:style w:type="paragraph" w:customStyle="1" w:styleId="afffffff9">
    <w:name w:val="图注"/>
    <w:basedOn w:val="a"/>
    <w:link w:val="afffffffa"/>
    <w:qFormat/>
    <w:rsid w:val="004B0B2B"/>
    <w:pPr>
      <w:spacing w:line="360" w:lineRule="auto"/>
      <w:jc w:val="center"/>
    </w:pPr>
    <w:rPr>
      <w:rFonts w:eastAsia="宋体" w:cs="Times New Roman"/>
      <w:b/>
      <w:bCs/>
      <w:sz w:val="24"/>
      <w:szCs w:val="24"/>
      <w14:ligatures w14:val="none"/>
    </w:rPr>
  </w:style>
  <w:style w:type="character" w:customStyle="1" w:styleId="afffffffa">
    <w:name w:val="图注 字符"/>
    <w:link w:val="afffffff9"/>
    <w:qFormat/>
    <w:rsid w:val="004B0B2B"/>
    <w:rPr>
      <w:rFonts w:eastAsia="宋体" w:cs="Times New Roman"/>
      <w:b/>
      <w:bCs/>
      <w:sz w:val="24"/>
      <w:szCs w:val="24"/>
      <w14:ligatures w14:val="none"/>
    </w:rPr>
  </w:style>
  <w:style w:type="character" w:customStyle="1" w:styleId="xxxx0">
    <w:name w:val="x.x.x.x 字符"/>
    <w:link w:val="xxxx"/>
    <w:qFormat/>
    <w:rsid w:val="004B0B2B"/>
    <w:rPr>
      <w:rFonts w:eastAsia="宋体" w:cs="Times New Roman"/>
      <w:b/>
      <w:kern w:val="0"/>
      <w:sz w:val="24"/>
      <w:szCs w:val="30"/>
      <w14:ligatures w14:val="none"/>
    </w:rPr>
  </w:style>
  <w:style w:type="character" w:customStyle="1" w:styleId="fontstyle21">
    <w:name w:val="fontstyle21"/>
    <w:qFormat/>
    <w:rsid w:val="004B0B2B"/>
    <w:rPr>
      <w:rFonts w:ascii="TimesNewRomanPSMT" w:hAnsi="TimesNewRomanPSMT" w:hint="default"/>
      <w:color w:val="000000"/>
      <w:sz w:val="24"/>
      <w:szCs w:val="24"/>
    </w:rPr>
  </w:style>
  <w:style w:type="character" w:customStyle="1" w:styleId="fontstyle11">
    <w:name w:val="fontstyle11"/>
    <w:qFormat/>
    <w:rsid w:val="004B0B2B"/>
    <w:rPr>
      <w:rFonts w:ascii="TimesNewRomanPSMT" w:hAnsi="TimesNewRomanPSMT" w:hint="default"/>
      <w:color w:val="000000"/>
      <w:sz w:val="16"/>
      <w:szCs w:val="16"/>
    </w:rPr>
  </w:style>
  <w:style w:type="character" w:customStyle="1" w:styleId="fontstyle31">
    <w:name w:val="fontstyle31"/>
    <w:qFormat/>
    <w:rsid w:val="004B0B2B"/>
    <w:rPr>
      <w:rFonts w:ascii="TimesNewRomanPSMT" w:hAnsi="TimesNewRomanPSMT" w:hint="default"/>
      <w:color w:val="000000"/>
      <w:sz w:val="24"/>
      <w:szCs w:val="24"/>
    </w:rPr>
  </w:style>
  <w:style w:type="character" w:customStyle="1" w:styleId="fontstyle41">
    <w:name w:val="fontstyle41"/>
    <w:qFormat/>
    <w:rsid w:val="004B0B2B"/>
    <w:rPr>
      <w:rFonts w:ascii="Symbol" w:hAnsi="Symbol" w:hint="default"/>
      <w:color w:val="000000"/>
      <w:sz w:val="14"/>
      <w:szCs w:val="14"/>
    </w:rPr>
  </w:style>
  <w:style w:type="character" w:customStyle="1" w:styleId="fontstyle51">
    <w:name w:val="fontstyle51"/>
    <w:qFormat/>
    <w:rsid w:val="004B0B2B"/>
    <w:rPr>
      <w:rFonts w:ascii="TimesNewRoman" w:hAnsi="TimesNewRoman" w:hint="default"/>
      <w:b/>
      <w:bCs/>
      <w:i/>
      <w:iCs/>
      <w:color w:val="000000"/>
      <w:sz w:val="24"/>
      <w:szCs w:val="24"/>
    </w:rPr>
  </w:style>
  <w:style w:type="character" w:customStyle="1" w:styleId="fontstyle61">
    <w:name w:val="fontstyle61"/>
    <w:qFormat/>
    <w:rsid w:val="004B0B2B"/>
    <w:rPr>
      <w:rFonts w:ascii="MTExtra" w:hAnsi="MTExtra" w:hint="default"/>
      <w:color w:val="000000"/>
      <w:sz w:val="24"/>
      <w:szCs w:val="24"/>
    </w:rPr>
  </w:style>
  <w:style w:type="character" w:customStyle="1" w:styleId="fontstyle14">
    <w:name w:val="fontstyle14"/>
    <w:qFormat/>
    <w:rsid w:val="004B0B2B"/>
    <w:rPr>
      <w:rFonts w:ascii="FZSSK--GBK1-00+ZEOGM1-11" w:hAnsi="FZSSK--GBK1-00+ZEOGM1-11" w:hint="default"/>
      <w:color w:val="000000"/>
      <w:sz w:val="18"/>
      <w:szCs w:val="18"/>
    </w:rPr>
  </w:style>
  <w:style w:type="character" w:customStyle="1" w:styleId="fontstyle71">
    <w:name w:val="fontstyle71"/>
    <w:qFormat/>
    <w:rsid w:val="004B0B2B"/>
    <w:rPr>
      <w:rFonts w:ascii="FZSSK--GBK1-00+ZEOGM2-16" w:hAnsi="FZSSK--GBK1-00+ZEOGM2-16" w:hint="default"/>
      <w:color w:val="000000"/>
      <w:sz w:val="18"/>
      <w:szCs w:val="18"/>
    </w:rPr>
  </w:style>
  <w:style w:type="character" w:customStyle="1" w:styleId="fontstyle81">
    <w:name w:val="fontstyle81"/>
    <w:qFormat/>
    <w:rsid w:val="004B0B2B"/>
    <w:rPr>
      <w:rFonts w:ascii="FZSSK--GBK1-00+ZEOGNA-69" w:hAnsi="FZSSK--GBK1-00+ZEOGNA-69" w:hint="default"/>
      <w:color w:val="000000"/>
      <w:sz w:val="18"/>
      <w:szCs w:val="18"/>
    </w:rPr>
  </w:style>
  <w:style w:type="character" w:customStyle="1" w:styleId="fontstyle91">
    <w:name w:val="fontstyle91"/>
    <w:qFormat/>
    <w:rsid w:val="004B0B2B"/>
    <w:rPr>
      <w:rFonts w:ascii="FZSSK--GBK1-00+ZEOGM3-26" w:hAnsi="FZSSK--GBK1-00+ZEOGM3-26" w:hint="default"/>
      <w:color w:val="000000"/>
      <w:sz w:val="18"/>
      <w:szCs w:val="18"/>
    </w:rPr>
  </w:style>
  <w:style w:type="character" w:customStyle="1" w:styleId="fontstyle101">
    <w:name w:val="fontstyle101"/>
    <w:qFormat/>
    <w:rsid w:val="004B0B2B"/>
    <w:rPr>
      <w:rFonts w:ascii="FZSSK--GBK1-00+ZEOGM6-53" w:hAnsi="FZSSK--GBK1-00+ZEOGM6-53" w:hint="default"/>
      <w:color w:val="000000"/>
      <w:sz w:val="18"/>
      <w:szCs w:val="18"/>
    </w:rPr>
  </w:style>
  <w:style w:type="character" w:customStyle="1" w:styleId="fontstyle111">
    <w:name w:val="fontstyle111"/>
    <w:qFormat/>
    <w:rsid w:val="004B0B2B"/>
    <w:rPr>
      <w:rFonts w:ascii="FZSSK--GBK1-00+ZEOGM3-18" w:hAnsi="FZSSK--GBK1-00+ZEOGM3-18" w:hint="default"/>
      <w:color w:val="000000"/>
      <w:sz w:val="18"/>
      <w:szCs w:val="18"/>
    </w:rPr>
  </w:style>
  <w:style w:type="character" w:customStyle="1" w:styleId="fontstyle121">
    <w:name w:val="fontstyle121"/>
    <w:qFormat/>
    <w:rsid w:val="004B0B2B"/>
    <w:rPr>
      <w:rFonts w:ascii="FZSSK--GBK1-00+ZEOGM2-15" w:hAnsi="FZSSK--GBK1-00+ZEOGM2-15" w:hint="default"/>
      <w:color w:val="000000"/>
      <w:sz w:val="18"/>
      <w:szCs w:val="18"/>
    </w:rPr>
  </w:style>
  <w:style w:type="character" w:customStyle="1" w:styleId="fontstyle131">
    <w:name w:val="fontstyle131"/>
    <w:qFormat/>
    <w:rsid w:val="004B0B2B"/>
    <w:rPr>
      <w:rFonts w:ascii="DY4+ZEOGMz-7" w:hAnsi="DY4+ZEOGMz-7" w:hint="default"/>
      <w:color w:val="000000"/>
      <w:sz w:val="10"/>
      <w:szCs w:val="10"/>
    </w:rPr>
  </w:style>
  <w:style w:type="paragraph" w:styleId="afffffffb">
    <w:name w:val="No Spacing"/>
    <w:link w:val="afffffffc"/>
    <w:uiPriority w:val="1"/>
    <w:qFormat/>
    <w:rsid w:val="004B0B2B"/>
    <w:rPr>
      <w:rFonts w:ascii="等线" w:eastAsia="等线" w:hAnsi="等线" w:cs="Times New Roman"/>
      <w:kern w:val="0"/>
      <w:sz w:val="22"/>
      <w14:ligatures w14:val="none"/>
    </w:rPr>
  </w:style>
  <w:style w:type="character" w:customStyle="1" w:styleId="afffffffc">
    <w:name w:val="无间隔 字符"/>
    <w:link w:val="afffffffb"/>
    <w:uiPriority w:val="1"/>
    <w:qFormat/>
    <w:rsid w:val="004B0B2B"/>
    <w:rPr>
      <w:rFonts w:ascii="等线" w:eastAsia="等线" w:hAnsi="等线" w:cs="Times New Roman"/>
      <w:kern w:val="0"/>
      <w:sz w:val="22"/>
      <w14:ligatures w14:val="none"/>
    </w:rPr>
  </w:style>
  <w:style w:type="paragraph" w:customStyle="1" w:styleId="2-">
    <w:name w:val="标题2-"/>
    <w:basedOn w:val="2"/>
    <w:next w:val="a"/>
    <w:link w:val="2-0"/>
    <w:qFormat/>
    <w:rsid w:val="004B0B2B"/>
    <w:pPr>
      <w:keepNext w:val="0"/>
      <w:keepLines w:val="0"/>
      <w:adjustRightInd/>
      <w:snapToGrid/>
      <w:spacing w:beforeLines="0" w:before="0" w:afterLines="0" w:after="0" w:line="400" w:lineRule="exact"/>
      <w:ind w:firstLineChars="0" w:firstLine="0"/>
    </w:pPr>
    <w:rPr>
      <w:rFonts w:ascii="Times New Roman" w:hAnsi="Times New Roman"/>
      <w:b/>
      <w:color w:val="auto"/>
      <w:szCs w:val="24"/>
    </w:rPr>
  </w:style>
  <w:style w:type="character" w:customStyle="1" w:styleId="2-0">
    <w:name w:val="标题2- 字符"/>
    <w:link w:val="2-"/>
    <w:qFormat/>
    <w:rsid w:val="004B0B2B"/>
    <w:rPr>
      <w:rFonts w:eastAsia="宋体" w:cs="Times New Roman"/>
      <w:b/>
      <w:bCs/>
      <w:sz w:val="28"/>
      <w:szCs w:val="24"/>
      <w14:ligatures w14:val="none"/>
    </w:rPr>
  </w:style>
  <w:style w:type="paragraph" w:customStyle="1" w:styleId="2b">
    <w:name w:val="标题2"/>
    <w:basedOn w:val="2"/>
    <w:link w:val="2c"/>
    <w:qFormat/>
    <w:rsid w:val="004B0B2B"/>
    <w:pPr>
      <w:keepNext w:val="0"/>
      <w:keepLines w:val="0"/>
      <w:numPr>
        <w:ilvl w:val="1"/>
      </w:numPr>
      <w:adjustRightInd/>
      <w:snapToGrid/>
      <w:spacing w:line="240" w:lineRule="auto"/>
      <w:ind w:left="794" w:hanging="794"/>
    </w:pPr>
    <w:rPr>
      <w:rFonts w:ascii="Times New Roman" w:eastAsia="黑体" w:hAnsi="Times New Roman"/>
      <w:color w:val="auto"/>
      <w:sz w:val="30"/>
      <w:szCs w:val="30"/>
    </w:rPr>
  </w:style>
  <w:style w:type="character" w:customStyle="1" w:styleId="2c">
    <w:name w:val="标题2 字符"/>
    <w:link w:val="2b"/>
    <w:qFormat/>
    <w:rsid w:val="004B0B2B"/>
    <w:rPr>
      <w:rFonts w:eastAsia="黑体" w:cs="Times New Roman"/>
      <w:bCs/>
      <w:sz w:val="30"/>
      <w:szCs w:val="30"/>
      <w14:ligatures w14:val="none"/>
    </w:rPr>
  </w:style>
  <w:style w:type="paragraph" w:customStyle="1" w:styleId="35">
    <w:name w:val="标题3"/>
    <w:basedOn w:val="41"/>
    <w:link w:val="36"/>
    <w:qFormat/>
    <w:rsid w:val="004B0B2B"/>
    <w:pPr>
      <w:snapToGrid/>
      <w:spacing w:before="0" w:after="0" w:line="400" w:lineRule="exact"/>
      <w:ind w:firstLineChars="0" w:firstLine="0"/>
      <w:outlineLvl w:val="1"/>
    </w:pPr>
    <w:rPr>
      <w:rFonts w:eastAsia="宋体"/>
      <w:b/>
      <w:bCs/>
      <w:spacing w:val="0"/>
      <w:sz w:val="28"/>
      <w:szCs w:val="24"/>
    </w:rPr>
  </w:style>
  <w:style w:type="character" w:customStyle="1" w:styleId="42">
    <w:name w:val="标题4 字符"/>
    <w:link w:val="41"/>
    <w:qFormat/>
    <w:rsid w:val="004B0B2B"/>
    <w:rPr>
      <w:rFonts w:eastAsia="方正小标宋简体" w:cs="Times New Roman"/>
      <w:spacing w:val="4"/>
      <w:sz w:val="24"/>
      <w:szCs w:val="20"/>
      <w14:ligatures w14:val="none"/>
    </w:rPr>
  </w:style>
  <w:style w:type="paragraph" w:customStyle="1" w:styleId="3-">
    <w:name w:val="标题3-"/>
    <w:basedOn w:val="a3"/>
    <w:link w:val="3-0"/>
    <w:qFormat/>
    <w:rsid w:val="004B0B2B"/>
    <w:pPr>
      <w:widowControl/>
      <w:numPr>
        <w:ilvl w:val="2"/>
        <w:numId w:val="49"/>
      </w:numPr>
      <w:spacing w:line="400" w:lineRule="exact"/>
      <w:ind w:firstLineChars="0" w:firstLine="0"/>
      <w:outlineLvl w:val="2"/>
    </w:pPr>
    <w:rPr>
      <w:rFonts w:eastAsia="宋体" w:cs="Times New Roman"/>
      <w:b/>
      <w:bCs/>
      <w:sz w:val="24"/>
      <w:szCs w:val="24"/>
      <w14:ligatures w14:val="none"/>
    </w:rPr>
  </w:style>
  <w:style w:type="character" w:customStyle="1" w:styleId="36">
    <w:name w:val="标题3 字符"/>
    <w:link w:val="35"/>
    <w:qFormat/>
    <w:rsid w:val="004B0B2B"/>
    <w:rPr>
      <w:rFonts w:eastAsia="宋体" w:cs="Times New Roman"/>
      <w:b/>
      <w:bCs/>
      <w:sz w:val="28"/>
      <w:szCs w:val="24"/>
      <w14:ligatures w14:val="none"/>
    </w:rPr>
  </w:style>
  <w:style w:type="paragraph" w:customStyle="1" w:styleId="1-">
    <w:name w:val="标题1-"/>
    <w:basedOn w:val="a3"/>
    <w:link w:val="1-0"/>
    <w:qFormat/>
    <w:rsid w:val="004B0B2B"/>
    <w:pPr>
      <w:keepNext/>
      <w:keepLines/>
      <w:numPr>
        <w:numId w:val="49"/>
      </w:numPr>
      <w:spacing w:line="400" w:lineRule="exact"/>
      <w:ind w:firstLineChars="0" w:firstLine="0"/>
      <w:outlineLvl w:val="0"/>
    </w:pPr>
    <w:rPr>
      <w:rFonts w:eastAsia="宋体" w:cs="Times New Roman"/>
      <w:b/>
      <w:bCs/>
      <w:sz w:val="28"/>
      <w:szCs w:val="28"/>
      <w14:ligatures w14:val="none"/>
    </w:rPr>
  </w:style>
  <w:style w:type="character" w:customStyle="1" w:styleId="3-0">
    <w:name w:val="标题3- 字符"/>
    <w:link w:val="3-"/>
    <w:qFormat/>
    <w:rsid w:val="004B0B2B"/>
    <w:rPr>
      <w:rFonts w:eastAsia="宋体" w:cs="Times New Roman"/>
      <w:b/>
      <w:bCs/>
      <w:sz w:val="24"/>
      <w:szCs w:val="24"/>
      <w14:ligatures w14:val="none"/>
    </w:rPr>
  </w:style>
  <w:style w:type="character" w:customStyle="1" w:styleId="1-0">
    <w:name w:val="标题1- 字符"/>
    <w:link w:val="1-"/>
    <w:qFormat/>
    <w:rsid w:val="004B0B2B"/>
    <w:rPr>
      <w:rFonts w:eastAsia="宋体" w:cs="Times New Roman"/>
      <w:b/>
      <w:bCs/>
      <w:sz w:val="28"/>
      <w:szCs w:val="28"/>
      <w14:ligatures w14:val="none"/>
    </w:rPr>
  </w:style>
  <w:style w:type="paragraph" w:customStyle="1" w:styleId="afffffffd">
    <w:name w:val="a正文"/>
    <w:basedOn w:val="a"/>
    <w:link w:val="afffffffe"/>
    <w:qFormat/>
    <w:rsid w:val="004B0B2B"/>
    <w:pPr>
      <w:snapToGrid w:val="0"/>
      <w:spacing w:line="314" w:lineRule="exact"/>
      <w:ind w:firstLineChars="200" w:firstLine="428"/>
    </w:pPr>
    <w:rPr>
      <w:rFonts w:eastAsia="宋体" w:cs="Times New Roman"/>
      <w:spacing w:val="2"/>
      <w:szCs w:val="21"/>
      <w14:ligatures w14:val="none"/>
    </w:rPr>
  </w:style>
  <w:style w:type="character" w:customStyle="1" w:styleId="afffffffe">
    <w:name w:val="a正文 字符"/>
    <w:link w:val="afffffffd"/>
    <w:qFormat/>
    <w:rsid w:val="004B0B2B"/>
    <w:rPr>
      <w:rFonts w:eastAsia="宋体" w:cs="Times New Roman"/>
      <w:spacing w:val="2"/>
      <w:szCs w:val="21"/>
      <w14:ligatures w14:val="none"/>
    </w:rPr>
  </w:style>
  <w:style w:type="character" w:customStyle="1" w:styleId="Char9">
    <w:name w:val="公式 Char"/>
    <w:qFormat/>
    <w:rsid w:val="004B0B2B"/>
    <w:rPr>
      <w:rFonts w:ascii="Times New Roman" w:eastAsia="宋体" w:hAnsi="Times New Roman" w:cs="Times New Roman"/>
      <w:sz w:val="24"/>
      <w:szCs w:val="21"/>
    </w:rPr>
  </w:style>
  <w:style w:type="paragraph" w:customStyle="1" w:styleId="-x">
    <w:name w:val="公式-x"/>
    <w:basedOn w:val="a"/>
    <w:link w:val="-x0"/>
    <w:qFormat/>
    <w:rsid w:val="004B0B2B"/>
    <w:pPr>
      <w:tabs>
        <w:tab w:val="left" w:pos="0"/>
        <w:tab w:val="center" w:pos="3969"/>
        <w:tab w:val="right" w:pos="8222"/>
      </w:tabs>
      <w:ind w:firstLineChars="200" w:firstLine="480"/>
      <w:jc w:val="right"/>
    </w:pPr>
    <w:rPr>
      <w:rFonts w:eastAsia="宋体" w:cs="Times New Roman"/>
      <w:sz w:val="24"/>
      <w:szCs w:val="24"/>
      <w14:ligatures w14:val="none"/>
    </w:rPr>
  </w:style>
  <w:style w:type="character" w:customStyle="1" w:styleId="-x0">
    <w:name w:val="公式-x 字符"/>
    <w:link w:val="-x"/>
    <w:qFormat/>
    <w:rsid w:val="004B0B2B"/>
    <w:rPr>
      <w:rFonts w:eastAsia="宋体" w:cs="Times New Roman"/>
      <w:sz w:val="24"/>
      <w:szCs w:val="24"/>
      <w14:ligatures w14:val="none"/>
    </w:rPr>
  </w:style>
  <w:style w:type="paragraph" w:customStyle="1" w:styleId="affffffff">
    <w:name w:val="表注"/>
    <w:basedOn w:val="a"/>
    <w:link w:val="affffffff0"/>
    <w:qFormat/>
    <w:rsid w:val="004B0B2B"/>
    <w:pPr>
      <w:jc w:val="center"/>
    </w:pPr>
    <w:rPr>
      <w:rFonts w:eastAsia="宋体" w:cs="Times New Roman"/>
      <w:b/>
      <w:bCs/>
      <w:sz w:val="24"/>
      <w:szCs w:val="24"/>
      <w14:ligatures w14:val="none"/>
    </w:rPr>
  </w:style>
  <w:style w:type="character" w:customStyle="1" w:styleId="affffffff0">
    <w:name w:val="表注 字符"/>
    <w:link w:val="affffffff"/>
    <w:qFormat/>
    <w:rsid w:val="004B0B2B"/>
    <w:rPr>
      <w:rFonts w:eastAsia="宋体" w:cs="Times New Roman"/>
      <w:b/>
      <w:bCs/>
      <w:sz w:val="24"/>
      <w:szCs w:val="24"/>
      <w14:ligatures w14:val="none"/>
    </w:rPr>
  </w:style>
  <w:style w:type="paragraph" w:customStyle="1" w:styleId="1f6">
    <w:name w:val="1"/>
    <w:basedOn w:val="afb"/>
    <w:next w:val="af8"/>
    <w:unhideWhenUsed/>
    <w:qFormat/>
    <w:rsid w:val="004B0B2B"/>
    <w:pPr>
      <w:ind w:firstLineChars="100" w:firstLine="420"/>
    </w:pPr>
    <w:rPr>
      <w:szCs w:val="24"/>
    </w:rPr>
  </w:style>
  <w:style w:type="paragraph" w:customStyle="1" w:styleId="book">
    <w:name w:val="book正文"/>
    <w:basedOn w:val="a"/>
    <w:qFormat/>
    <w:rsid w:val="004B0B2B"/>
    <w:pPr>
      <w:widowControl/>
      <w:ind w:firstLineChars="200" w:firstLine="200"/>
    </w:pPr>
    <w:rPr>
      <w:rFonts w:eastAsia="宋体" w:cs="Times New Roman"/>
      <w14:ligatures w14:val="none"/>
    </w:rPr>
  </w:style>
  <w:style w:type="paragraph" w:customStyle="1" w:styleId="Theorem">
    <w:name w:val="Theorem"/>
    <w:basedOn w:val="3"/>
    <w:qFormat/>
    <w:rsid w:val="004B0B2B"/>
    <w:pPr>
      <w:keepLines w:val="0"/>
      <w:widowControl/>
      <w:numPr>
        <w:ilvl w:val="2"/>
        <w:numId w:val="50"/>
      </w:numPr>
      <w:spacing w:before="0" w:after="0" w:line="252" w:lineRule="auto"/>
      <w:ind w:firstLineChars="0"/>
      <w:outlineLvl w:val="9"/>
    </w:pPr>
    <w:rPr>
      <w:b w:val="0"/>
      <w:bCs w:val="0"/>
      <w:i/>
      <w:spacing w:val="-2"/>
      <w:kern w:val="10"/>
      <w:sz w:val="20"/>
      <w:szCs w:val="20"/>
      <w:lang w:eastAsia="en-US"/>
    </w:rPr>
  </w:style>
  <w:style w:type="character" w:customStyle="1" w:styleId="1f7">
    <w:name w:val="不明显强调1"/>
    <w:uiPriority w:val="19"/>
    <w:qFormat/>
    <w:rsid w:val="004B0B2B"/>
    <w:rPr>
      <w:i/>
      <w:iCs/>
      <w:color w:val="404040"/>
    </w:rPr>
  </w:style>
  <w:style w:type="paragraph" w:customStyle="1" w:styleId="1f8">
    <w:name w:val="页脚1"/>
    <w:basedOn w:val="a"/>
    <w:uiPriority w:val="99"/>
    <w:qFormat/>
    <w:rsid w:val="004B0B2B"/>
    <w:pPr>
      <w:tabs>
        <w:tab w:val="center" w:pos="4153"/>
        <w:tab w:val="right" w:pos="8306"/>
      </w:tabs>
      <w:snapToGrid w:val="0"/>
      <w:ind w:firstLineChars="200" w:firstLine="200"/>
      <w:jc w:val="left"/>
    </w:pPr>
    <w:rPr>
      <w:rFonts w:asciiTheme="minorHAnsi" w:hAnsiTheme="minorHAnsi"/>
      <w:kern w:val="0"/>
      <w:sz w:val="18"/>
      <w:szCs w:val="20"/>
      <w14:ligatures w14:val="none"/>
    </w:rPr>
  </w:style>
  <w:style w:type="paragraph" w:customStyle="1" w:styleId="1f9">
    <w:name w:val="页眉1"/>
    <w:basedOn w:val="a"/>
    <w:uiPriority w:val="99"/>
    <w:qFormat/>
    <w:rsid w:val="004B0B2B"/>
    <w:pPr>
      <w:pBdr>
        <w:bottom w:val="single" w:sz="6" w:space="1" w:color="auto"/>
      </w:pBdr>
      <w:tabs>
        <w:tab w:val="center" w:pos="4153"/>
        <w:tab w:val="right" w:pos="8306"/>
      </w:tabs>
      <w:snapToGrid w:val="0"/>
      <w:ind w:firstLineChars="200" w:firstLine="200"/>
      <w:jc w:val="center"/>
    </w:pPr>
    <w:rPr>
      <w:rFonts w:asciiTheme="minorHAnsi" w:hAnsiTheme="minorHAnsi"/>
      <w:kern w:val="0"/>
      <w:sz w:val="18"/>
      <w:szCs w:val="20"/>
      <w14:ligatures w14:val="none"/>
    </w:rPr>
  </w:style>
  <w:style w:type="paragraph" w:customStyle="1" w:styleId="Style132">
    <w:name w:val="_Style 132"/>
    <w:basedOn w:val="a"/>
    <w:next w:val="a"/>
    <w:qFormat/>
    <w:rsid w:val="004B0B2B"/>
    <w:pPr>
      <w:ind w:leftChars="200" w:left="420" w:firstLineChars="200" w:firstLine="200"/>
    </w:pPr>
    <w:rPr>
      <w:rFonts w:ascii="Calibri" w:hAnsi="Calibri"/>
      <w:kern w:val="0"/>
      <w:sz w:val="20"/>
      <w:szCs w:val="20"/>
      <w14:ligatures w14:val="none"/>
    </w:rPr>
  </w:style>
  <w:style w:type="paragraph" w:customStyle="1" w:styleId="IETParagraph">
    <w:name w:val="IET Paragraph"/>
    <w:basedOn w:val="a"/>
    <w:qFormat/>
    <w:locked/>
    <w:rsid w:val="004B0B2B"/>
    <w:pPr>
      <w:widowControl/>
      <w:spacing w:line="360" w:lineRule="auto"/>
      <w:ind w:firstLine="567"/>
    </w:pPr>
    <w:rPr>
      <w:rFonts w:eastAsia="宋体" w:cs="Times New Roman"/>
      <w:kern w:val="0"/>
      <w:sz w:val="24"/>
      <w:szCs w:val="24"/>
      <w:lang w:val="en-AU"/>
      <w14:ligatures w14:val="none"/>
    </w:rPr>
  </w:style>
  <w:style w:type="character" w:customStyle="1" w:styleId="TextChar">
    <w:name w:val="Text Char"/>
    <w:link w:val="Text"/>
    <w:uiPriority w:val="99"/>
    <w:qFormat/>
    <w:rsid w:val="004B0B2B"/>
    <w:rPr>
      <w:rFonts w:eastAsia="宋体" w:cs="Times New Roman"/>
      <w:kern w:val="0"/>
      <w:sz w:val="20"/>
      <w:szCs w:val="20"/>
      <w:lang w:eastAsia="en-US"/>
      <w14:ligatures w14:val="none"/>
    </w:rPr>
  </w:style>
  <w:style w:type="paragraph" w:customStyle="1" w:styleId="TOC11">
    <w:name w:val="TOC 标题11"/>
    <w:basedOn w:val="1"/>
    <w:next w:val="a"/>
    <w:uiPriority w:val="39"/>
    <w:unhideWhenUsed/>
    <w:qFormat/>
    <w:rsid w:val="004B0B2B"/>
    <w:pPr>
      <w:widowControl/>
      <w:spacing w:before="240" w:after="0" w:line="259" w:lineRule="auto"/>
      <w:ind w:firstLineChars="0" w:firstLine="0"/>
      <w:jc w:val="left"/>
      <w:outlineLvl w:val="9"/>
    </w:pPr>
    <w:rPr>
      <w:rFonts w:ascii="等线 Light" w:eastAsia="等线 Light" w:hAnsi="等线 Light"/>
      <w:b w:val="0"/>
      <w:bCs w:val="0"/>
      <w:color w:val="2F5496"/>
      <w:kern w:val="0"/>
      <w:sz w:val="32"/>
      <w:szCs w:val="32"/>
    </w:rPr>
  </w:style>
  <w:style w:type="character" w:customStyle="1" w:styleId="111">
    <w:name w:val="不明显强调11"/>
    <w:uiPriority w:val="19"/>
    <w:qFormat/>
    <w:rsid w:val="004B0B2B"/>
    <w:rPr>
      <w:i/>
      <w:iCs/>
      <w:color w:val="404040"/>
    </w:rPr>
  </w:style>
  <w:style w:type="paragraph" w:styleId="TOC5">
    <w:name w:val="toc 5"/>
    <w:basedOn w:val="a"/>
    <w:next w:val="a"/>
    <w:autoRedefine/>
    <w:uiPriority w:val="39"/>
    <w:unhideWhenUsed/>
    <w:rsid w:val="004B0B2B"/>
    <w:pPr>
      <w:ind w:leftChars="800" w:left="1680"/>
    </w:pPr>
    <w:rPr>
      <w:rFonts w:asciiTheme="minorHAnsi" w:hAnsiTheme="minorHAnsi"/>
    </w:rPr>
  </w:style>
  <w:style w:type="paragraph" w:styleId="TOC6">
    <w:name w:val="toc 6"/>
    <w:basedOn w:val="a"/>
    <w:next w:val="a"/>
    <w:autoRedefine/>
    <w:uiPriority w:val="39"/>
    <w:unhideWhenUsed/>
    <w:rsid w:val="004B0B2B"/>
    <w:pPr>
      <w:ind w:leftChars="1000" w:left="2100"/>
    </w:pPr>
    <w:rPr>
      <w:rFonts w:asciiTheme="minorHAnsi" w:hAnsiTheme="minorHAnsi"/>
    </w:rPr>
  </w:style>
  <w:style w:type="paragraph" w:styleId="TOC7">
    <w:name w:val="toc 7"/>
    <w:basedOn w:val="a"/>
    <w:next w:val="a"/>
    <w:autoRedefine/>
    <w:uiPriority w:val="39"/>
    <w:unhideWhenUsed/>
    <w:rsid w:val="004B0B2B"/>
    <w:pPr>
      <w:ind w:leftChars="1200" w:left="2520"/>
    </w:pPr>
    <w:rPr>
      <w:rFonts w:asciiTheme="minorHAnsi" w:hAnsiTheme="minorHAnsi"/>
    </w:rPr>
  </w:style>
  <w:style w:type="paragraph" w:styleId="TOC9">
    <w:name w:val="toc 9"/>
    <w:basedOn w:val="a"/>
    <w:next w:val="a"/>
    <w:autoRedefine/>
    <w:uiPriority w:val="39"/>
    <w:unhideWhenUsed/>
    <w:rsid w:val="004B0B2B"/>
    <w:pPr>
      <w:ind w:leftChars="1600" w:left="3360"/>
    </w:pPr>
    <w:rPr>
      <w:rFonts w:asciiTheme="minorHAnsi" w:hAnsiTheme="minorHAnsi"/>
    </w:rPr>
  </w:style>
  <w:style w:type="character" w:styleId="affffffff1">
    <w:name w:val="Unresolved Mention"/>
    <w:basedOn w:val="a0"/>
    <w:uiPriority w:val="99"/>
    <w:semiHidden/>
    <w:unhideWhenUsed/>
    <w:rsid w:val="004B0B2B"/>
    <w:rPr>
      <w:color w:val="605E5C"/>
      <w:shd w:val="clear" w:color="auto" w:fill="E1DFDD"/>
    </w:rPr>
  </w:style>
  <w:style w:type="numbering" w:customStyle="1" w:styleId="1fa">
    <w:name w:val="无列表1"/>
    <w:next w:val="a2"/>
    <w:uiPriority w:val="99"/>
    <w:semiHidden/>
    <w:unhideWhenUsed/>
    <w:rsid w:val="004B0B2B"/>
  </w:style>
  <w:style w:type="table" w:customStyle="1" w:styleId="160">
    <w:name w:val="网格型16"/>
    <w:basedOn w:val="a1"/>
    <w:next w:val="afffffff0"/>
    <w:uiPriority w:val="39"/>
    <w:qFormat/>
    <w:rsid w:val="004B0B2B"/>
    <w:rPr>
      <w:rFonts w:ascii="等线" w:hAnsi="等线"/>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57225">
      <w:bodyDiv w:val="1"/>
      <w:marLeft w:val="0"/>
      <w:marRight w:val="0"/>
      <w:marTop w:val="0"/>
      <w:marBottom w:val="0"/>
      <w:divBdr>
        <w:top w:val="none" w:sz="0" w:space="0" w:color="auto"/>
        <w:left w:val="none" w:sz="0" w:space="0" w:color="auto"/>
        <w:bottom w:val="none" w:sz="0" w:space="0" w:color="auto"/>
        <w:right w:val="none" w:sz="0" w:space="0" w:color="auto"/>
      </w:divBdr>
    </w:div>
    <w:div w:id="200207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package" Target="embeddings/Microsoft_Visio_Drawing7.vsdx"/><Relationship Id="rId769" Type="http://schemas.openxmlformats.org/officeDocument/2006/relationships/image" Target="media/image375.wmf"/><Relationship Id="rId21" Type="http://schemas.openxmlformats.org/officeDocument/2006/relationships/image" Target="media/image8.wmf"/><Relationship Id="rId324" Type="http://schemas.openxmlformats.org/officeDocument/2006/relationships/image" Target="media/image158.wmf"/><Relationship Id="rId531" Type="http://schemas.openxmlformats.org/officeDocument/2006/relationships/image" Target="media/image260.wmf"/><Relationship Id="rId629" Type="http://schemas.openxmlformats.org/officeDocument/2006/relationships/oleObject" Target="embeddings/oleObject309.bin"/><Relationship Id="rId170" Type="http://schemas.openxmlformats.org/officeDocument/2006/relationships/image" Target="media/image82.wmf"/><Relationship Id="rId836" Type="http://schemas.openxmlformats.org/officeDocument/2006/relationships/oleObject" Target="embeddings/oleObject409.bin"/><Relationship Id="rId268" Type="http://schemas.openxmlformats.org/officeDocument/2006/relationships/oleObject" Target="embeddings/oleObject129.bin"/><Relationship Id="rId475" Type="http://schemas.openxmlformats.org/officeDocument/2006/relationships/oleObject" Target="embeddings/oleObject230.bin"/><Relationship Id="rId682" Type="http://schemas.openxmlformats.org/officeDocument/2006/relationships/image" Target="media/image333.wmf"/><Relationship Id="rId903" Type="http://schemas.openxmlformats.org/officeDocument/2006/relationships/image" Target="media/image442.wmf"/><Relationship Id="rId32" Type="http://schemas.openxmlformats.org/officeDocument/2006/relationships/oleObject" Target="embeddings/oleObject12.bin"/><Relationship Id="rId128" Type="http://schemas.openxmlformats.org/officeDocument/2006/relationships/image" Target="media/image61.wmf"/><Relationship Id="rId335" Type="http://schemas.openxmlformats.org/officeDocument/2006/relationships/oleObject" Target="embeddings/oleObject161.bin"/><Relationship Id="rId542" Type="http://schemas.openxmlformats.org/officeDocument/2006/relationships/oleObject" Target="embeddings/oleObject263.bin"/><Relationship Id="rId181" Type="http://schemas.openxmlformats.org/officeDocument/2006/relationships/oleObject" Target="embeddings/oleObject85.bin"/><Relationship Id="rId402" Type="http://schemas.openxmlformats.org/officeDocument/2006/relationships/image" Target="media/image197.wmf"/><Relationship Id="rId847" Type="http://schemas.openxmlformats.org/officeDocument/2006/relationships/image" Target="media/image414.wmf"/><Relationship Id="rId279" Type="http://schemas.openxmlformats.org/officeDocument/2006/relationships/image" Target="media/image136.wmf"/><Relationship Id="rId486" Type="http://schemas.openxmlformats.org/officeDocument/2006/relationships/image" Target="media/image238.wmf"/><Relationship Id="rId693" Type="http://schemas.openxmlformats.org/officeDocument/2006/relationships/oleObject" Target="embeddings/oleObject338.bin"/><Relationship Id="rId707" Type="http://schemas.openxmlformats.org/officeDocument/2006/relationships/oleObject" Target="embeddings/oleObject345.bin"/><Relationship Id="rId914" Type="http://schemas.openxmlformats.org/officeDocument/2006/relationships/oleObject" Target="embeddings/oleObject447.bin"/><Relationship Id="rId43" Type="http://schemas.openxmlformats.org/officeDocument/2006/relationships/image" Target="media/image19.wmf"/><Relationship Id="rId139" Type="http://schemas.openxmlformats.org/officeDocument/2006/relationships/oleObject" Target="embeddings/oleObject65.bin"/><Relationship Id="rId346" Type="http://schemas.openxmlformats.org/officeDocument/2006/relationships/image" Target="media/image169.wmf"/><Relationship Id="rId553" Type="http://schemas.openxmlformats.org/officeDocument/2006/relationships/image" Target="media/image271.wmf"/><Relationship Id="rId760" Type="http://schemas.openxmlformats.org/officeDocument/2006/relationships/oleObject" Target="embeddings/oleObject372.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199.bin"/><Relationship Id="rId858" Type="http://schemas.openxmlformats.org/officeDocument/2006/relationships/oleObject" Target="embeddings/oleObject420.bin"/><Relationship Id="rId497" Type="http://schemas.openxmlformats.org/officeDocument/2006/relationships/oleObject" Target="embeddings/oleObject241.bin"/><Relationship Id="rId620" Type="http://schemas.openxmlformats.org/officeDocument/2006/relationships/oleObject" Target="embeddings/oleObject303.bin"/><Relationship Id="rId718" Type="http://schemas.openxmlformats.org/officeDocument/2006/relationships/image" Target="media/image351.wmf"/><Relationship Id="rId357" Type="http://schemas.openxmlformats.org/officeDocument/2006/relationships/oleObject" Target="embeddings/oleObject172.bin"/><Relationship Id="rId54" Type="http://schemas.openxmlformats.org/officeDocument/2006/relationships/oleObject" Target="embeddings/oleObject23.bin"/><Relationship Id="rId217" Type="http://schemas.openxmlformats.org/officeDocument/2006/relationships/oleObject" Target="embeddings/oleObject103.bin"/><Relationship Id="rId564" Type="http://schemas.openxmlformats.org/officeDocument/2006/relationships/oleObject" Target="embeddings/oleObject274.bin"/><Relationship Id="rId771" Type="http://schemas.openxmlformats.org/officeDocument/2006/relationships/image" Target="media/image376.wmf"/><Relationship Id="rId869" Type="http://schemas.openxmlformats.org/officeDocument/2006/relationships/image" Target="media/image425.wmf"/><Relationship Id="rId424" Type="http://schemas.openxmlformats.org/officeDocument/2006/relationships/oleObject" Target="embeddings/oleObject205.bin"/><Relationship Id="rId631" Type="http://schemas.openxmlformats.org/officeDocument/2006/relationships/oleObject" Target="embeddings/oleObject310.bin"/><Relationship Id="rId729" Type="http://schemas.openxmlformats.org/officeDocument/2006/relationships/image" Target="media/image356.wmf"/><Relationship Id="rId270" Type="http://schemas.openxmlformats.org/officeDocument/2006/relationships/oleObject" Target="embeddings/oleObject130.bin"/><Relationship Id="rId65" Type="http://schemas.openxmlformats.org/officeDocument/2006/relationships/image" Target="media/image30.wmf"/><Relationship Id="rId130" Type="http://schemas.openxmlformats.org/officeDocument/2006/relationships/image" Target="media/image62.wmf"/><Relationship Id="rId368" Type="http://schemas.openxmlformats.org/officeDocument/2006/relationships/image" Target="media/image180.wmf"/><Relationship Id="rId575" Type="http://schemas.openxmlformats.org/officeDocument/2006/relationships/image" Target="media/image282.wmf"/><Relationship Id="rId782" Type="http://schemas.openxmlformats.org/officeDocument/2006/relationships/oleObject" Target="embeddings/oleObject383.bin"/><Relationship Id="rId228" Type="http://schemas.openxmlformats.org/officeDocument/2006/relationships/oleObject" Target="embeddings/oleObject109.bin"/><Relationship Id="rId435" Type="http://schemas.openxmlformats.org/officeDocument/2006/relationships/image" Target="media/image213.wmf"/><Relationship Id="rId642" Type="http://schemas.openxmlformats.org/officeDocument/2006/relationships/image" Target="media/image313.wmf"/><Relationship Id="rId281" Type="http://schemas.openxmlformats.org/officeDocument/2006/relationships/oleObject" Target="embeddings/oleObject134.bin"/><Relationship Id="rId502" Type="http://schemas.openxmlformats.org/officeDocument/2006/relationships/image" Target="media/image246.wmf"/><Relationship Id="rId76" Type="http://schemas.openxmlformats.org/officeDocument/2006/relationships/oleObject" Target="embeddings/oleObject34.bin"/><Relationship Id="rId141" Type="http://schemas.openxmlformats.org/officeDocument/2006/relationships/oleObject" Target="embeddings/oleObject66.bin"/><Relationship Id="rId379" Type="http://schemas.openxmlformats.org/officeDocument/2006/relationships/oleObject" Target="embeddings/oleObject182.bin"/><Relationship Id="rId586" Type="http://schemas.openxmlformats.org/officeDocument/2006/relationships/image" Target="media/image287.wmf"/><Relationship Id="rId793" Type="http://schemas.openxmlformats.org/officeDocument/2006/relationships/image" Target="media/image387.wmf"/><Relationship Id="rId807" Type="http://schemas.openxmlformats.org/officeDocument/2006/relationships/image" Target="media/image394.wmf"/><Relationship Id="rId7" Type="http://schemas.openxmlformats.org/officeDocument/2006/relationships/image" Target="media/image1.wmf"/><Relationship Id="rId239" Type="http://schemas.openxmlformats.org/officeDocument/2006/relationships/image" Target="media/image116.wmf"/><Relationship Id="rId446" Type="http://schemas.openxmlformats.org/officeDocument/2006/relationships/oleObject" Target="embeddings/oleObject216.bin"/><Relationship Id="rId653" Type="http://schemas.openxmlformats.org/officeDocument/2006/relationships/oleObject" Target="embeddings/oleObject320.bin"/><Relationship Id="rId292" Type="http://schemas.openxmlformats.org/officeDocument/2006/relationships/image" Target="media/image142.wmf"/><Relationship Id="rId306" Type="http://schemas.openxmlformats.org/officeDocument/2006/relationships/image" Target="media/image149.wmf"/><Relationship Id="rId860" Type="http://schemas.openxmlformats.org/officeDocument/2006/relationships/oleObject" Target="embeddings/oleObject421.bin"/><Relationship Id="rId87" Type="http://schemas.openxmlformats.org/officeDocument/2006/relationships/oleObject" Target="embeddings/oleObject40.bin"/><Relationship Id="rId513" Type="http://schemas.openxmlformats.org/officeDocument/2006/relationships/image" Target="media/image251.wmf"/><Relationship Id="rId597" Type="http://schemas.openxmlformats.org/officeDocument/2006/relationships/oleObject" Target="embeddings/oleObject291.bin"/><Relationship Id="rId720" Type="http://schemas.openxmlformats.org/officeDocument/2006/relationships/image" Target="media/image352.wmf"/><Relationship Id="rId818" Type="http://schemas.openxmlformats.org/officeDocument/2006/relationships/oleObject" Target="embeddings/oleObject401.bin"/><Relationship Id="rId152" Type="http://schemas.openxmlformats.org/officeDocument/2006/relationships/image" Target="media/image73.wmf"/><Relationship Id="rId457" Type="http://schemas.openxmlformats.org/officeDocument/2006/relationships/package" Target="embeddings/Microsoft_Visio_Drawing3.vsdx"/><Relationship Id="rId664" Type="http://schemas.openxmlformats.org/officeDocument/2006/relationships/image" Target="media/image324.wmf"/><Relationship Id="rId871" Type="http://schemas.openxmlformats.org/officeDocument/2006/relationships/image" Target="media/image426.wmf"/><Relationship Id="rId14" Type="http://schemas.openxmlformats.org/officeDocument/2006/relationships/oleObject" Target="embeddings/oleObject4.bin"/><Relationship Id="rId317" Type="http://schemas.openxmlformats.org/officeDocument/2006/relationships/oleObject" Target="embeddings/oleObject152.bin"/><Relationship Id="rId524" Type="http://schemas.openxmlformats.org/officeDocument/2006/relationships/oleObject" Target="embeddings/oleObject255.bin"/><Relationship Id="rId731" Type="http://schemas.openxmlformats.org/officeDocument/2006/relationships/image" Target="media/image357.wmf"/><Relationship Id="rId98" Type="http://schemas.openxmlformats.org/officeDocument/2006/relationships/image" Target="media/image46.wmf"/><Relationship Id="rId163" Type="http://schemas.openxmlformats.org/officeDocument/2006/relationships/package" Target="embeddings/Microsoft_Visio_Drawing1.vsdx"/><Relationship Id="rId370" Type="http://schemas.openxmlformats.org/officeDocument/2006/relationships/image" Target="media/image181.wmf"/><Relationship Id="rId829" Type="http://schemas.openxmlformats.org/officeDocument/2006/relationships/image" Target="media/image405.wmf"/><Relationship Id="rId230" Type="http://schemas.openxmlformats.org/officeDocument/2006/relationships/oleObject" Target="embeddings/oleObject110.bin"/><Relationship Id="rId468" Type="http://schemas.openxmlformats.org/officeDocument/2006/relationships/image" Target="media/image229.wmf"/><Relationship Id="rId675" Type="http://schemas.openxmlformats.org/officeDocument/2006/relationships/oleObject" Target="embeddings/oleObject329.bin"/><Relationship Id="rId882" Type="http://schemas.openxmlformats.org/officeDocument/2006/relationships/oleObject" Target="embeddings/oleObject431.bin"/><Relationship Id="rId25" Type="http://schemas.openxmlformats.org/officeDocument/2006/relationships/image" Target="media/image10.wmf"/><Relationship Id="rId328" Type="http://schemas.openxmlformats.org/officeDocument/2006/relationships/image" Target="media/image160.wmf"/><Relationship Id="rId535" Type="http://schemas.openxmlformats.org/officeDocument/2006/relationships/image" Target="media/image262.emf"/><Relationship Id="rId742" Type="http://schemas.openxmlformats.org/officeDocument/2006/relationships/oleObject" Target="embeddings/oleObject362.bin"/><Relationship Id="rId174" Type="http://schemas.openxmlformats.org/officeDocument/2006/relationships/image" Target="media/image84.wmf"/><Relationship Id="rId381" Type="http://schemas.openxmlformats.org/officeDocument/2006/relationships/oleObject" Target="embeddings/oleObject183.bin"/><Relationship Id="rId602" Type="http://schemas.openxmlformats.org/officeDocument/2006/relationships/image" Target="media/image295.wmf"/><Relationship Id="rId241" Type="http://schemas.openxmlformats.org/officeDocument/2006/relationships/image" Target="media/image117.wmf"/><Relationship Id="rId479" Type="http://schemas.openxmlformats.org/officeDocument/2006/relationships/oleObject" Target="embeddings/oleObject232.bin"/><Relationship Id="rId686" Type="http://schemas.openxmlformats.org/officeDocument/2006/relationships/image" Target="media/image335.wmf"/><Relationship Id="rId893" Type="http://schemas.openxmlformats.org/officeDocument/2006/relationships/image" Target="media/image437.wmf"/><Relationship Id="rId907" Type="http://schemas.openxmlformats.org/officeDocument/2006/relationships/image" Target="media/image444.wmf"/><Relationship Id="rId36" Type="http://schemas.openxmlformats.org/officeDocument/2006/relationships/oleObject" Target="embeddings/oleObject14.bin"/><Relationship Id="rId339" Type="http://schemas.openxmlformats.org/officeDocument/2006/relationships/oleObject" Target="embeddings/oleObject163.bin"/><Relationship Id="rId546" Type="http://schemas.openxmlformats.org/officeDocument/2006/relationships/oleObject" Target="embeddings/oleObject265.bin"/><Relationship Id="rId753" Type="http://schemas.openxmlformats.org/officeDocument/2006/relationships/image" Target="media/image368.wmf"/><Relationship Id="rId101" Type="http://schemas.openxmlformats.org/officeDocument/2006/relationships/oleObject" Target="embeddings/oleObject47.bin"/><Relationship Id="rId185" Type="http://schemas.openxmlformats.org/officeDocument/2006/relationships/oleObject" Target="embeddings/oleObject87.bin"/><Relationship Id="rId406" Type="http://schemas.openxmlformats.org/officeDocument/2006/relationships/image" Target="media/image199.wmf"/><Relationship Id="rId392" Type="http://schemas.openxmlformats.org/officeDocument/2006/relationships/image" Target="media/image192.wmf"/><Relationship Id="rId613" Type="http://schemas.openxmlformats.org/officeDocument/2006/relationships/image" Target="media/image300.wmf"/><Relationship Id="rId697" Type="http://schemas.openxmlformats.org/officeDocument/2006/relationships/oleObject" Target="embeddings/oleObject340.bin"/><Relationship Id="rId820" Type="http://schemas.openxmlformats.org/officeDocument/2006/relationships/oleObject" Target="embeddings/oleObject402.bin"/><Relationship Id="rId918" Type="http://schemas.openxmlformats.org/officeDocument/2006/relationships/oleObject" Target="embeddings/oleObject448.bin"/><Relationship Id="rId252" Type="http://schemas.openxmlformats.org/officeDocument/2006/relationships/oleObject" Target="embeddings/oleObject121.bin"/><Relationship Id="rId47" Type="http://schemas.openxmlformats.org/officeDocument/2006/relationships/image" Target="media/image21.wmf"/><Relationship Id="rId112" Type="http://schemas.openxmlformats.org/officeDocument/2006/relationships/image" Target="media/image53.wmf"/><Relationship Id="rId557" Type="http://schemas.openxmlformats.org/officeDocument/2006/relationships/image" Target="media/image273.wmf"/><Relationship Id="rId764" Type="http://schemas.openxmlformats.org/officeDocument/2006/relationships/oleObject" Target="embeddings/oleObject374.bin"/><Relationship Id="rId196" Type="http://schemas.openxmlformats.org/officeDocument/2006/relationships/image" Target="media/image95.wmf"/><Relationship Id="rId417" Type="http://schemas.openxmlformats.org/officeDocument/2006/relationships/oleObject" Target="embeddings/oleObject201.bin"/><Relationship Id="rId624" Type="http://schemas.openxmlformats.org/officeDocument/2006/relationships/oleObject" Target="embeddings/oleObject305.bin"/><Relationship Id="rId831" Type="http://schemas.openxmlformats.org/officeDocument/2006/relationships/image" Target="media/image406.wmf"/><Relationship Id="rId263" Type="http://schemas.openxmlformats.org/officeDocument/2006/relationships/image" Target="media/image128.wmf"/><Relationship Id="rId470" Type="http://schemas.openxmlformats.org/officeDocument/2006/relationships/image" Target="media/image230.wmf"/><Relationship Id="rId58" Type="http://schemas.openxmlformats.org/officeDocument/2006/relationships/oleObject" Target="embeddings/oleObject25.bin"/><Relationship Id="rId123" Type="http://schemas.openxmlformats.org/officeDocument/2006/relationships/oleObject" Target="embeddings/oleObject57.bin"/><Relationship Id="rId330" Type="http://schemas.openxmlformats.org/officeDocument/2006/relationships/image" Target="media/image161.wmf"/><Relationship Id="rId568" Type="http://schemas.openxmlformats.org/officeDocument/2006/relationships/oleObject" Target="embeddings/oleObject276.bin"/><Relationship Id="rId775" Type="http://schemas.openxmlformats.org/officeDocument/2006/relationships/image" Target="media/image378.wmf"/><Relationship Id="rId428" Type="http://schemas.openxmlformats.org/officeDocument/2006/relationships/oleObject" Target="embeddings/oleObject207.bin"/><Relationship Id="rId635" Type="http://schemas.openxmlformats.org/officeDocument/2006/relationships/oleObject" Target="embeddings/oleObject311.bin"/><Relationship Id="rId842" Type="http://schemas.openxmlformats.org/officeDocument/2006/relationships/oleObject" Target="embeddings/oleObject412.bin"/><Relationship Id="rId274" Type="http://schemas.openxmlformats.org/officeDocument/2006/relationships/oleObject" Target="embeddings/Microsoft_Visio_2003-2010_Drawing2.vsd"/><Relationship Id="rId481" Type="http://schemas.openxmlformats.org/officeDocument/2006/relationships/oleObject" Target="embeddings/oleObject233.bin"/><Relationship Id="rId702" Type="http://schemas.openxmlformats.org/officeDocument/2006/relationships/image" Target="media/image343.wmf"/><Relationship Id="rId69" Type="http://schemas.openxmlformats.org/officeDocument/2006/relationships/image" Target="media/image32.wmf"/><Relationship Id="rId134" Type="http://schemas.openxmlformats.org/officeDocument/2006/relationships/image" Target="media/image64.wmf"/><Relationship Id="rId579" Type="http://schemas.openxmlformats.org/officeDocument/2006/relationships/image" Target="media/image284.wmf"/><Relationship Id="rId786" Type="http://schemas.openxmlformats.org/officeDocument/2006/relationships/oleObject" Target="embeddings/oleObject385.bin"/><Relationship Id="rId341" Type="http://schemas.openxmlformats.org/officeDocument/2006/relationships/oleObject" Target="embeddings/oleObject164.bin"/><Relationship Id="rId439" Type="http://schemas.openxmlformats.org/officeDocument/2006/relationships/image" Target="media/image215.wmf"/><Relationship Id="rId646" Type="http://schemas.openxmlformats.org/officeDocument/2006/relationships/image" Target="media/image315.wmf"/><Relationship Id="rId201" Type="http://schemas.openxmlformats.org/officeDocument/2006/relationships/oleObject" Target="embeddings/oleObject95.bin"/><Relationship Id="rId285" Type="http://schemas.openxmlformats.org/officeDocument/2006/relationships/oleObject" Target="embeddings/oleObject136.bin"/><Relationship Id="rId506" Type="http://schemas.openxmlformats.org/officeDocument/2006/relationships/image" Target="media/image248.wmf"/><Relationship Id="rId853" Type="http://schemas.openxmlformats.org/officeDocument/2006/relationships/image" Target="media/image417.wmf"/><Relationship Id="rId492" Type="http://schemas.openxmlformats.org/officeDocument/2006/relationships/image" Target="media/image241.wmf"/><Relationship Id="rId713" Type="http://schemas.openxmlformats.org/officeDocument/2006/relationships/oleObject" Target="embeddings/oleObject348.bin"/><Relationship Id="rId797" Type="http://schemas.openxmlformats.org/officeDocument/2006/relationships/image" Target="media/image389.wmf"/><Relationship Id="rId920" Type="http://schemas.openxmlformats.org/officeDocument/2006/relationships/fontTable" Target="fontTable.xml"/><Relationship Id="rId145" Type="http://schemas.openxmlformats.org/officeDocument/2006/relationships/oleObject" Target="embeddings/oleObject68.bin"/><Relationship Id="rId352" Type="http://schemas.openxmlformats.org/officeDocument/2006/relationships/image" Target="media/image172.wmf"/><Relationship Id="rId212" Type="http://schemas.openxmlformats.org/officeDocument/2006/relationships/image" Target="media/image103.wmf"/><Relationship Id="rId657" Type="http://schemas.openxmlformats.org/officeDocument/2006/relationships/package" Target="embeddings/Microsoft_Visio_Drawing6.vsdx"/><Relationship Id="rId864" Type="http://schemas.openxmlformats.org/officeDocument/2006/relationships/oleObject" Target="embeddings/oleObject423.bin"/><Relationship Id="rId296" Type="http://schemas.openxmlformats.org/officeDocument/2006/relationships/image" Target="media/image144.wmf"/><Relationship Id="rId517" Type="http://schemas.openxmlformats.org/officeDocument/2006/relationships/image" Target="media/image253.wmf"/><Relationship Id="rId724" Type="http://schemas.openxmlformats.org/officeDocument/2006/relationships/oleObject" Target="embeddings/oleObject354.bin"/><Relationship Id="rId60" Type="http://schemas.openxmlformats.org/officeDocument/2006/relationships/oleObject" Target="embeddings/oleObject26.bin"/><Relationship Id="rId156" Type="http://schemas.openxmlformats.org/officeDocument/2006/relationships/image" Target="media/image75.wmf"/><Relationship Id="rId363" Type="http://schemas.openxmlformats.org/officeDocument/2006/relationships/oleObject" Target="embeddings/oleObject174.bin"/><Relationship Id="rId570" Type="http://schemas.openxmlformats.org/officeDocument/2006/relationships/oleObject" Target="embeddings/oleObject277.bin"/><Relationship Id="rId223" Type="http://schemas.openxmlformats.org/officeDocument/2006/relationships/image" Target="media/image108.wmf"/><Relationship Id="rId430" Type="http://schemas.openxmlformats.org/officeDocument/2006/relationships/oleObject" Target="embeddings/oleObject208.bin"/><Relationship Id="rId668" Type="http://schemas.openxmlformats.org/officeDocument/2006/relationships/image" Target="media/image326.wmf"/><Relationship Id="rId875" Type="http://schemas.openxmlformats.org/officeDocument/2006/relationships/image" Target="media/image428.wmf"/><Relationship Id="rId18" Type="http://schemas.openxmlformats.org/officeDocument/2006/relationships/oleObject" Target="embeddings/oleObject5.bin"/><Relationship Id="rId528" Type="http://schemas.openxmlformats.org/officeDocument/2006/relationships/oleObject" Target="embeddings/oleObject257.bin"/><Relationship Id="rId735" Type="http://schemas.openxmlformats.org/officeDocument/2006/relationships/image" Target="media/image359.wmf"/><Relationship Id="rId167" Type="http://schemas.openxmlformats.org/officeDocument/2006/relationships/oleObject" Target="embeddings/oleObject78.bin"/><Relationship Id="rId374" Type="http://schemas.openxmlformats.org/officeDocument/2006/relationships/image" Target="media/image183.wmf"/><Relationship Id="rId581" Type="http://schemas.openxmlformats.org/officeDocument/2006/relationships/image" Target="media/image285.wmf"/><Relationship Id="rId71" Type="http://schemas.openxmlformats.org/officeDocument/2006/relationships/image" Target="media/image33.wmf"/><Relationship Id="rId234" Type="http://schemas.openxmlformats.org/officeDocument/2006/relationships/oleObject" Target="embeddings/oleObject112.bin"/><Relationship Id="rId679" Type="http://schemas.openxmlformats.org/officeDocument/2006/relationships/oleObject" Target="embeddings/oleObject331.bin"/><Relationship Id="rId802" Type="http://schemas.openxmlformats.org/officeDocument/2006/relationships/oleObject" Target="embeddings/oleObject393.bin"/><Relationship Id="rId886" Type="http://schemas.openxmlformats.org/officeDocument/2006/relationships/oleObject" Target="embeddings/oleObject433.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image" Target="media/image216.wmf"/><Relationship Id="rId539" Type="http://schemas.openxmlformats.org/officeDocument/2006/relationships/image" Target="media/image264.wmf"/><Relationship Id="rId746" Type="http://schemas.openxmlformats.org/officeDocument/2006/relationships/oleObject" Target="embeddings/oleObject364.bin"/><Relationship Id="rId178" Type="http://schemas.openxmlformats.org/officeDocument/2006/relationships/image" Target="media/image86.wmf"/><Relationship Id="rId301" Type="http://schemas.openxmlformats.org/officeDocument/2006/relationships/oleObject" Target="embeddings/oleObject144.bin"/><Relationship Id="rId82" Type="http://schemas.openxmlformats.org/officeDocument/2006/relationships/oleObject" Target="embeddings/oleObject37.bin"/><Relationship Id="rId385" Type="http://schemas.openxmlformats.org/officeDocument/2006/relationships/oleObject" Target="embeddings/oleObject185.bin"/><Relationship Id="rId592" Type="http://schemas.openxmlformats.org/officeDocument/2006/relationships/image" Target="media/image290.wmf"/><Relationship Id="rId606" Type="http://schemas.openxmlformats.org/officeDocument/2006/relationships/image" Target="media/image297.wmf"/><Relationship Id="rId813" Type="http://schemas.openxmlformats.org/officeDocument/2006/relationships/image" Target="media/image397.wmf"/><Relationship Id="rId245" Type="http://schemas.openxmlformats.org/officeDocument/2006/relationships/image" Target="media/image119.wmf"/><Relationship Id="rId452" Type="http://schemas.openxmlformats.org/officeDocument/2006/relationships/oleObject" Target="embeddings/oleObject219.bin"/><Relationship Id="rId897" Type="http://schemas.openxmlformats.org/officeDocument/2006/relationships/image" Target="media/image439.wmf"/><Relationship Id="rId105" Type="http://schemas.openxmlformats.org/officeDocument/2006/relationships/package" Target="embeddings/Microsoft_Visio_Drawing.vsdx"/><Relationship Id="rId312" Type="http://schemas.openxmlformats.org/officeDocument/2006/relationships/image" Target="media/image152.wmf"/><Relationship Id="rId757" Type="http://schemas.openxmlformats.org/officeDocument/2006/relationships/image" Target="media/image370.wmf"/><Relationship Id="rId93" Type="http://schemas.openxmlformats.org/officeDocument/2006/relationships/oleObject" Target="embeddings/oleObject43.bin"/><Relationship Id="rId189" Type="http://schemas.openxmlformats.org/officeDocument/2006/relationships/oleObject" Target="embeddings/oleObject89.bin"/><Relationship Id="rId396" Type="http://schemas.openxmlformats.org/officeDocument/2006/relationships/image" Target="media/image194.wmf"/><Relationship Id="rId617" Type="http://schemas.openxmlformats.org/officeDocument/2006/relationships/image" Target="media/image302.wmf"/><Relationship Id="rId824" Type="http://schemas.openxmlformats.org/officeDocument/2006/relationships/oleObject" Target="embeddings/oleObject404.bin"/><Relationship Id="rId256" Type="http://schemas.openxmlformats.org/officeDocument/2006/relationships/oleObject" Target="embeddings/oleObject123.bin"/><Relationship Id="rId463" Type="http://schemas.openxmlformats.org/officeDocument/2006/relationships/oleObject" Target="embeddings/oleObject224.bin"/><Relationship Id="rId670" Type="http://schemas.openxmlformats.org/officeDocument/2006/relationships/image" Target="media/image327.emf"/><Relationship Id="rId116" Type="http://schemas.openxmlformats.org/officeDocument/2006/relationships/image" Target="media/image55.wmf"/><Relationship Id="rId323" Type="http://schemas.openxmlformats.org/officeDocument/2006/relationships/oleObject" Target="embeddings/oleObject155.bin"/><Relationship Id="rId530" Type="http://schemas.openxmlformats.org/officeDocument/2006/relationships/oleObject" Target="embeddings/oleObject258.bin"/><Relationship Id="rId768" Type="http://schemas.openxmlformats.org/officeDocument/2006/relationships/oleObject" Target="embeddings/oleObject376.bin"/><Relationship Id="rId20" Type="http://schemas.openxmlformats.org/officeDocument/2006/relationships/oleObject" Target="embeddings/oleObject6.bin"/><Relationship Id="rId628" Type="http://schemas.openxmlformats.org/officeDocument/2006/relationships/oleObject" Target="embeddings/oleObject308.bin"/><Relationship Id="rId835" Type="http://schemas.openxmlformats.org/officeDocument/2006/relationships/image" Target="media/image408.wmf"/><Relationship Id="rId267" Type="http://schemas.openxmlformats.org/officeDocument/2006/relationships/image" Target="media/image130.wmf"/><Relationship Id="rId474" Type="http://schemas.openxmlformats.org/officeDocument/2006/relationships/image" Target="media/image232.wmf"/><Relationship Id="rId127" Type="http://schemas.openxmlformats.org/officeDocument/2006/relationships/oleObject" Target="embeddings/oleObject59.bin"/><Relationship Id="rId681" Type="http://schemas.openxmlformats.org/officeDocument/2006/relationships/oleObject" Target="embeddings/oleObject332.bin"/><Relationship Id="rId779" Type="http://schemas.openxmlformats.org/officeDocument/2006/relationships/image" Target="media/image380.wmf"/><Relationship Id="rId902" Type="http://schemas.openxmlformats.org/officeDocument/2006/relationships/oleObject" Target="embeddings/oleObject441.bin"/><Relationship Id="rId31" Type="http://schemas.openxmlformats.org/officeDocument/2006/relationships/image" Target="media/image13.wmf"/><Relationship Id="rId334" Type="http://schemas.openxmlformats.org/officeDocument/2006/relationships/image" Target="media/image163.wmf"/><Relationship Id="rId541" Type="http://schemas.openxmlformats.org/officeDocument/2006/relationships/image" Target="media/image265.wmf"/><Relationship Id="rId639" Type="http://schemas.openxmlformats.org/officeDocument/2006/relationships/oleObject" Target="embeddings/oleObject313.bin"/><Relationship Id="rId180" Type="http://schemas.openxmlformats.org/officeDocument/2006/relationships/image" Target="media/image87.wmf"/><Relationship Id="rId278" Type="http://schemas.openxmlformats.org/officeDocument/2006/relationships/oleObject" Target="embeddings/oleObject132.bin"/><Relationship Id="rId401" Type="http://schemas.openxmlformats.org/officeDocument/2006/relationships/oleObject" Target="embeddings/oleObject193.bin"/><Relationship Id="rId846" Type="http://schemas.openxmlformats.org/officeDocument/2006/relationships/oleObject" Target="embeddings/oleObject414.bin"/><Relationship Id="rId485" Type="http://schemas.openxmlformats.org/officeDocument/2006/relationships/oleObject" Target="embeddings/oleObject235.bin"/><Relationship Id="rId692" Type="http://schemas.openxmlformats.org/officeDocument/2006/relationships/image" Target="media/image338.wmf"/><Relationship Id="rId706" Type="http://schemas.openxmlformats.org/officeDocument/2006/relationships/image" Target="media/image345.wmf"/><Relationship Id="rId913" Type="http://schemas.openxmlformats.org/officeDocument/2006/relationships/image" Target="media/image447.wmf"/><Relationship Id="rId42" Type="http://schemas.openxmlformats.org/officeDocument/2006/relationships/oleObject" Target="embeddings/oleObject17.bin"/><Relationship Id="rId138" Type="http://schemas.openxmlformats.org/officeDocument/2006/relationships/image" Target="media/image66.wmf"/><Relationship Id="rId345" Type="http://schemas.openxmlformats.org/officeDocument/2006/relationships/oleObject" Target="embeddings/oleObject166.bin"/><Relationship Id="rId552" Type="http://schemas.openxmlformats.org/officeDocument/2006/relationships/oleObject" Target="embeddings/oleObject268.bin"/><Relationship Id="rId191" Type="http://schemas.openxmlformats.org/officeDocument/2006/relationships/oleObject" Target="embeddings/oleObject90.bin"/><Relationship Id="rId205" Type="http://schemas.openxmlformats.org/officeDocument/2006/relationships/oleObject" Target="embeddings/oleObject97.bin"/><Relationship Id="rId412" Type="http://schemas.openxmlformats.org/officeDocument/2006/relationships/image" Target="media/image202.wmf"/><Relationship Id="rId857" Type="http://schemas.openxmlformats.org/officeDocument/2006/relationships/image" Target="media/image419.wmf"/><Relationship Id="rId289" Type="http://schemas.openxmlformats.org/officeDocument/2006/relationships/oleObject" Target="embeddings/oleObject138.bin"/><Relationship Id="rId496" Type="http://schemas.openxmlformats.org/officeDocument/2006/relationships/image" Target="media/image243.wmf"/><Relationship Id="rId717" Type="http://schemas.openxmlformats.org/officeDocument/2006/relationships/oleObject" Target="embeddings/oleObject350.bin"/><Relationship Id="rId53" Type="http://schemas.openxmlformats.org/officeDocument/2006/relationships/image" Target="media/image24.wmf"/><Relationship Id="rId149" Type="http://schemas.openxmlformats.org/officeDocument/2006/relationships/oleObject" Target="embeddings/oleObject70.bin"/><Relationship Id="rId356" Type="http://schemas.openxmlformats.org/officeDocument/2006/relationships/image" Target="media/image174.wmf"/><Relationship Id="rId563" Type="http://schemas.openxmlformats.org/officeDocument/2006/relationships/image" Target="media/image276.wmf"/><Relationship Id="rId770" Type="http://schemas.openxmlformats.org/officeDocument/2006/relationships/oleObject" Target="embeddings/oleObject377.bin"/><Relationship Id="rId216" Type="http://schemas.openxmlformats.org/officeDocument/2006/relationships/image" Target="media/image105.wmf"/><Relationship Id="rId423" Type="http://schemas.openxmlformats.org/officeDocument/2006/relationships/image" Target="media/image207.wmf"/><Relationship Id="rId868" Type="http://schemas.openxmlformats.org/officeDocument/2006/relationships/oleObject" Target="embeddings/oleObject424.bin"/><Relationship Id="rId630" Type="http://schemas.openxmlformats.org/officeDocument/2006/relationships/image" Target="media/image307.wmf"/><Relationship Id="rId728" Type="http://schemas.openxmlformats.org/officeDocument/2006/relationships/oleObject" Target="embeddings/oleObject356.bin"/><Relationship Id="rId64" Type="http://schemas.openxmlformats.org/officeDocument/2006/relationships/oleObject" Target="embeddings/oleObject28.bin"/><Relationship Id="rId367" Type="http://schemas.openxmlformats.org/officeDocument/2006/relationships/oleObject" Target="embeddings/oleObject176.bin"/><Relationship Id="rId574" Type="http://schemas.openxmlformats.org/officeDocument/2006/relationships/oleObject" Target="embeddings/oleObject279.bin"/><Relationship Id="rId227" Type="http://schemas.openxmlformats.org/officeDocument/2006/relationships/image" Target="media/image110.wmf"/><Relationship Id="rId781" Type="http://schemas.openxmlformats.org/officeDocument/2006/relationships/image" Target="media/image381.wmf"/><Relationship Id="rId879" Type="http://schemas.openxmlformats.org/officeDocument/2006/relationships/image" Target="media/image430.wmf"/><Relationship Id="rId434" Type="http://schemas.openxmlformats.org/officeDocument/2006/relationships/oleObject" Target="embeddings/oleObject210.bin"/><Relationship Id="rId641" Type="http://schemas.openxmlformats.org/officeDocument/2006/relationships/oleObject" Target="embeddings/oleObject314.bin"/><Relationship Id="rId739" Type="http://schemas.openxmlformats.org/officeDocument/2006/relationships/image" Target="media/image361.emf"/><Relationship Id="rId280" Type="http://schemas.openxmlformats.org/officeDocument/2006/relationships/oleObject" Target="embeddings/oleObject133.bin"/><Relationship Id="rId501" Type="http://schemas.openxmlformats.org/officeDocument/2006/relationships/oleObject" Target="embeddings/oleObject243.bin"/><Relationship Id="rId75" Type="http://schemas.openxmlformats.org/officeDocument/2006/relationships/image" Target="media/image35.wmf"/><Relationship Id="rId140" Type="http://schemas.openxmlformats.org/officeDocument/2006/relationships/image" Target="media/image67.wmf"/><Relationship Id="rId378" Type="http://schemas.openxmlformats.org/officeDocument/2006/relationships/image" Target="media/image185.wmf"/><Relationship Id="rId585" Type="http://schemas.openxmlformats.org/officeDocument/2006/relationships/oleObject" Target="embeddings/oleObject285.bin"/><Relationship Id="rId792" Type="http://schemas.openxmlformats.org/officeDocument/2006/relationships/oleObject" Target="embeddings/oleObject388.bin"/><Relationship Id="rId806" Type="http://schemas.openxmlformats.org/officeDocument/2006/relationships/oleObject" Target="embeddings/oleObject395.bin"/><Relationship Id="rId6" Type="http://schemas.openxmlformats.org/officeDocument/2006/relationships/endnotes" Target="endnotes.xml"/><Relationship Id="rId238" Type="http://schemas.openxmlformats.org/officeDocument/2006/relationships/oleObject" Target="embeddings/oleObject114.bin"/><Relationship Id="rId445" Type="http://schemas.openxmlformats.org/officeDocument/2006/relationships/image" Target="media/image218.wmf"/><Relationship Id="rId652" Type="http://schemas.openxmlformats.org/officeDocument/2006/relationships/image" Target="media/image318.wmf"/><Relationship Id="rId291" Type="http://schemas.openxmlformats.org/officeDocument/2006/relationships/oleObject" Target="embeddings/oleObject139.bin"/><Relationship Id="rId305" Type="http://schemas.openxmlformats.org/officeDocument/2006/relationships/oleObject" Target="embeddings/oleObject146.bin"/><Relationship Id="rId512" Type="http://schemas.openxmlformats.org/officeDocument/2006/relationships/oleObject" Target="embeddings/oleObject249.bin"/><Relationship Id="rId86" Type="http://schemas.openxmlformats.org/officeDocument/2006/relationships/image" Target="media/image40.wmf"/><Relationship Id="rId151" Type="http://schemas.openxmlformats.org/officeDocument/2006/relationships/oleObject" Target="embeddings/oleObject71.bin"/><Relationship Id="rId389" Type="http://schemas.openxmlformats.org/officeDocument/2006/relationships/oleObject" Target="embeddings/oleObject187.bin"/><Relationship Id="rId596" Type="http://schemas.openxmlformats.org/officeDocument/2006/relationships/image" Target="media/image292.wmf"/><Relationship Id="rId817" Type="http://schemas.openxmlformats.org/officeDocument/2006/relationships/image" Target="media/image399.wmf"/><Relationship Id="rId249" Type="http://schemas.openxmlformats.org/officeDocument/2006/relationships/image" Target="media/image121.wmf"/><Relationship Id="rId456" Type="http://schemas.openxmlformats.org/officeDocument/2006/relationships/image" Target="media/image223.emf"/><Relationship Id="rId663" Type="http://schemas.openxmlformats.org/officeDocument/2006/relationships/oleObject" Target="embeddings/oleObject324.bin"/><Relationship Id="rId870" Type="http://schemas.openxmlformats.org/officeDocument/2006/relationships/oleObject" Target="embeddings/oleObject425.bin"/><Relationship Id="rId13" Type="http://schemas.openxmlformats.org/officeDocument/2006/relationships/image" Target="media/image4.wmf"/><Relationship Id="rId109" Type="http://schemas.openxmlformats.org/officeDocument/2006/relationships/oleObject" Target="embeddings/oleObject50.bin"/><Relationship Id="rId316" Type="http://schemas.openxmlformats.org/officeDocument/2006/relationships/image" Target="media/image154.wmf"/><Relationship Id="rId523" Type="http://schemas.openxmlformats.org/officeDocument/2006/relationships/image" Target="media/image256.wmf"/><Relationship Id="rId97" Type="http://schemas.openxmlformats.org/officeDocument/2006/relationships/oleObject" Target="embeddings/oleObject45.bin"/><Relationship Id="rId730" Type="http://schemas.openxmlformats.org/officeDocument/2006/relationships/oleObject" Target="embeddings/oleObject357.bin"/><Relationship Id="rId828" Type="http://schemas.openxmlformats.org/officeDocument/2006/relationships/package" Target="embeddings/Microsoft_Visio_Drawing9.vsdx"/><Relationship Id="rId162" Type="http://schemas.openxmlformats.org/officeDocument/2006/relationships/image" Target="media/image78.emf"/><Relationship Id="rId467" Type="http://schemas.openxmlformats.org/officeDocument/2006/relationships/oleObject" Target="embeddings/oleObject226.bin"/><Relationship Id="rId674" Type="http://schemas.openxmlformats.org/officeDocument/2006/relationships/image" Target="media/image329.wmf"/><Relationship Id="rId881" Type="http://schemas.openxmlformats.org/officeDocument/2006/relationships/image" Target="media/image431.wmf"/><Relationship Id="rId24" Type="http://schemas.openxmlformats.org/officeDocument/2006/relationships/oleObject" Target="embeddings/oleObject8.bin"/><Relationship Id="rId327" Type="http://schemas.openxmlformats.org/officeDocument/2006/relationships/oleObject" Target="embeddings/oleObject157.bin"/><Relationship Id="rId534" Type="http://schemas.openxmlformats.org/officeDocument/2006/relationships/oleObject" Target="embeddings/oleObject260.bin"/><Relationship Id="rId741" Type="http://schemas.openxmlformats.org/officeDocument/2006/relationships/image" Target="media/image362.wmf"/><Relationship Id="rId839" Type="http://schemas.openxmlformats.org/officeDocument/2006/relationships/image" Target="media/image410.wmf"/><Relationship Id="rId173" Type="http://schemas.openxmlformats.org/officeDocument/2006/relationships/oleObject" Target="embeddings/oleObject81.bin"/><Relationship Id="rId380" Type="http://schemas.openxmlformats.org/officeDocument/2006/relationships/image" Target="media/image186.wmf"/><Relationship Id="rId601" Type="http://schemas.openxmlformats.org/officeDocument/2006/relationships/oleObject" Target="embeddings/oleObject293.bin"/><Relationship Id="rId240" Type="http://schemas.openxmlformats.org/officeDocument/2006/relationships/oleObject" Target="embeddings/oleObject115.bin"/><Relationship Id="rId478" Type="http://schemas.openxmlformats.org/officeDocument/2006/relationships/image" Target="media/image234.wmf"/><Relationship Id="rId685" Type="http://schemas.openxmlformats.org/officeDocument/2006/relationships/oleObject" Target="embeddings/oleObject334.bin"/><Relationship Id="rId892" Type="http://schemas.openxmlformats.org/officeDocument/2006/relationships/oleObject" Target="embeddings/oleObject436.bin"/><Relationship Id="rId906" Type="http://schemas.openxmlformats.org/officeDocument/2006/relationships/oleObject" Target="embeddings/oleObject443.bin"/><Relationship Id="rId35" Type="http://schemas.openxmlformats.org/officeDocument/2006/relationships/image" Target="media/image15.wmf"/><Relationship Id="rId100" Type="http://schemas.openxmlformats.org/officeDocument/2006/relationships/image" Target="media/image47.wmf"/><Relationship Id="rId338" Type="http://schemas.openxmlformats.org/officeDocument/2006/relationships/image" Target="media/image165.wmf"/><Relationship Id="rId545" Type="http://schemas.openxmlformats.org/officeDocument/2006/relationships/image" Target="media/image267.wmf"/><Relationship Id="rId752" Type="http://schemas.openxmlformats.org/officeDocument/2006/relationships/oleObject" Target="embeddings/oleObject367.bin"/><Relationship Id="rId184" Type="http://schemas.openxmlformats.org/officeDocument/2006/relationships/image" Target="media/image89.wmf"/><Relationship Id="rId391" Type="http://schemas.openxmlformats.org/officeDocument/2006/relationships/oleObject" Target="embeddings/oleObject188.bin"/><Relationship Id="rId405" Type="http://schemas.openxmlformats.org/officeDocument/2006/relationships/oleObject" Target="embeddings/oleObject195.bin"/><Relationship Id="rId612" Type="http://schemas.openxmlformats.org/officeDocument/2006/relationships/oleObject" Target="embeddings/oleObject299.bin"/><Relationship Id="rId251" Type="http://schemas.openxmlformats.org/officeDocument/2006/relationships/image" Target="media/image122.wmf"/><Relationship Id="rId489" Type="http://schemas.openxmlformats.org/officeDocument/2006/relationships/oleObject" Target="embeddings/oleObject237.bin"/><Relationship Id="rId696" Type="http://schemas.openxmlformats.org/officeDocument/2006/relationships/image" Target="media/image340.wmf"/><Relationship Id="rId917" Type="http://schemas.openxmlformats.org/officeDocument/2006/relationships/image" Target="media/image449.wmf"/><Relationship Id="rId46" Type="http://schemas.openxmlformats.org/officeDocument/2006/relationships/oleObject" Target="embeddings/oleObject19.bin"/><Relationship Id="rId349" Type="http://schemas.openxmlformats.org/officeDocument/2006/relationships/oleObject" Target="embeddings/oleObject168.bin"/><Relationship Id="rId556" Type="http://schemas.openxmlformats.org/officeDocument/2006/relationships/oleObject" Target="embeddings/oleObject270.bin"/><Relationship Id="rId763" Type="http://schemas.openxmlformats.org/officeDocument/2006/relationships/image" Target="media/image372.wmf"/><Relationship Id="rId111" Type="http://schemas.openxmlformats.org/officeDocument/2006/relationships/oleObject" Target="embeddings/oleObject51.bin"/><Relationship Id="rId195" Type="http://schemas.openxmlformats.org/officeDocument/2006/relationships/oleObject" Target="embeddings/oleObject92.bin"/><Relationship Id="rId209" Type="http://schemas.openxmlformats.org/officeDocument/2006/relationships/oleObject" Target="embeddings/oleObject99.bin"/><Relationship Id="rId416" Type="http://schemas.openxmlformats.org/officeDocument/2006/relationships/image" Target="media/image204.wmf"/><Relationship Id="rId623" Type="http://schemas.openxmlformats.org/officeDocument/2006/relationships/image" Target="media/image305.wmf"/><Relationship Id="rId830" Type="http://schemas.openxmlformats.org/officeDocument/2006/relationships/oleObject" Target="embeddings/oleObject406.bin"/><Relationship Id="rId57" Type="http://schemas.openxmlformats.org/officeDocument/2006/relationships/image" Target="media/image26.wmf"/><Relationship Id="rId262" Type="http://schemas.openxmlformats.org/officeDocument/2006/relationships/oleObject" Target="embeddings/oleObject126.bin"/><Relationship Id="rId567" Type="http://schemas.openxmlformats.org/officeDocument/2006/relationships/image" Target="media/image278.wmf"/><Relationship Id="rId122" Type="http://schemas.openxmlformats.org/officeDocument/2006/relationships/image" Target="media/image58.wmf"/><Relationship Id="rId774" Type="http://schemas.openxmlformats.org/officeDocument/2006/relationships/oleObject" Target="embeddings/oleObject379.bin"/><Relationship Id="rId427" Type="http://schemas.openxmlformats.org/officeDocument/2006/relationships/image" Target="media/image209.wmf"/><Relationship Id="rId634" Type="http://schemas.openxmlformats.org/officeDocument/2006/relationships/image" Target="media/image309.wmf"/><Relationship Id="rId841" Type="http://schemas.openxmlformats.org/officeDocument/2006/relationships/image" Target="media/image411.wmf"/><Relationship Id="rId273" Type="http://schemas.openxmlformats.org/officeDocument/2006/relationships/image" Target="media/image133.emf"/><Relationship Id="rId480" Type="http://schemas.openxmlformats.org/officeDocument/2006/relationships/image" Target="media/image235.wmf"/><Relationship Id="rId701" Type="http://schemas.openxmlformats.org/officeDocument/2006/relationships/oleObject" Target="embeddings/oleObject342.bin"/><Relationship Id="rId68" Type="http://schemas.openxmlformats.org/officeDocument/2006/relationships/oleObject" Target="embeddings/oleObject30.bin"/><Relationship Id="rId133" Type="http://schemas.openxmlformats.org/officeDocument/2006/relationships/oleObject" Target="embeddings/oleObject62.bin"/><Relationship Id="rId340" Type="http://schemas.openxmlformats.org/officeDocument/2006/relationships/image" Target="media/image166.wmf"/><Relationship Id="rId578" Type="http://schemas.openxmlformats.org/officeDocument/2006/relationships/oleObject" Target="embeddings/oleObject281.bin"/><Relationship Id="rId785" Type="http://schemas.openxmlformats.org/officeDocument/2006/relationships/image" Target="media/image383.wmf"/><Relationship Id="rId200" Type="http://schemas.openxmlformats.org/officeDocument/2006/relationships/image" Target="media/image97.wmf"/><Relationship Id="rId438" Type="http://schemas.openxmlformats.org/officeDocument/2006/relationships/oleObject" Target="embeddings/oleObject212.bin"/><Relationship Id="rId645" Type="http://schemas.openxmlformats.org/officeDocument/2006/relationships/oleObject" Target="embeddings/oleObject316.bin"/><Relationship Id="rId852" Type="http://schemas.openxmlformats.org/officeDocument/2006/relationships/oleObject" Target="embeddings/oleObject417.bin"/><Relationship Id="rId284" Type="http://schemas.openxmlformats.org/officeDocument/2006/relationships/image" Target="media/image138.wmf"/><Relationship Id="rId491" Type="http://schemas.openxmlformats.org/officeDocument/2006/relationships/oleObject" Target="embeddings/oleObject238.bin"/><Relationship Id="rId505" Type="http://schemas.openxmlformats.org/officeDocument/2006/relationships/oleObject" Target="embeddings/oleObject245.bin"/><Relationship Id="rId712" Type="http://schemas.openxmlformats.org/officeDocument/2006/relationships/image" Target="media/image348.wmf"/><Relationship Id="rId79" Type="http://schemas.openxmlformats.org/officeDocument/2006/relationships/image" Target="media/image37.wmf"/><Relationship Id="rId144" Type="http://schemas.openxmlformats.org/officeDocument/2006/relationships/image" Target="media/image69.wmf"/><Relationship Id="rId589" Type="http://schemas.openxmlformats.org/officeDocument/2006/relationships/oleObject" Target="embeddings/oleObject287.bin"/><Relationship Id="rId796" Type="http://schemas.openxmlformats.org/officeDocument/2006/relationships/oleObject" Target="embeddings/oleObject390.bin"/><Relationship Id="rId351" Type="http://schemas.openxmlformats.org/officeDocument/2006/relationships/oleObject" Target="embeddings/oleObject169.bin"/><Relationship Id="rId449" Type="http://schemas.openxmlformats.org/officeDocument/2006/relationships/image" Target="media/image220.wmf"/><Relationship Id="rId656" Type="http://schemas.openxmlformats.org/officeDocument/2006/relationships/image" Target="media/image320.emf"/><Relationship Id="rId863" Type="http://schemas.openxmlformats.org/officeDocument/2006/relationships/image" Target="media/image422.wmf"/><Relationship Id="rId211" Type="http://schemas.openxmlformats.org/officeDocument/2006/relationships/oleObject" Target="embeddings/oleObject100.bin"/><Relationship Id="rId295" Type="http://schemas.openxmlformats.org/officeDocument/2006/relationships/oleObject" Target="embeddings/oleObject141.bin"/><Relationship Id="rId309" Type="http://schemas.openxmlformats.org/officeDocument/2006/relationships/oleObject" Target="embeddings/oleObject148.bin"/><Relationship Id="rId516" Type="http://schemas.openxmlformats.org/officeDocument/2006/relationships/oleObject" Target="embeddings/oleObject251.bin"/><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image" Target="media/image156.wmf"/><Relationship Id="rId558" Type="http://schemas.openxmlformats.org/officeDocument/2006/relationships/oleObject" Target="embeddings/oleObject271.bin"/><Relationship Id="rId723" Type="http://schemas.openxmlformats.org/officeDocument/2006/relationships/oleObject" Target="embeddings/oleObject353.bin"/><Relationship Id="rId765" Type="http://schemas.openxmlformats.org/officeDocument/2006/relationships/image" Target="media/image373.wmf"/><Relationship Id="rId155" Type="http://schemas.openxmlformats.org/officeDocument/2006/relationships/oleObject" Target="embeddings/oleObject73.bin"/><Relationship Id="rId197" Type="http://schemas.openxmlformats.org/officeDocument/2006/relationships/oleObject" Target="embeddings/oleObject93.bin"/><Relationship Id="rId362" Type="http://schemas.openxmlformats.org/officeDocument/2006/relationships/image" Target="media/image177.wmf"/><Relationship Id="rId418" Type="http://schemas.openxmlformats.org/officeDocument/2006/relationships/image" Target="media/image205.wmf"/><Relationship Id="rId625" Type="http://schemas.openxmlformats.org/officeDocument/2006/relationships/image" Target="media/image306.wmf"/><Relationship Id="rId832" Type="http://schemas.openxmlformats.org/officeDocument/2006/relationships/oleObject" Target="embeddings/oleObject407.bin"/><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oleObject" Target="embeddings/oleObject228.bin"/><Relationship Id="rId667" Type="http://schemas.openxmlformats.org/officeDocument/2006/relationships/oleObject" Target="embeddings/oleObject326.bin"/><Relationship Id="rId874" Type="http://schemas.openxmlformats.org/officeDocument/2006/relationships/oleObject" Target="embeddings/oleObject427.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image" Target="media/image59.wmf"/><Relationship Id="rId527" Type="http://schemas.openxmlformats.org/officeDocument/2006/relationships/image" Target="media/image258.wmf"/><Relationship Id="rId569" Type="http://schemas.openxmlformats.org/officeDocument/2006/relationships/image" Target="media/image279.wmf"/><Relationship Id="rId734" Type="http://schemas.openxmlformats.org/officeDocument/2006/relationships/oleObject" Target="embeddings/oleObject359.bin"/><Relationship Id="rId776" Type="http://schemas.openxmlformats.org/officeDocument/2006/relationships/oleObject" Target="embeddings/oleObject380.bin"/><Relationship Id="rId70" Type="http://schemas.openxmlformats.org/officeDocument/2006/relationships/oleObject" Target="embeddings/oleObject31.bin"/><Relationship Id="rId166" Type="http://schemas.openxmlformats.org/officeDocument/2006/relationships/image" Target="media/image80.wmf"/><Relationship Id="rId331" Type="http://schemas.openxmlformats.org/officeDocument/2006/relationships/oleObject" Target="embeddings/oleObject159.bin"/><Relationship Id="rId373" Type="http://schemas.openxmlformats.org/officeDocument/2006/relationships/oleObject" Target="embeddings/oleObject179.bin"/><Relationship Id="rId429" Type="http://schemas.openxmlformats.org/officeDocument/2006/relationships/image" Target="media/image210.wmf"/><Relationship Id="rId580" Type="http://schemas.openxmlformats.org/officeDocument/2006/relationships/oleObject" Target="embeddings/oleObject282.bin"/><Relationship Id="rId636" Type="http://schemas.openxmlformats.org/officeDocument/2006/relationships/image" Target="media/image310.wmf"/><Relationship Id="rId801" Type="http://schemas.openxmlformats.org/officeDocument/2006/relationships/image" Target="media/image391.wmf"/><Relationship Id="rId1" Type="http://schemas.openxmlformats.org/officeDocument/2006/relationships/numbering" Target="numbering.xml"/><Relationship Id="rId233" Type="http://schemas.openxmlformats.org/officeDocument/2006/relationships/image" Target="media/image113.wmf"/><Relationship Id="rId440" Type="http://schemas.openxmlformats.org/officeDocument/2006/relationships/oleObject" Target="embeddings/oleObject213.bin"/><Relationship Id="rId678" Type="http://schemas.openxmlformats.org/officeDocument/2006/relationships/image" Target="media/image331.wmf"/><Relationship Id="rId843" Type="http://schemas.openxmlformats.org/officeDocument/2006/relationships/image" Target="media/image412.wmf"/><Relationship Id="rId885" Type="http://schemas.openxmlformats.org/officeDocument/2006/relationships/image" Target="media/image433.wmf"/><Relationship Id="rId28" Type="http://schemas.openxmlformats.org/officeDocument/2006/relationships/oleObject" Target="embeddings/oleObject10.bin"/><Relationship Id="rId275" Type="http://schemas.openxmlformats.org/officeDocument/2006/relationships/image" Target="media/image134.wmf"/><Relationship Id="rId300" Type="http://schemas.openxmlformats.org/officeDocument/2006/relationships/image" Target="media/image146.wmf"/><Relationship Id="rId482" Type="http://schemas.openxmlformats.org/officeDocument/2006/relationships/image" Target="media/image236.wmf"/><Relationship Id="rId538" Type="http://schemas.openxmlformats.org/officeDocument/2006/relationships/oleObject" Target="embeddings/oleObject261.bin"/><Relationship Id="rId703" Type="http://schemas.openxmlformats.org/officeDocument/2006/relationships/oleObject" Target="embeddings/oleObject343.bin"/><Relationship Id="rId745" Type="http://schemas.openxmlformats.org/officeDocument/2006/relationships/image" Target="media/image364.wmf"/><Relationship Id="rId910" Type="http://schemas.openxmlformats.org/officeDocument/2006/relationships/oleObject" Target="embeddings/oleObject445.bin"/><Relationship Id="rId81" Type="http://schemas.openxmlformats.org/officeDocument/2006/relationships/image" Target="media/image38.wmf"/><Relationship Id="rId135" Type="http://schemas.openxmlformats.org/officeDocument/2006/relationships/oleObject" Target="embeddings/oleObject63.bin"/><Relationship Id="rId177" Type="http://schemas.openxmlformats.org/officeDocument/2006/relationships/oleObject" Target="embeddings/oleObject83.bin"/><Relationship Id="rId342" Type="http://schemas.openxmlformats.org/officeDocument/2006/relationships/image" Target="media/image167.wmf"/><Relationship Id="rId384" Type="http://schemas.openxmlformats.org/officeDocument/2006/relationships/image" Target="media/image188.wmf"/><Relationship Id="rId591" Type="http://schemas.openxmlformats.org/officeDocument/2006/relationships/oleObject" Target="embeddings/oleObject288.bin"/><Relationship Id="rId605" Type="http://schemas.openxmlformats.org/officeDocument/2006/relationships/oleObject" Target="embeddings/oleObject295.bin"/><Relationship Id="rId787" Type="http://schemas.openxmlformats.org/officeDocument/2006/relationships/image" Target="media/image384.wmf"/><Relationship Id="rId812" Type="http://schemas.openxmlformats.org/officeDocument/2006/relationships/oleObject" Target="embeddings/oleObject398.bin"/><Relationship Id="rId202" Type="http://schemas.openxmlformats.org/officeDocument/2006/relationships/image" Target="media/image98.wmf"/><Relationship Id="rId244" Type="http://schemas.openxmlformats.org/officeDocument/2006/relationships/oleObject" Target="embeddings/oleObject117.bin"/><Relationship Id="rId647" Type="http://schemas.openxmlformats.org/officeDocument/2006/relationships/oleObject" Target="embeddings/oleObject317.bin"/><Relationship Id="rId689" Type="http://schemas.openxmlformats.org/officeDocument/2006/relationships/oleObject" Target="embeddings/oleObject336.bin"/><Relationship Id="rId854" Type="http://schemas.openxmlformats.org/officeDocument/2006/relationships/oleObject" Target="embeddings/oleObject418.bin"/><Relationship Id="rId896" Type="http://schemas.openxmlformats.org/officeDocument/2006/relationships/oleObject" Target="embeddings/oleObject438.bin"/><Relationship Id="rId39" Type="http://schemas.openxmlformats.org/officeDocument/2006/relationships/image" Target="media/image17.wmf"/><Relationship Id="rId286" Type="http://schemas.openxmlformats.org/officeDocument/2006/relationships/image" Target="media/image139.wmf"/><Relationship Id="rId451" Type="http://schemas.openxmlformats.org/officeDocument/2006/relationships/image" Target="media/image221.wmf"/><Relationship Id="rId493" Type="http://schemas.openxmlformats.org/officeDocument/2006/relationships/oleObject" Target="embeddings/oleObject239.bin"/><Relationship Id="rId507" Type="http://schemas.openxmlformats.org/officeDocument/2006/relationships/oleObject" Target="embeddings/oleObject246.bin"/><Relationship Id="rId549" Type="http://schemas.openxmlformats.org/officeDocument/2006/relationships/image" Target="media/image269.wmf"/><Relationship Id="rId714" Type="http://schemas.openxmlformats.org/officeDocument/2006/relationships/image" Target="media/image349.wmf"/><Relationship Id="rId756" Type="http://schemas.openxmlformats.org/officeDocument/2006/relationships/oleObject" Target="embeddings/oleObject369.bin"/><Relationship Id="rId921" Type="http://schemas.openxmlformats.org/officeDocument/2006/relationships/theme" Target="theme/theme1.xml"/><Relationship Id="rId50" Type="http://schemas.openxmlformats.org/officeDocument/2006/relationships/oleObject" Target="embeddings/oleObject21.bin"/><Relationship Id="rId104" Type="http://schemas.openxmlformats.org/officeDocument/2006/relationships/image" Target="media/image49.e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oleObject" Target="embeddings/oleObject149.bin"/><Relationship Id="rId353" Type="http://schemas.openxmlformats.org/officeDocument/2006/relationships/oleObject" Target="embeddings/oleObject170.bin"/><Relationship Id="rId395" Type="http://schemas.openxmlformats.org/officeDocument/2006/relationships/oleObject" Target="embeddings/oleObject190.bin"/><Relationship Id="rId409" Type="http://schemas.openxmlformats.org/officeDocument/2006/relationships/oleObject" Target="embeddings/oleObject197.bin"/><Relationship Id="rId560" Type="http://schemas.openxmlformats.org/officeDocument/2006/relationships/oleObject" Target="embeddings/oleObject272.bin"/><Relationship Id="rId798" Type="http://schemas.openxmlformats.org/officeDocument/2006/relationships/oleObject" Target="embeddings/oleObject391.bin"/><Relationship Id="rId92" Type="http://schemas.openxmlformats.org/officeDocument/2006/relationships/image" Target="media/image43.wmf"/><Relationship Id="rId213" Type="http://schemas.openxmlformats.org/officeDocument/2006/relationships/oleObject" Target="embeddings/oleObject101.bin"/><Relationship Id="rId420" Type="http://schemas.openxmlformats.org/officeDocument/2006/relationships/oleObject" Target="embeddings/oleObject203.bin"/><Relationship Id="rId616" Type="http://schemas.openxmlformats.org/officeDocument/2006/relationships/oleObject" Target="embeddings/oleObject301.bin"/><Relationship Id="rId658" Type="http://schemas.openxmlformats.org/officeDocument/2006/relationships/image" Target="media/image321.wmf"/><Relationship Id="rId823" Type="http://schemas.openxmlformats.org/officeDocument/2006/relationships/image" Target="media/image402.wmf"/><Relationship Id="rId865" Type="http://schemas.openxmlformats.org/officeDocument/2006/relationships/image" Target="media/image423.emf"/><Relationship Id="rId255" Type="http://schemas.openxmlformats.org/officeDocument/2006/relationships/image" Target="media/image124.wmf"/><Relationship Id="rId297" Type="http://schemas.openxmlformats.org/officeDocument/2006/relationships/oleObject" Target="embeddings/oleObject142.bin"/><Relationship Id="rId462" Type="http://schemas.openxmlformats.org/officeDocument/2006/relationships/image" Target="media/image226.wmf"/><Relationship Id="rId518" Type="http://schemas.openxmlformats.org/officeDocument/2006/relationships/oleObject" Target="embeddings/oleObject252.bin"/><Relationship Id="rId725" Type="http://schemas.openxmlformats.org/officeDocument/2006/relationships/image" Target="media/image354.wmf"/><Relationship Id="rId115" Type="http://schemas.openxmlformats.org/officeDocument/2006/relationships/oleObject" Target="embeddings/oleObject53.bin"/><Relationship Id="rId157" Type="http://schemas.openxmlformats.org/officeDocument/2006/relationships/oleObject" Target="embeddings/oleObject74.bin"/><Relationship Id="rId322" Type="http://schemas.openxmlformats.org/officeDocument/2006/relationships/image" Target="media/image157.wmf"/><Relationship Id="rId364" Type="http://schemas.openxmlformats.org/officeDocument/2006/relationships/image" Target="media/image178.wmf"/><Relationship Id="rId767" Type="http://schemas.openxmlformats.org/officeDocument/2006/relationships/image" Target="media/image374.wmf"/><Relationship Id="rId61" Type="http://schemas.openxmlformats.org/officeDocument/2006/relationships/image" Target="media/image28.wmf"/><Relationship Id="rId199" Type="http://schemas.openxmlformats.org/officeDocument/2006/relationships/oleObject" Target="embeddings/oleObject94.bin"/><Relationship Id="rId571" Type="http://schemas.openxmlformats.org/officeDocument/2006/relationships/image" Target="media/image280.wmf"/><Relationship Id="rId627" Type="http://schemas.openxmlformats.org/officeDocument/2006/relationships/oleObject" Target="embeddings/oleObject307.bin"/><Relationship Id="rId669" Type="http://schemas.openxmlformats.org/officeDocument/2006/relationships/oleObject" Target="embeddings/oleObject327.bin"/><Relationship Id="rId834" Type="http://schemas.openxmlformats.org/officeDocument/2006/relationships/oleObject" Target="embeddings/oleObject408.bin"/><Relationship Id="rId876" Type="http://schemas.openxmlformats.org/officeDocument/2006/relationships/oleObject" Target="embeddings/oleObject428.bin"/><Relationship Id="rId19" Type="http://schemas.openxmlformats.org/officeDocument/2006/relationships/image" Target="media/image7.wmf"/><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image" Target="media/image211.wmf"/><Relationship Id="rId473" Type="http://schemas.openxmlformats.org/officeDocument/2006/relationships/oleObject" Target="embeddings/oleObject229.bin"/><Relationship Id="rId529" Type="http://schemas.openxmlformats.org/officeDocument/2006/relationships/image" Target="media/image259.wmf"/><Relationship Id="rId680" Type="http://schemas.openxmlformats.org/officeDocument/2006/relationships/image" Target="media/image332.wmf"/><Relationship Id="rId736" Type="http://schemas.openxmlformats.org/officeDocument/2006/relationships/oleObject" Target="embeddings/oleObject360.bin"/><Relationship Id="rId901" Type="http://schemas.openxmlformats.org/officeDocument/2006/relationships/image" Target="media/image441.wmf"/><Relationship Id="rId30" Type="http://schemas.openxmlformats.org/officeDocument/2006/relationships/oleObject" Target="embeddings/oleObject11.bin"/><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oleObject" Target="embeddings/oleObject160.bin"/><Relationship Id="rId540" Type="http://schemas.openxmlformats.org/officeDocument/2006/relationships/oleObject" Target="embeddings/oleObject262.bin"/><Relationship Id="rId778" Type="http://schemas.openxmlformats.org/officeDocument/2006/relationships/oleObject" Target="embeddings/oleObject381.bin"/><Relationship Id="rId72" Type="http://schemas.openxmlformats.org/officeDocument/2006/relationships/oleObject" Target="embeddings/oleObject32.bin"/><Relationship Id="rId375" Type="http://schemas.openxmlformats.org/officeDocument/2006/relationships/oleObject" Target="embeddings/oleObject180.bin"/><Relationship Id="rId582" Type="http://schemas.openxmlformats.org/officeDocument/2006/relationships/oleObject" Target="embeddings/oleObject283.bin"/><Relationship Id="rId638" Type="http://schemas.openxmlformats.org/officeDocument/2006/relationships/image" Target="media/image311.wmf"/><Relationship Id="rId803" Type="http://schemas.openxmlformats.org/officeDocument/2006/relationships/image" Target="media/image392.wmf"/><Relationship Id="rId845" Type="http://schemas.openxmlformats.org/officeDocument/2006/relationships/image" Target="media/image413.wmf"/><Relationship Id="rId3" Type="http://schemas.openxmlformats.org/officeDocument/2006/relationships/settings" Target="settings.xml"/><Relationship Id="rId235" Type="http://schemas.openxmlformats.org/officeDocument/2006/relationships/image" Target="media/image114.wmf"/><Relationship Id="rId277" Type="http://schemas.openxmlformats.org/officeDocument/2006/relationships/image" Target="media/image135.wmf"/><Relationship Id="rId400" Type="http://schemas.openxmlformats.org/officeDocument/2006/relationships/image" Target="media/image196.wmf"/><Relationship Id="rId442" Type="http://schemas.openxmlformats.org/officeDocument/2006/relationships/oleObject" Target="embeddings/oleObject214.bin"/><Relationship Id="rId484" Type="http://schemas.openxmlformats.org/officeDocument/2006/relationships/image" Target="media/image237.wmf"/><Relationship Id="rId705" Type="http://schemas.openxmlformats.org/officeDocument/2006/relationships/oleObject" Target="embeddings/oleObject344.bin"/><Relationship Id="rId887" Type="http://schemas.openxmlformats.org/officeDocument/2006/relationships/image" Target="media/image434.wmf"/><Relationship Id="rId137" Type="http://schemas.openxmlformats.org/officeDocument/2006/relationships/oleObject" Target="embeddings/oleObject64.bin"/><Relationship Id="rId302" Type="http://schemas.openxmlformats.org/officeDocument/2006/relationships/image" Target="media/image147.wmf"/><Relationship Id="rId344" Type="http://schemas.openxmlformats.org/officeDocument/2006/relationships/image" Target="media/image168.wmf"/><Relationship Id="rId691" Type="http://schemas.openxmlformats.org/officeDocument/2006/relationships/oleObject" Target="embeddings/oleObject337.bin"/><Relationship Id="rId747" Type="http://schemas.openxmlformats.org/officeDocument/2006/relationships/image" Target="media/image365.wmf"/><Relationship Id="rId789" Type="http://schemas.openxmlformats.org/officeDocument/2006/relationships/image" Target="media/image385.wmf"/><Relationship Id="rId912" Type="http://schemas.openxmlformats.org/officeDocument/2006/relationships/oleObject" Target="embeddings/oleObject446.bin"/><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oleObject" Target="embeddings/oleObject84.bin"/><Relationship Id="rId386" Type="http://schemas.openxmlformats.org/officeDocument/2006/relationships/image" Target="media/image189.wmf"/><Relationship Id="rId551" Type="http://schemas.openxmlformats.org/officeDocument/2006/relationships/image" Target="media/image270.wmf"/><Relationship Id="rId593" Type="http://schemas.openxmlformats.org/officeDocument/2006/relationships/oleObject" Target="embeddings/oleObject289.bin"/><Relationship Id="rId607" Type="http://schemas.openxmlformats.org/officeDocument/2006/relationships/oleObject" Target="embeddings/oleObject296.bin"/><Relationship Id="rId649" Type="http://schemas.openxmlformats.org/officeDocument/2006/relationships/oleObject" Target="embeddings/oleObject318.bin"/><Relationship Id="rId814" Type="http://schemas.openxmlformats.org/officeDocument/2006/relationships/oleObject" Target="embeddings/oleObject399.bin"/><Relationship Id="rId856" Type="http://schemas.openxmlformats.org/officeDocument/2006/relationships/oleObject" Target="embeddings/oleObject419.bin"/><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oleObject" Target="embeddings/oleObject118.bin"/><Relationship Id="rId288" Type="http://schemas.openxmlformats.org/officeDocument/2006/relationships/image" Target="media/image140.wmf"/><Relationship Id="rId411" Type="http://schemas.openxmlformats.org/officeDocument/2006/relationships/oleObject" Target="embeddings/oleObject198.bin"/><Relationship Id="rId453" Type="http://schemas.openxmlformats.org/officeDocument/2006/relationships/image" Target="media/image222.wmf"/><Relationship Id="rId509" Type="http://schemas.openxmlformats.org/officeDocument/2006/relationships/oleObject" Target="embeddings/oleObject247.bin"/><Relationship Id="rId660" Type="http://schemas.openxmlformats.org/officeDocument/2006/relationships/image" Target="media/image322.wmf"/><Relationship Id="rId898" Type="http://schemas.openxmlformats.org/officeDocument/2006/relationships/oleObject" Target="embeddings/oleObject439.bin"/><Relationship Id="rId106" Type="http://schemas.openxmlformats.org/officeDocument/2006/relationships/image" Target="media/image50.wmf"/><Relationship Id="rId313" Type="http://schemas.openxmlformats.org/officeDocument/2006/relationships/oleObject" Target="embeddings/oleObject150.bin"/><Relationship Id="rId495" Type="http://schemas.openxmlformats.org/officeDocument/2006/relationships/oleObject" Target="embeddings/oleObject240.bin"/><Relationship Id="rId716" Type="http://schemas.openxmlformats.org/officeDocument/2006/relationships/image" Target="media/image350.wmf"/><Relationship Id="rId758" Type="http://schemas.openxmlformats.org/officeDocument/2006/relationships/oleObject" Target="embeddings/oleObject370.bin"/><Relationship Id="rId10" Type="http://schemas.openxmlformats.org/officeDocument/2006/relationships/oleObject" Target="embeddings/oleObject2.bin"/><Relationship Id="rId52" Type="http://schemas.openxmlformats.org/officeDocument/2006/relationships/oleObject" Target="embeddings/oleObject22.bin"/><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oleObject" Target="embeddings/oleObject171.bin"/><Relationship Id="rId397" Type="http://schemas.openxmlformats.org/officeDocument/2006/relationships/oleObject" Target="embeddings/oleObject191.bin"/><Relationship Id="rId520" Type="http://schemas.openxmlformats.org/officeDocument/2006/relationships/oleObject" Target="embeddings/oleObject253.bin"/><Relationship Id="rId562" Type="http://schemas.openxmlformats.org/officeDocument/2006/relationships/oleObject" Target="embeddings/oleObject273.bin"/><Relationship Id="rId618" Type="http://schemas.openxmlformats.org/officeDocument/2006/relationships/oleObject" Target="embeddings/oleObject302.bin"/><Relationship Id="rId825" Type="http://schemas.openxmlformats.org/officeDocument/2006/relationships/image" Target="media/image403.wmf"/><Relationship Id="rId215" Type="http://schemas.openxmlformats.org/officeDocument/2006/relationships/oleObject" Target="embeddings/oleObject102.bin"/><Relationship Id="rId257" Type="http://schemas.openxmlformats.org/officeDocument/2006/relationships/image" Target="media/image125.wmf"/><Relationship Id="rId422" Type="http://schemas.openxmlformats.org/officeDocument/2006/relationships/oleObject" Target="embeddings/oleObject204.bin"/><Relationship Id="rId464" Type="http://schemas.openxmlformats.org/officeDocument/2006/relationships/image" Target="media/image227.wmf"/><Relationship Id="rId867" Type="http://schemas.openxmlformats.org/officeDocument/2006/relationships/image" Target="media/image424.wmf"/><Relationship Id="rId299" Type="http://schemas.openxmlformats.org/officeDocument/2006/relationships/oleObject" Target="embeddings/oleObject143.bin"/><Relationship Id="rId727" Type="http://schemas.openxmlformats.org/officeDocument/2006/relationships/image" Target="media/image355.wmf"/><Relationship Id="rId63" Type="http://schemas.openxmlformats.org/officeDocument/2006/relationships/image" Target="media/image29.wmf"/><Relationship Id="rId159" Type="http://schemas.openxmlformats.org/officeDocument/2006/relationships/oleObject" Target="embeddings/oleObject75.bin"/><Relationship Id="rId366" Type="http://schemas.openxmlformats.org/officeDocument/2006/relationships/image" Target="media/image179.wmf"/><Relationship Id="rId573" Type="http://schemas.openxmlformats.org/officeDocument/2006/relationships/image" Target="media/image281.wmf"/><Relationship Id="rId780" Type="http://schemas.openxmlformats.org/officeDocument/2006/relationships/oleObject" Target="embeddings/oleObject382.bin"/><Relationship Id="rId226" Type="http://schemas.openxmlformats.org/officeDocument/2006/relationships/oleObject" Target="embeddings/oleObject108.bin"/><Relationship Id="rId433" Type="http://schemas.openxmlformats.org/officeDocument/2006/relationships/image" Target="media/image212.wmf"/><Relationship Id="rId878" Type="http://schemas.openxmlformats.org/officeDocument/2006/relationships/oleObject" Target="embeddings/oleObject429.bin"/><Relationship Id="rId640" Type="http://schemas.openxmlformats.org/officeDocument/2006/relationships/image" Target="media/image312.wmf"/><Relationship Id="rId738" Type="http://schemas.openxmlformats.org/officeDocument/2006/relationships/oleObject" Target="embeddings/oleObject361.bin"/><Relationship Id="rId74" Type="http://schemas.openxmlformats.org/officeDocument/2006/relationships/oleObject" Target="embeddings/oleObject33.bin"/><Relationship Id="rId377" Type="http://schemas.openxmlformats.org/officeDocument/2006/relationships/oleObject" Target="embeddings/oleObject181.bin"/><Relationship Id="rId500" Type="http://schemas.openxmlformats.org/officeDocument/2006/relationships/image" Target="media/image245.wmf"/><Relationship Id="rId584" Type="http://schemas.openxmlformats.org/officeDocument/2006/relationships/oleObject" Target="embeddings/oleObject284.bin"/><Relationship Id="rId805" Type="http://schemas.openxmlformats.org/officeDocument/2006/relationships/image" Target="media/image393.wmf"/><Relationship Id="rId5" Type="http://schemas.openxmlformats.org/officeDocument/2006/relationships/footnotes" Target="footnotes.xml"/><Relationship Id="rId237" Type="http://schemas.openxmlformats.org/officeDocument/2006/relationships/image" Target="media/image115.wmf"/><Relationship Id="rId791" Type="http://schemas.openxmlformats.org/officeDocument/2006/relationships/image" Target="media/image386.wmf"/><Relationship Id="rId889" Type="http://schemas.openxmlformats.org/officeDocument/2006/relationships/image" Target="media/image435.wmf"/><Relationship Id="rId444" Type="http://schemas.openxmlformats.org/officeDocument/2006/relationships/oleObject" Target="embeddings/oleObject215.bin"/><Relationship Id="rId651" Type="http://schemas.openxmlformats.org/officeDocument/2006/relationships/oleObject" Target="embeddings/oleObject319.bin"/><Relationship Id="rId749" Type="http://schemas.openxmlformats.org/officeDocument/2006/relationships/image" Target="media/image366.wmf"/><Relationship Id="rId290" Type="http://schemas.openxmlformats.org/officeDocument/2006/relationships/image" Target="media/image141.wmf"/><Relationship Id="rId304" Type="http://schemas.openxmlformats.org/officeDocument/2006/relationships/image" Target="media/image148.wmf"/><Relationship Id="rId388" Type="http://schemas.openxmlformats.org/officeDocument/2006/relationships/image" Target="media/image190.wmf"/><Relationship Id="rId511" Type="http://schemas.openxmlformats.org/officeDocument/2006/relationships/image" Target="media/image250.wmf"/><Relationship Id="rId609" Type="http://schemas.openxmlformats.org/officeDocument/2006/relationships/image" Target="media/image298.wmf"/><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oleObject" Target="embeddings/oleObject290.bin"/><Relationship Id="rId816" Type="http://schemas.openxmlformats.org/officeDocument/2006/relationships/oleObject" Target="embeddings/oleObject400.bin"/><Relationship Id="rId248" Type="http://schemas.openxmlformats.org/officeDocument/2006/relationships/oleObject" Target="embeddings/oleObject119.bin"/><Relationship Id="rId455" Type="http://schemas.openxmlformats.org/officeDocument/2006/relationships/oleObject" Target="embeddings/oleObject221.bin"/><Relationship Id="rId662" Type="http://schemas.openxmlformats.org/officeDocument/2006/relationships/image" Target="media/image323.wmf"/><Relationship Id="rId12" Type="http://schemas.openxmlformats.org/officeDocument/2006/relationships/oleObject" Target="embeddings/oleObject3.bin"/><Relationship Id="rId108" Type="http://schemas.openxmlformats.org/officeDocument/2006/relationships/image" Target="media/image51.wmf"/><Relationship Id="rId315" Type="http://schemas.openxmlformats.org/officeDocument/2006/relationships/oleObject" Target="embeddings/oleObject151.bin"/><Relationship Id="rId522" Type="http://schemas.openxmlformats.org/officeDocument/2006/relationships/oleObject" Target="embeddings/oleObject254.bin"/><Relationship Id="rId96" Type="http://schemas.openxmlformats.org/officeDocument/2006/relationships/image" Target="media/image45.wmf"/><Relationship Id="rId161" Type="http://schemas.openxmlformats.org/officeDocument/2006/relationships/oleObject" Target="embeddings/oleObject76.bin"/><Relationship Id="rId399" Type="http://schemas.openxmlformats.org/officeDocument/2006/relationships/oleObject" Target="embeddings/oleObject192.bin"/><Relationship Id="rId827" Type="http://schemas.openxmlformats.org/officeDocument/2006/relationships/image" Target="media/image404.emf"/><Relationship Id="rId259" Type="http://schemas.openxmlformats.org/officeDocument/2006/relationships/image" Target="media/image126.wmf"/><Relationship Id="rId466" Type="http://schemas.openxmlformats.org/officeDocument/2006/relationships/image" Target="media/image228.wmf"/><Relationship Id="rId673" Type="http://schemas.openxmlformats.org/officeDocument/2006/relationships/oleObject" Target="embeddings/oleObject328.bin"/><Relationship Id="rId880" Type="http://schemas.openxmlformats.org/officeDocument/2006/relationships/oleObject" Target="embeddings/oleObject430.bin"/><Relationship Id="rId23" Type="http://schemas.openxmlformats.org/officeDocument/2006/relationships/image" Target="media/image9.wmf"/><Relationship Id="rId119" Type="http://schemas.openxmlformats.org/officeDocument/2006/relationships/oleObject" Target="embeddings/oleObject55.bin"/><Relationship Id="rId326" Type="http://schemas.openxmlformats.org/officeDocument/2006/relationships/image" Target="media/image159.wmf"/><Relationship Id="rId533" Type="http://schemas.openxmlformats.org/officeDocument/2006/relationships/image" Target="media/image261.wmf"/><Relationship Id="rId740" Type="http://schemas.openxmlformats.org/officeDocument/2006/relationships/package" Target="embeddings/Microsoft_Visio_Drawing8.vsdx"/><Relationship Id="rId838" Type="http://schemas.openxmlformats.org/officeDocument/2006/relationships/oleObject" Target="embeddings/oleObject410.bin"/><Relationship Id="rId172" Type="http://schemas.openxmlformats.org/officeDocument/2006/relationships/image" Target="media/image83.wmf"/><Relationship Id="rId477" Type="http://schemas.openxmlformats.org/officeDocument/2006/relationships/oleObject" Target="embeddings/oleObject231.bin"/><Relationship Id="rId600" Type="http://schemas.openxmlformats.org/officeDocument/2006/relationships/image" Target="media/image294.wmf"/><Relationship Id="rId684" Type="http://schemas.openxmlformats.org/officeDocument/2006/relationships/image" Target="media/image334.wmf"/><Relationship Id="rId337" Type="http://schemas.openxmlformats.org/officeDocument/2006/relationships/oleObject" Target="embeddings/oleObject162.bin"/><Relationship Id="rId891" Type="http://schemas.openxmlformats.org/officeDocument/2006/relationships/image" Target="media/image436.wmf"/><Relationship Id="rId905" Type="http://schemas.openxmlformats.org/officeDocument/2006/relationships/image" Target="media/image443.wmf"/><Relationship Id="rId34" Type="http://schemas.openxmlformats.org/officeDocument/2006/relationships/oleObject" Target="embeddings/oleObject13.bin"/><Relationship Id="rId544" Type="http://schemas.openxmlformats.org/officeDocument/2006/relationships/oleObject" Target="embeddings/oleObject264.bin"/><Relationship Id="rId751" Type="http://schemas.openxmlformats.org/officeDocument/2006/relationships/image" Target="media/image367.wmf"/><Relationship Id="rId849" Type="http://schemas.openxmlformats.org/officeDocument/2006/relationships/image" Target="media/image415.wmf"/><Relationship Id="rId183" Type="http://schemas.openxmlformats.org/officeDocument/2006/relationships/oleObject" Target="embeddings/oleObject86.bin"/><Relationship Id="rId390" Type="http://schemas.openxmlformats.org/officeDocument/2006/relationships/image" Target="media/image191.wmf"/><Relationship Id="rId404" Type="http://schemas.openxmlformats.org/officeDocument/2006/relationships/image" Target="media/image198.wmf"/><Relationship Id="rId611" Type="http://schemas.openxmlformats.org/officeDocument/2006/relationships/image" Target="media/image299.wmf"/><Relationship Id="rId250" Type="http://schemas.openxmlformats.org/officeDocument/2006/relationships/oleObject" Target="embeddings/oleObject120.bin"/><Relationship Id="rId488" Type="http://schemas.openxmlformats.org/officeDocument/2006/relationships/image" Target="media/image239.wmf"/><Relationship Id="rId695" Type="http://schemas.openxmlformats.org/officeDocument/2006/relationships/oleObject" Target="embeddings/oleObject339.bin"/><Relationship Id="rId709" Type="http://schemas.openxmlformats.org/officeDocument/2006/relationships/oleObject" Target="embeddings/oleObject346.bin"/><Relationship Id="rId916" Type="http://schemas.openxmlformats.org/officeDocument/2006/relationships/package" Target="embeddings/Microsoft_Visio_Drawing11.vsdx"/><Relationship Id="rId45" Type="http://schemas.openxmlformats.org/officeDocument/2006/relationships/image" Target="media/image20.wmf"/><Relationship Id="rId110" Type="http://schemas.openxmlformats.org/officeDocument/2006/relationships/image" Target="media/image52.wmf"/><Relationship Id="rId348" Type="http://schemas.openxmlformats.org/officeDocument/2006/relationships/image" Target="media/image170.wmf"/><Relationship Id="rId555" Type="http://schemas.openxmlformats.org/officeDocument/2006/relationships/image" Target="media/image272.wmf"/><Relationship Id="rId762" Type="http://schemas.openxmlformats.org/officeDocument/2006/relationships/oleObject" Target="embeddings/oleObject373.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0.bin"/><Relationship Id="rId622" Type="http://schemas.openxmlformats.org/officeDocument/2006/relationships/oleObject" Target="embeddings/oleObject304.bin"/><Relationship Id="rId261" Type="http://schemas.openxmlformats.org/officeDocument/2006/relationships/image" Target="media/image127.wmf"/><Relationship Id="rId499" Type="http://schemas.openxmlformats.org/officeDocument/2006/relationships/oleObject" Target="embeddings/oleObject242.bin"/><Relationship Id="rId56" Type="http://schemas.openxmlformats.org/officeDocument/2006/relationships/oleObject" Target="embeddings/oleObject24.bin"/><Relationship Id="rId359" Type="http://schemas.openxmlformats.org/officeDocument/2006/relationships/oleObject" Target="embeddings/oleObject173.bin"/><Relationship Id="rId566" Type="http://schemas.openxmlformats.org/officeDocument/2006/relationships/oleObject" Target="embeddings/oleObject275.bin"/><Relationship Id="rId773" Type="http://schemas.openxmlformats.org/officeDocument/2006/relationships/image" Target="media/image377.wmf"/><Relationship Id="rId121" Type="http://schemas.openxmlformats.org/officeDocument/2006/relationships/oleObject" Target="embeddings/oleObject56.bin"/><Relationship Id="rId219" Type="http://schemas.openxmlformats.org/officeDocument/2006/relationships/oleObject" Target="embeddings/oleObject104.bin"/><Relationship Id="rId426" Type="http://schemas.openxmlformats.org/officeDocument/2006/relationships/oleObject" Target="embeddings/oleObject206.bin"/><Relationship Id="rId633" Type="http://schemas.openxmlformats.org/officeDocument/2006/relationships/package" Target="embeddings/Microsoft_Visio_Drawing5.vsdx"/><Relationship Id="rId840" Type="http://schemas.openxmlformats.org/officeDocument/2006/relationships/oleObject" Target="embeddings/oleObject411.bin"/><Relationship Id="rId67" Type="http://schemas.openxmlformats.org/officeDocument/2006/relationships/image" Target="media/image31.wmf"/><Relationship Id="rId272" Type="http://schemas.openxmlformats.org/officeDocument/2006/relationships/oleObject" Target="embeddings/Microsoft_Visio_2003-2010_Drawing1.vsd"/><Relationship Id="rId577" Type="http://schemas.openxmlformats.org/officeDocument/2006/relationships/image" Target="media/image283.wmf"/><Relationship Id="rId700" Type="http://schemas.openxmlformats.org/officeDocument/2006/relationships/image" Target="media/image342.wmf"/><Relationship Id="rId132" Type="http://schemas.openxmlformats.org/officeDocument/2006/relationships/image" Target="media/image63.wmf"/><Relationship Id="rId784" Type="http://schemas.openxmlformats.org/officeDocument/2006/relationships/oleObject" Target="embeddings/oleObject384.bin"/><Relationship Id="rId437" Type="http://schemas.openxmlformats.org/officeDocument/2006/relationships/image" Target="media/image214.wmf"/><Relationship Id="rId644" Type="http://schemas.openxmlformats.org/officeDocument/2006/relationships/image" Target="media/image314.wmf"/><Relationship Id="rId851" Type="http://schemas.openxmlformats.org/officeDocument/2006/relationships/image" Target="media/image416.wmf"/><Relationship Id="rId283" Type="http://schemas.openxmlformats.org/officeDocument/2006/relationships/oleObject" Target="embeddings/oleObject135.bin"/><Relationship Id="rId490" Type="http://schemas.openxmlformats.org/officeDocument/2006/relationships/image" Target="media/image240.wmf"/><Relationship Id="rId504" Type="http://schemas.openxmlformats.org/officeDocument/2006/relationships/image" Target="media/image247.wmf"/><Relationship Id="rId711" Type="http://schemas.openxmlformats.org/officeDocument/2006/relationships/oleObject" Target="embeddings/oleObject347.bin"/><Relationship Id="rId78" Type="http://schemas.openxmlformats.org/officeDocument/2006/relationships/oleObject" Target="embeddings/oleObject35.bin"/><Relationship Id="rId143" Type="http://schemas.openxmlformats.org/officeDocument/2006/relationships/oleObject" Target="embeddings/oleObject67.bin"/><Relationship Id="rId350" Type="http://schemas.openxmlformats.org/officeDocument/2006/relationships/image" Target="media/image171.wmf"/><Relationship Id="rId588" Type="http://schemas.openxmlformats.org/officeDocument/2006/relationships/image" Target="media/image288.wmf"/><Relationship Id="rId795" Type="http://schemas.openxmlformats.org/officeDocument/2006/relationships/image" Target="media/image388.wmf"/><Relationship Id="rId809" Type="http://schemas.openxmlformats.org/officeDocument/2006/relationships/image" Target="media/image395.wmf"/><Relationship Id="rId9" Type="http://schemas.openxmlformats.org/officeDocument/2006/relationships/image" Target="media/image2.wmf"/><Relationship Id="rId210" Type="http://schemas.openxmlformats.org/officeDocument/2006/relationships/image" Target="media/image102.wmf"/><Relationship Id="rId448" Type="http://schemas.openxmlformats.org/officeDocument/2006/relationships/oleObject" Target="embeddings/oleObject217.bin"/><Relationship Id="rId655" Type="http://schemas.openxmlformats.org/officeDocument/2006/relationships/oleObject" Target="embeddings/oleObject321.bin"/><Relationship Id="rId862" Type="http://schemas.openxmlformats.org/officeDocument/2006/relationships/oleObject" Target="embeddings/oleObject422.bin"/><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image" Target="media/image252.wmf"/><Relationship Id="rId722" Type="http://schemas.openxmlformats.org/officeDocument/2006/relationships/image" Target="media/image353.wmf"/><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package" Target="embeddings/Microsoft_Visio_Drawing2.vsdx"/><Relationship Id="rId599" Type="http://schemas.openxmlformats.org/officeDocument/2006/relationships/oleObject" Target="embeddings/oleObject292.bin"/><Relationship Id="rId459" Type="http://schemas.openxmlformats.org/officeDocument/2006/relationships/oleObject" Target="embeddings/oleObject222.bin"/><Relationship Id="rId666" Type="http://schemas.openxmlformats.org/officeDocument/2006/relationships/image" Target="media/image325.wmf"/><Relationship Id="rId873" Type="http://schemas.openxmlformats.org/officeDocument/2006/relationships/image" Target="media/image427.wmf"/><Relationship Id="rId16" Type="http://schemas.openxmlformats.org/officeDocument/2006/relationships/oleObject" Target="embeddings/Microsoft_Visio_2003-2010_Drawing.vsd"/><Relationship Id="rId221" Type="http://schemas.openxmlformats.org/officeDocument/2006/relationships/oleObject" Target="embeddings/oleObject105.bin"/><Relationship Id="rId319" Type="http://schemas.openxmlformats.org/officeDocument/2006/relationships/oleObject" Target="embeddings/oleObject153.bin"/><Relationship Id="rId526" Type="http://schemas.openxmlformats.org/officeDocument/2006/relationships/oleObject" Target="embeddings/oleObject256.bin"/><Relationship Id="rId733" Type="http://schemas.openxmlformats.org/officeDocument/2006/relationships/image" Target="media/image358.wmf"/><Relationship Id="rId165" Type="http://schemas.openxmlformats.org/officeDocument/2006/relationships/oleObject" Target="embeddings/oleObject77.bin"/><Relationship Id="rId372" Type="http://schemas.openxmlformats.org/officeDocument/2006/relationships/image" Target="media/image182.wmf"/><Relationship Id="rId677" Type="http://schemas.openxmlformats.org/officeDocument/2006/relationships/oleObject" Target="embeddings/oleObject330.bin"/><Relationship Id="rId800" Type="http://schemas.openxmlformats.org/officeDocument/2006/relationships/oleObject" Target="embeddings/oleObject392.bin"/><Relationship Id="rId232" Type="http://schemas.openxmlformats.org/officeDocument/2006/relationships/oleObject" Target="embeddings/oleObject111.bin"/><Relationship Id="rId884" Type="http://schemas.openxmlformats.org/officeDocument/2006/relationships/oleObject" Target="embeddings/oleObject432.bin"/><Relationship Id="rId27" Type="http://schemas.openxmlformats.org/officeDocument/2006/relationships/image" Target="media/image11.wmf"/><Relationship Id="rId537" Type="http://schemas.openxmlformats.org/officeDocument/2006/relationships/image" Target="media/image263.wmf"/><Relationship Id="rId744" Type="http://schemas.openxmlformats.org/officeDocument/2006/relationships/oleObject" Target="embeddings/oleObject363.bin"/><Relationship Id="rId80" Type="http://schemas.openxmlformats.org/officeDocument/2006/relationships/oleObject" Target="embeddings/oleObject36.bin"/><Relationship Id="rId176" Type="http://schemas.openxmlformats.org/officeDocument/2006/relationships/image" Target="media/image85.wmf"/><Relationship Id="rId383" Type="http://schemas.openxmlformats.org/officeDocument/2006/relationships/oleObject" Target="embeddings/oleObject184.bin"/><Relationship Id="rId590" Type="http://schemas.openxmlformats.org/officeDocument/2006/relationships/image" Target="media/image289.wmf"/><Relationship Id="rId604" Type="http://schemas.openxmlformats.org/officeDocument/2006/relationships/image" Target="media/image296.wmf"/><Relationship Id="rId811" Type="http://schemas.openxmlformats.org/officeDocument/2006/relationships/image" Target="media/image396.wmf"/><Relationship Id="rId243" Type="http://schemas.openxmlformats.org/officeDocument/2006/relationships/image" Target="media/image118.wmf"/><Relationship Id="rId450" Type="http://schemas.openxmlformats.org/officeDocument/2006/relationships/oleObject" Target="embeddings/oleObject218.bin"/><Relationship Id="rId688" Type="http://schemas.openxmlformats.org/officeDocument/2006/relationships/image" Target="media/image336.wmf"/><Relationship Id="rId895" Type="http://schemas.openxmlformats.org/officeDocument/2006/relationships/image" Target="media/image438.wmf"/><Relationship Id="rId909" Type="http://schemas.openxmlformats.org/officeDocument/2006/relationships/image" Target="media/image445.wmf"/><Relationship Id="rId38" Type="http://schemas.openxmlformats.org/officeDocument/2006/relationships/oleObject" Target="embeddings/oleObject15.bin"/><Relationship Id="rId103" Type="http://schemas.openxmlformats.org/officeDocument/2006/relationships/oleObject" Target="embeddings/oleObject48.bin"/><Relationship Id="rId310" Type="http://schemas.openxmlformats.org/officeDocument/2006/relationships/image" Target="media/image151.wmf"/><Relationship Id="rId548" Type="http://schemas.openxmlformats.org/officeDocument/2006/relationships/oleObject" Target="embeddings/oleObject266.bin"/><Relationship Id="rId755" Type="http://schemas.openxmlformats.org/officeDocument/2006/relationships/image" Target="media/image369.wmf"/><Relationship Id="rId91" Type="http://schemas.openxmlformats.org/officeDocument/2006/relationships/oleObject" Target="embeddings/oleObject42.bin"/><Relationship Id="rId187" Type="http://schemas.openxmlformats.org/officeDocument/2006/relationships/oleObject" Target="embeddings/oleObject88.bin"/><Relationship Id="rId394" Type="http://schemas.openxmlformats.org/officeDocument/2006/relationships/image" Target="media/image193.wmf"/><Relationship Id="rId408" Type="http://schemas.openxmlformats.org/officeDocument/2006/relationships/image" Target="media/image200.wmf"/><Relationship Id="rId615" Type="http://schemas.openxmlformats.org/officeDocument/2006/relationships/image" Target="media/image301.wmf"/><Relationship Id="rId822" Type="http://schemas.openxmlformats.org/officeDocument/2006/relationships/oleObject" Target="embeddings/oleObject403.bin"/><Relationship Id="rId254" Type="http://schemas.openxmlformats.org/officeDocument/2006/relationships/oleObject" Target="embeddings/oleObject122.bin"/><Relationship Id="rId699" Type="http://schemas.openxmlformats.org/officeDocument/2006/relationships/oleObject" Target="embeddings/oleObject341.bin"/><Relationship Id="rId49" Type="http://schemas.openxmlformats.org/officeDocument/2006/relationships/image" Target="media/image22.wmf"/><Relationship Id="rId114" Type="http://schemas.openxmlformats.org/officeDocument/2006/relationships/image" Target="media/image54.wmf"/><Relationship Id="rId461" Type="http://schemas.openxmlformats.org/officeDocument/2006/relationships/oleObject" Target="embeddings/oleObject223.bin"/><Relationship Id="rId559" Type="http://schemas.openxmlformats.org/officeDocument/2006/relationships/image" Target="media/image274.wmf"/><Relationship Id="rId766" Type="http://schemas.openxmlformats.org/officeDocument/2006/relationships/oleObject" Target="embeddings/oleObject375.bin"/><Relationship Id="rId198" Type="http://schemas.openxmlformats.org/officeDocument/2006/relationships/image" Target="media/image96.wmf"/><Relationship Id="rId321" Type="http://schemas.openxmlformats.org/officeDocument/2006/relationships/oleObject" Target="embeddings/oleObject154.bin"/><Relationship Id="rId419" Type="http://schemas.openxmlformats.org/officeDocument/2006/relationships/oleObject" Target="embeddings/oleObject202.bin"/><Relationship Id="rId626" Type="http://schemas.openxmlformats.org/officeDocument/2006/relationships/oleObject" Target="embeddings/oleObject306.bin"/><Relationship Id="rId833" Type="http://schemas.openxmlformats.org/officeDocument/2006/relationships/image" Target="media/image407.wmf"/><Relationship Id="rId265" Type="http://schemas.openxmlformats.org/officeDocument/2006/relationships/image" Target="media/image129.wmf"/><Relationship Id="rId472" Type="http://schemas.openxmlformats.org/officeDocument/2006/relationships/image" Target="media/image231.wmf"/><Relationship Id="rId900" Type="http://schemas.openxmlformats.org/officeDocument/2006/relationships/oleObject" Target="embeddings/oleObject440.bin"/><Relationship Id="rId125" Type="http://schemas.openxmlformats.org/officeDocument/2006/relationships/oleObject" Target="embeddings/oleObject58.bin"/><Relationship Id="rId332" Type="http://schemas.openxmlformats.org/officeDocument/2006/relationships/image" Target="media/image162.wmf"/><Relationship Id="rId777" Type="http://schemas.openxmlformats.org/officeDocument/2006/relationships/image" Target="media/image379.wmf"/><Relationship Id="rId637" Type="http://schemas.openxmlformats.org/officeDocument/2006/relationships/oleObject" Target="embeddings/oleObject312.bin"/><Relationship Id="rId844" Type="http://schemas.openxmlformats.org/officeDocument/2006/relationships/oleObject" Target="embeddings/oleObject413.bin"/><Relationship Id="rId276" Type="http://schemas.openxmlformats.org/officeDocument/2006/relationships/oleObject" Target="embeddings/oleObject131.bin"/><Relationship Id="rId483" Type="http://schemas.openxmlformats.org/officeDocument/2006/relationships/oleObject" Target="embeddings/oleObject234.bin"/><Relationship Id="rId690" Type="http://schemas.openxmlformats.org/officeDocument/2006/relationships/image" Target="media/image337.wmf"/><Relationship Id="rId704" Type="http://schemas.openxmlformats.org/officeDocument/2006/relationships/image" Target="media/image344.wmf"/><Relationship Id="rId911" Type="http://schemas.openxmlformats.org/officeDocument/2006/relationships/image" Target="media/image446.wmf"/><Relationship Id="rId40" Type="http://schemas.openxmlformats.org/officeDocument/2006/relationships/oleObject" Target="embeddings/oleObject16.bin"/><Relationship Id="rId136" Type="http://schemas.openxmlformats.org/officeDocument/2006/relationships/image" Target="media/image65.wmf"/><Relationship Id="rId343" Type="http://schemas.openxmlformats.org/officeDocument/2006/relationships/oleObject" Target="embeddings/oleObject165.bin"/><Relationship Id="rId550" Type="http://schemas.openxmlformats.org/officeDocument/2006/relationships/oleObject" Target="embeddings/oleObject267.bin"/><Relationship Id="rId788" Type="http://schemas.openxmlformats.org/officeDocument/2006/relationships/oleObject" Target="embeddings/oleObject386.bin"/><Relationship Id="rId203" Type="http://schemas.openxmlformats.org/officeDocument/2006/relationships/oleObject" Target="embeddings/oleObject96.bin"/><Relationship Id="rId648" Type="http://schemas.openxmlformats.org/officeDocument/2006/relationships/image" Target="media/image316.wmf"/><Relationship Id="rId855" Type="http://schemas.openxmlformats.org/officeDocument/2006/relationships/image" Target="media/image418.wmf"/><Relationship Id="rId287" Type="http://schemas.openxmlformats.org/officeDocument/2006/relationships/oleObject" Target="embeddings/oleObject137.bin"/><Relationship Id="rId410" Type="http://schemas.openxmlformats.org/officeDocument/2006/relationships/image" Target="media/image201.wmf"/><Relationship Id="rId494" Type="http://schemas.openxmlformats.org/officeDocument/2006/relationships/image" Target="media/image242.wmf"/><Relationship Id="rId508" Type="http://schemas.openxmlformats.org/officeDocument/2006/relationships/image" Target="media/image249.wmf"/><Relationship Id="rId715" Type="http://schemas.openxmlformats.org/officeDocument/2006/relationships/oleObject" Target="embeddings/oleObject349.bin"/><Relationship Id="rId147" Type="http://schemas.openxmlformats.org/officeDocument/2006/relationships/oleObject" Target="embeddings/oleObject69.bin"/><Relationship Id="rId354" Type="http://schemas.openxmlformats.org/officeDocument/2006/relationships/image" Target="media/image173.wmf"/><Relationship Id="rId799" Type="http://schemas.openxmlformats.org/officeDocument/2006/relationships/image" Target="media/image390.wmf"/><Relationship Id="rId51" Type="http://schemas.openxmlformats.org/officeDocument/2006/relationships/image" Target="media/image23.wmf"/><Relationship Id="rId561" Type="http://schemas.openxmlformats.org/officeDocument/2006/relationships/image" Target="media/image275.wmf"/><Relationship Id="rId659" Type="http://schemas.openxmlformats.org/officeDocument/2006/relationships/oleObject" Target="embeddings/oleObject322.bin"/><Relationship Id="rId866" Type="http://schemas.openxmlformats.org/officeDocument/2006/relationships/package" Target="embeddings/Microsoft_Visio_Drawing10.vsdx"/><Relationship Id="rId214" Type="http://schemas.openxmlformats.org/officeDocument/2006/relationships/image" Target="media/image104.wmf"/><Relationship Id="rId298" Type="http://schemas.openxmlformats.org/officeDocument/2006/relationships/image" Target="media/image145.wmf"/><Relationship Id="rId421" Type="http://schemas.openxmlformats.org/officeDocument/2006/relationships/image" Target="media/image206.wmf"/><Relationship Id="rId519" Type="http://schemas.openxmlformats.org/officeDocument/2006/relationships/image" Target="media/image254.wmf"/><Relationship Id="rId158" Type="http://schemas.openxmlformats.org/officeDocument/2006/relationships/image" Target="media/image76.wmf"/><Relationship Id="rId726" Type="http://schemas.openxmlformats.org/officeDocument/2006/relationships/oleObject" Target="embeddings/oleObject355.bin"/><Relationship Id="rId62" Type="http://schemas.openxmlformats.org/officeDocument/2006/relationships/oleObject" Target="embeddings/oleObject27.bin"/><Relationship Id="rId365" Type="http://schemas.openxmlformats.org/officeDocument/2006/relationships/oleObject" Target="embeddings/oleObject175.bin"/><Relationship Id="rId572" Type="http://schemas.openxmlformats.org/officeDocument/2006/relationships/oleObject" Target="embeddings/oleObject278.bin"/><Relationship Id="rId225" Type="http://schemas.openxmlformats.org/officeDocument/2006/relationships/image" Target="media/image109.wmf"/><Relationship Id="rId432" Type="http://schemas.openxmlformats.org/officeDocument/2006/relationships/oleObject" Target="embeddings/oleObject209.bin"/><Relationship Id="rId877" Type="http://schemas.openxmlformats.org/officeDocument/2006/relationships/image" Target="media/image429.wmf"/><Relationship Id="rId737" Type="http://schemas.openxmlformats.org/officeDocument/2006/relationships/image" Target="media/image360.wmf"/><Relationship Id="rId73" Type="http://schemas.openxmlformats.org/officeDocument/2006/relationships/image" Target="media/image34.wmf"/><Relationship Id="rId169" Type="http://schemas.openxmlformats.org/officeDocument/2006/relationships/oleObject" Target="embeddings/oleObject79.bin"/><Relationship Id="rId376" Type="http://schemas.openxmlformats.org/officeDocument/2006/relationships/image" Target="media/image184.wmf"/><Relationship Id="rId583" Type="http://schemas.openxmlformats.org/officeDocument/2006/relationships/image" Target="media/image286.wmf"/><Relationship Id="rId790" Type="http://schemas.openxmlformats.org/officeDocument/2006/relationships/oleObject" Target="embeddings/oleObject387.bin"/><Relationship Id="rId804" Type="http://schemas.openxmlformats.org/officeDocument/2006/relationships/oleObject" Target="embeddings/oleObject394.bin"/><Relationship Id="rId4" Type="http://schemas.openxmlformats.org/officeDocument/2006/relationships/webSettings" Target="webSettings.xml"/><Relationship Id="rId236" Type="http://schemas.openxmlformats.org/officeDocument/2006/relationships/oleObject" Target="embeddings/oleObject113.bin"/><Relationship Id="rId443" Type="http://schemas.openxmlformats.org/officeDocument/2006/relationships/image" Target="media/image217.wmf"/><Relationship Id="rId650" Type="http://schemas.openxmlformats.org/officeDocument/2006/relationships/image" Target="media/image317.wmf"/><Relationship Id="rId888" Type="http://schemas.openxmlformats.org/officeDocument/2006/relationships/oleObject" Target="embeddings/oleObject434.bin"/><Relationship Id="rId303" Type="http://schemas.openxmlformats.org/officeDocument/2006/relationships/oleObject" Target="embeddings/oleObject145.bin"/><Relationship Id="rId748" Type="http://schemas.openxmlformats.org/officeDocument/2006/relationships/oleObject" Target="embeddings/oleObject365.bin"/><Relationship Id="rId84" Type="http://schemas.openxmlformats.org/officeDocument/2006/relationships/oleObject" Target="embeddings/oleObject38.bin"/><Relationship Id="rId387" Type="http://schemas.openxmlformats.org/officeDocument/2006/relationships/oleObject" Target="embeddings/oleObject186.bin"/><Relationship Id="rId510" Type="http://schemas.openxmlformats.org/officeDocument/2006/relationships/oleObject" Target="embeddings/oleObject248.bin"/><Relationship Id="rId594" Type="http://schemas.openxmlformats.org/officeDocument/2006/relationships/image" Target="media/image291.wmf"/><Relationship Id="rId608" Type="http://schemas.openxmlformats.org/officeDocument/2006/relationships/oleObject" Target="embeddings/oleObject297.bin"/><Relationship Id="rId815" Type="http://schemas.openxmlformats.org/officeDocument/2006/relationships/image" Target="media/image398.wmf"/><Relationship Id="rId247" Type="http://schemas.openxmlformats.org/officeDocument/2006/relationships/image" Target="media/image120.wmf"/><Relationship Id="rId899" Type="http://schemas.openxmlformats.org/officeDocument/2006/relationships/image" Target="media/image440.wmf"/><Relationship Id="rId107" Type="http://schemas.openxmlformats.org/officeDocument/2006/relationships/oleObject" Target="embeddings/oleObject49.bin"/><Relationship Id="rId454" Type="http://schemas.openxmlformats.org/officeDocument/2006/relationships/oleObject" Target="embeddings/oleObject220.bin"/><Relationship Id="rId661" Type="http://schemas.openxmlformats.org/officeDocument/2006/relationships/oleObject" Target="embeddings/oleObject323.bin"/><Relationship Id="rId759" Type="http://schemas.openxmlformats.org/officeDocument/2006/relationships/oleObject" Target="embeddings/oleObject371.bin"/><Relationship Id="rId11" Type="http://schemas.openxmlformats.org/officeDocument/2006/relationships/image" Target="media/image3.wmf"/><Relationship Id="rId314" Type="http://schemas.openxmlformats.org/officeDocument/2006/relationships/image" Target="media/image153.wmf"/><Relationship Id="rId398" Type="http://schemas.openxmlformats.org/officeDocument/2006/relationships/image" Target="media/image195.wmf"/><Relationship Id="rId521" Type="http://schemas.openxmlformats.org/officeDocument/2006/relationships/image" Target="media/image255.wmf"/><Relationship Id="rId619" Type="http://schemas.openxmlformats.org/officeDocument/2006/relationships/image" Target="media/image303.wmf"/><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oleObject" Target="embeddings/oleObject405.bin"/><Relationship Id="rId258" Type="http://schemas.openxmlformats.org/officeDocument/2006/relationships/oleObject" Target="embeddings/oleObject124.bin"/><Relationship Id="rId465" Type="http://schemas.openxmlformats.org/officeDocument/2006/relationships/oleObject" Target="embeddings/oleObject225.bin"/><Relationship Id="rId672" Type="http://schemas.openxmlformats.org/officeDocument/2006/relationships/image" Target="media/image328.wmf"/><Relationship Id="rId22" Type="http://schemas.openxmlformats.org/officeDocument/2006/relationships/oleObject" Target="embeddings/oleObject7.bin"/><Relationship Id="rId118" Type="http://schemas.openxmlformats.org/officeDocument/2006/relationships/image" Target="media/image56.wmf"/><Relationship Id="rId325" Type="http://schemas.openxmlformats.org/officeDocument/2006/relationships/oleObject" Target="embeddings/oleObject156.bin"/><Relationship Id="rId532" Type="http://schemas.openxmlformats.org/officeDocument/2006/relationships/oleObject" Target="embeddings/oleObject259.bin"/><Relationship Id="rId171" Type="http://schemas.openxmlformats.org/officeDocument/2006/relationships/oleObject" Target="embeddings/oleObject80.bin"/><Relationship Id="rId837" Type="http://schemas.openxmlformats.org/officeDocument/2006/relationships/image" Target="media/image409.wmf"/><Relationship Id="rId269" Type="http://schemas.openxmlformats.org/officeDocument/2006/relationships/image" Target="media/image131.wmf"/><Relationship Id="rId476" Type="http://schemas.openxmlformats.org/officeDocument/2006/relationships/image" Target="media/image233.wmf"/><Relationship Id="rId683" Type="http://schemas.openxmlformats.org/officeDocument/2006/relationships/oleObject" Target="embeddings/oleObject333.bin"/><Relationship Id="rId890" Type="http://schemas.openxmlformats.org/officeDocument/2006/relationships/oleObject" Target="embeddings/oleObject435.bin"/><Relationship Id="rId904" Type="http://schemas.openxmlformats.org/officeDocument/2006/relationships/oleObject" Target="embeddings/oleObject442.bin"/><Relationship Id="rId33" Type="http://schemas.openxmlformats.org/officeDocument/2006/relationships/image" Target="media/image14.wmf"/><Relationship Id="rId129" Type="http://schemas.openxmlformats.org/officeDocument/2006/relationships/oleObject" Target="embeddings/oleObject60.bin"/><Relationship Id="rId336" Type="http://schemas.openxmlformats.org/officeDocument/2006/relationships/image" Target="media/image164.wmf"/><Relationship Id="rId543" Type="http://schemas.openxmlformats.org/officeDocument/2006/relationships/image" Target="media/image266.wmf"/><Relationship Id="rId182" Type="http://schemas.openxmlformats.org/officeDocument/2006/relationships/image" Target="media/image88.wmf"/><Relationship Id="rId403" Type="http://schemas.openxmlformats.org/officeDocument/2006/relationships/oleObject" Target="embeddings/oleObject194.bin"/><Relationship Id="rId750" Type="http://schemas.openxmlformats.org/officeDocument/2006/relationships/oleObject" Target="embeddings/oleObject366.bin"/><Relationship Id="rId848" Type="http://schemas.openxmlformats.org/officeDocument/2006/relationships/oleObject" Target="embeddings/oleObject415.bin"/><Relationship Id="rId487" Type="http://schemas.openxmlformats.org/officeDocument/2006/relationships/oleObject" Target="embeddings/oleObject236.bin"/><Relationship Id="rId610" Type="http://schemas.openxmlformats.org/officeDocument/2006/relationships/oleObject" Target="embeddings/oleObject298.bin"/><Relationship Id="rId694" Type="http://schemas.openxmlformats.org/officeDocument/2006/relationships/image" Target="media/image339.wmf"/><Relationship Id="rId708" Type="http://schemas.openxmlformats.org/officeDocument/2006/relationships/image" Target="media/image346.wmf"/><Relationship Id="rId915" Type="http://schemas.openxmlformats.org/officeDocument/2006/relationships/image" Target="media/image448.emf"/><Relationship Id="rId347" Type="http://schemas.openxmlformats.org/officeDocument/2006/relationships/oleObject" Target="embeddings/oleObject167.bin"/><Relationship Id="rId44" Type="http://schemas.openxmlformats.org/officeDocument/2006/relationships/oleObject" Target="embeddings/oleObject18.bin"/><Relationship Id="rId554" Type="http://schemas.openxmlformats.org/officeDocument/2006/relationships/oleObject" Target="embeddings/oleObject269.bin"/><Relationship Id="rId761" Type="http://schemas.openxmlformats.org/officeDocument/2006/relationships/image" Target="media/image371.wmf"/><Relationship Id="rId859" Type="http://schemas.openxmlformats.org/officeDocument/2006/relationships/image" Target="media/image420.wmf"/><Relationship Id="rId193" Type="http://schemas.openxmlformats.org/officeDocument/2006/relationships/oleObject" Target="embeddings/oleObject91.bin"/><Relationship Id="rId207" Type="http://schemas.openxmlformats.org/officeDocument/2006/relationships/oleObject" Target="embeddings/oleObject98.bin"/><Relationship Id="rId414" Type="http://schemas.openxmlformats.org/officeDocument/2006/relationships/image" Target="media/image203.wmf"/><Relationship Id="rId498" Type="http://schemas.openxmlformats.org/officeDocument/2006/relationships/image" Target="media/image244.wmf"/><Relationship Id="rId621" Type="http://schemas.openxmlformats.org/officeDocument/2006/relationships/image" Target="media/image304.wmf"/><Relationship Id="rId260" Type="http://schemas.openxmlformats.org/officeDocument/2006/relationships/oleObject" Target="embeddings/oleObject125.bin"/><Relationship Id="rId719" Type="http://schemas.openxmlformats.org/officeDocument/2006/relationships/oleObject" Target="embeddings/oleObject351.bin"/><Relationship Id="rId55" Type="http://schemas.openxmlformats.org/officeDocument/2006/relationships/image" Target="media/image25.wmf"/><Relationship Id="rId120" Type="http://schemas.openxmlformats.org/officeDocument/2006/relationships/image" Target="media/image57.wmf"/><Relationship Id="rId358" Type="http://schemas.openxmlformats.org/officeDocument/2006/relationships/image" Target="media/image175.wmf"/><Relationship Id="rId565" Type="http://schemas.openxmlformats.org/officeDocument/2006/relationships/image" Target="media/image277.wmf"/><Relationship Id="rId772" Type="http://schemas.openxmlformats.org/officeDocument/2006/relationships/oleObject" Target="embeddings/oleObject378.bin"/><Relationship Id="rId218" Type="http://schemas.openxmlformats.org/officeDocument/2006/relationships/image" Target="media/image106.wmf"/><Relationship Id="rId425" Type="http://schemas.openxmlformats.org/officeDocument/2006/relationships/image" Target="media/image208.wmf"/><Relationship Id="rId632" Type="http://schemas.openxmlformats.org/officeDocument/2006/relationships/image" Target="media/image308.emf"/><Relationship Id="rId271" Type="http://schemas.openxmlformats.org/officeDocument/2006/relationships/image" Target="media/image132.emf"/><Relationship Id="rId66" Type="http://schemas.openxmlformats.org/officeDocument/2006/relationships/oleObject" Target="embeddings/oleObject29.bin"/><Relationship Id="rId131" Type="http://schemas.openxmlformats.org/officeDocument/2006/relationships/oleObject" Target="embeddings/oleObject61.bin"/><Relationship Id="rId369" Type="http://schemas.openxmlformats.org/officeDocument/2006/relationships/oleObject" Target="embeddings/oleObject177.bin"/><Relationship Id="rId576" Type="http://schemas.openxmlformats.org/officeDocument/2006/relationships/oleObject" Target="embeddings/oleObject280.bin"/><Relationship Id="rId783" Type="http://schemas.openxmlformats.org/officeDocument/2006/relationships/image" Target="media/image382.wmf"/><Relationship Id="rId229" Type="http://schemas.openxmlformats.org/officeDocument/2006/relationships/image" Target="media/image111.wmf"/><Relationship Id="rId436" Type="http://schemas.openxmlformats.org/officeDocument/2006/relationships/oleObject" Target="embeddings/oleObject211.bin"/><Relationship Id="rId643" Type="http://schemas.openxmlformats.org/officeDocument/2006/relationships/oleObject" Target="embeddings/oleObject315.bin"/><Relationship Id="rId850" Type="http://schemas.openxmlformats.org/officeDocument/2006/relationships/oleObject" Target="embeddings/oleObject416.bin"/><Relationship Id="rId77" Type="http://schemas.openxmlformats.org/officeDocument/2006/relationships/image" Target="media/image36.wmf"/><Relationship Id="rId282" Type="http://schemas.openxmlformats.org/officeDocument/2006/relationships/image" Target="media/image137.wmf"/><Relationship Id="rId503" Type="http://schemas.openxmlformats.org/officeDocument/2006/relationships/oleObject" Target="embeddings/oleObject244.bin"/><Relationship Id="rId587" Type="http://schemas.openxmlformats.org/officeDocument/2006/relationships/oleObject" Target="embeddings/oleObject286.bin"/><Relationship Id="rId710" Type="http://schemas.openxmlformats.org/officeDocument/2006/relationships/image" Target="media/image347.wmf"/><Relationship Id="rId808" Type="http://schemas.openxmlformats.org/officeDocument/2006/relationships/oleObject" Target="embeddings/oleObject396.bin"/><Relationship Id="rId8" Type="http://schemas.openxmlformats.org/officeDocument/2006/relationships/oleObject" Target="embeddings/oleObject1.bin"/><Relationship Id="rId142" Type="http://schemas.openxmlformats.org/officeDocument/2006/relationships/image" Target="media/image68.wmf"/><Relationship Id="rId447" Type="http://schemas.openxmlformats.org/officeDocument/2006/relationships/image" Target="media/image219.wmf"/><Relationship Id="rId794" Type="http://schemas.openxmlformats.org/officeDocument/2006/relationships/oleObject" Target="embeddings/oleObject389.bin"/><Relationship Id="rId654" Type="http://schemas.openxmlformats.org/officeDocument/2006/relationships/image" Target="media/image319.wmf"/><Relationship Id="rId861" Type="http://schemas.openxmlformats.org/officeDocument/2006/relationships/image" Target="media/image421.wmf"/><Relationship Id="rId293" Type="http://schemas.openxmlformats.org/officeDocument/2006/relationships/oleObject" Target="embeddings/oleObject140.bin"/><Relationship Id="rId307" Type="http://schemas.openxmlformats.org/officeDocument/2006/relationships/oleObject" Target="embeddings/oleObject147.bin"/><Relationship Id="rId514" Type="http://schemas.openxmlformats.org/officeDocument/2006/relationships/oleObject" Target="embeddings/oleObject250.bin"/><Relationship Id="rId721" Type="http://schemas.openxmlformats.org/officeDocument/2006/relationships/oleObject" Target="embeddings/oleObject352.bin"/><Relationship Id="rId88" Type="http://schemas.openxmlformats.org/officeDocument/2006/relationships/image" Target="media/image41.wmf"/><Relationship Id="rId153" Type="http://schemas.openxmlformats.org/officeDocument/2006/relationships/oleObject" Target="embeddings/oleObject72.bin"/><Relationship Id="rId360" Type="http://schemas.openxmlformats.org/officeDocument/2006/relationships/image" Target="media/image176.emf"/><Relationship Id="rId598" Type="http://schemas.openxmlformats.org/officeDocument/2006/relationships/image" Target="media/image293.wmf"/><Relationship Id="rId819" Type="http://schemas.openxmlformats.org/officeDocument/2006/relationships/image" Target="media/image400.wmf"/><Relationship Id="rId220" Type="http://schemas.openxmlformats.org/officeDocument/2006/relationships/image" Target="media/image107.wmf"/><Relationship Id="rId458" Type="http://schemas.openxmlformats.org/officeDocument/2006/relationships/image" Target="media/image224.wmf"/><Relationship Id="rId665" Type="http://schemas.openxmlformats.org/officeDocument/2006/relationships/oleObject" Target="embeddings/oleObject325.bin"/><Relationship Id="rId872" Type="http://schemas.openxmlformats.org/officeDocument/2006/relationships/oleObject" Target="embeddings/oleObject426.bin"/><Relationship Id="rId15" Type="http://schemas.openxmlformats.org/officeDocument/2006/relationships/image" Target="media/image5.emf"/><Relationship Id="rId318" Type="http://schemas.openxmlformats.org/officeDocument/2006/relationships/image" Target="media/image155.wmf"/><Relationship Id="rId525" Type="http://schemas.openxmlformats.org/officeDocument/2006/relationships/image" Target="media/image257.wmf"/><Relationship Id="rId732" Type="http://schemas.openxmlformats.org/officeDocument/2006/relationships/oleObject" Target="embeddings/oleObject358.bin"/><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78.bin"/><Relationship Id="rId469" Type="http://schemas.openxmlformats.org/officeDocument/2006/relationships/oleObject" Target="embeddings/oleObject227.bin"/><Relationship Id="rId676" Type="http://schemas.openxmlformats.org/officeDocument/2006/relationships/image" Target="media/image330.wmf"/><Relationship Id="rId883" Type="http://schemas.openxmlformats.org/officeDocument/2006/relationships/image" Target="media/image432.wmf"/><Relationship Id="rId26" Type="http://schemas.openxmlformats.org/officeDocument/2006/relationships/oleObject" Target="embeddings/oleObject9.bin"/><Relationship Id="rId231" Type="http://schemas.openxmlformats.org/officeDocument/2006/relationships/image" Target="media/image112.wmf"/><Relationship Id="rId329" Type="http://schemas.openxmlformats.org/officeDocument/2006/relationships/oleObject" Target="embeddings/oleObject158.bin"/><Relationship Id="rId536" Type="http://schemas.openxmlformats.org/officeDocument/2006/relationships/package" Target="embeddings/Microsoft_Visio_Drawing4.vsdx"/><Relationship Id="rId175" Type="http://schemas.openxmlformats.org/officeDocument/2006/relationships/oleObject" Target="embeddings/oleObject82.bin"/><Relationship Id="rId743" Type="http://schemas.openxmlformats.org/officeDocument/2006/relationships/image" Target="media/image363.wmf"/><Relationship Id="rId382" Type="http://schemas.openxmlformats.org/officeDocument/2006/relationships/image" Target="media/image187.wmf"/><Relationship Id="rId603" Type="http://schemas.openxmlformats.org/officeDocument/2006/relationships/oleObject" Target="embeddings/oleObject294.bin"/><Relationship Id="rId687" Type="http://schemas.openxmlformats.org/officeDocument/2006/relationships/oleObject" Target="embeddings/oleObject335.bin"/><Relationship Id="rId810" Type="http://schemas.openxmlformats.org/officeDocument/2006/relationships/oleObject" Target="embeddings/oleObject397.bin"/><Relationship Id="rId908" Type="http://schemas.openxmlformats.org/officeDocument/2006/relationships/oleObject" Target="embeddings/oleObject444.bin"/><Relationship Id="rId242" Type="http://schemas.openxmlformats.org/officeDocument/2006/relationships/oleObject" Target="embeddings/oleObject116.bin"/><Relationship Id="rId894" Type="http://schemas.openxmlformats.org/officeDocument/2006/relationships/oleObject" Target="embeddings/oleObject437.bin"/><Relationship Id="rId37" Type="http://schemas.openxmlformats.org/officeDocument/2006/relationships/image" Target="media/image16.wmf"/><Relationship Id="rId102" Type="http://schemas.openxmlformats.org/officeDocument/2006/relationships/image" Target="media/image48.wmf"/><Relationship Id="rId547" Type="http://schemas.openxmlformats.org/officeDocument/2006/relationships/image" Target="media/image268.wmf"/><Relationship Id="rId754" Type="http://schemas.openxmlformats.org/officeDocument/2006/relationships/oleObject" Target="embeddings/oleObject368.bin"/><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89.bin"/><Relationship Id="rId407" Type="http://schemas.openxmlformats.org/officeDocument/2006/relationships/oleObject" Target="embeddings/oleObject196.bin"/><Relationship Id="rId614" Type="http://schemas.openxmlformats.org/officeDocument/2006/relationships/oleObject" Target="embeddings/oleObject300.bin"/><Relationship Id="rId821" Type="http://schemas.openxmlformats.org/officeDocument/2006/relationships/image" Target="media/image401.wmf"/><Relationship Id="rId253" Type="http://schemas.openxmlformats.org/officeDocument/2006/relationships/image" Target="media/image123.wmf"/><Relationship Id="rId460" Type="http://schemas.openxmlformats.org/officeDocument/2006/relationships/image" Target="media/image225.wmf"/><Relationship Id="rId698" Type="http://schemas.openxmlformats.org/officeDocument/2006/relationships/image" Target="media/image341.wmf"/><Relationship Id="rId919" Type="http://schemas.openxmlformats.org/officeDocument/2006/relationships/image" Target="media/image4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38</Pages>
  <Words>8816</Words>
  <Characters>50256</Characters>
  <Application>Microsoft Office Word</Application>
  <DocSecurity>0</DocSecurity>
  <Lines>418</Lines>
  <Paragraphs>117</Paragraphs>
  <ScaleCrop>false</ScaleCrop>
  <Company/>
  <LinksUpToDate>false</LinksUpToDate>
  <CharactersWithSpaces>58955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鑫 董</dc:creator>
  <cp:keywords/>
  <dc:description/>
  <cp:lastModifiedBy>鑫 董</cp:lastModifiedBy>
  <cp:revision>61</cp:revision>
  <dcterms:created xsi:type="dcterms:W3CDTF">2023-10-18T17:07:00Z</dcterms:created>
  <dcterms:modified xsi:type="dcterms:W3CDTF">2023-10-22T07:18:00Z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